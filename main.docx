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486D6">
      <w:pPr>
        <w:tabs>
          <w:tab w:val="left" w:pos="2389"/>
        </w:tabs>
        <w:spacing w:before="42"/>
        <w:ind w:left="0" w:right="675" w:firstLine="0"/>
        <w:jc w:val="right"/>
        <w:rPr>
          <w:rFonts w:ascii="Times New Roman" w:eastAsia="Times New Roman"/>
          <w:sz w:val="28"/>
        </w:rPr>
      </w:pPr>
      <w:r>
        <w:rPr>
          <w:spacing w:val="-4"/>
          <w:sz w:val="28"/>
        </w:rPr>
        <w:t>审定成绩</w:t>
      </w:r>
      <w:r>
        <w:rPr>
          <w:rFonts w:ascii="Times New Roman" w:eastAsia="Times New Roman"/>
          <w:b/>
          <w:spacing w:val="-4"/>
          <w:sz w:val="28"/>
        </w:rPr>
        <w:t xml:space="preserve">: </w:t>
      </w:r>
      <w:r>
        <w:rPr>
          <w:rFonts w:ascii="Times New Roman" w:eastAsia="Times New Roman"/>
          <w:sz w:val="28"/>
          <w:u w:val="single"/>
        </w:rPr>
        <w:tab/>
      </w:r>
    </w:p>
    <w:p w14:paraId="30D4F566">
      <w:pPr>
        <w:pStyle w:val="6"/>
        <w:spacing w:before="5"/>
        <w:rPr>
          <w:rFonts w:ascii="Times New Roman"/>
          <w:sz w:val="25"/>
        </w:rPr>
      </w:pPr>
      <w:r>
        <w:drawing>
          <wp:anchor distT="0" distB="0" distL="0" distR="0" simplePos="0" relativeHeight="251707392" behindDoc="1" locked="0" layoutInCell="1" allowOverlap="1">
            <wp:simplePos x="0" y="0"/>
            <wp:positionH relativeFrom="page">
              <wp:posOffset>2100580</wp:posOffset>
            </wp:positionH>
            <wp:positionV relativeFrom="paragraph">
              <wp:posOffset>200660</wp:posOffset>
            </wp:positionV>
            <wp:extent cx="3796665" cy="10274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8" cstate="print"/>
                    <a:stretch>
                      <a:fillRect/>
                    </a:stretch>
                  </pic:blipFill>
                  <pic:spPr>
                    <a:xfrm>
                      <a:off x="0" y="0"/>
                      <a:ext cx="3796474" cy="1027747"/>
                    </a:xfrm>
                    <a:prstGeom prst="rect">
                      <a:avLst/>
                    </a:prstGeom>
                  </pic:spPr>
                </pic:pic>
              </a:graphicData>
            </a:graphic>
          </wp:anchor>
        </w:drawing>
      </w:r>
    </w:p>
    <w:p w14:paraId="648E6CFA">
      <w:pPr>
        <w:pStyle w:val="15"/>
      </w:pPr>
      <w:r>
        <w:rPr>
          <w:spacing w:val="-6"/>
        </w:rPr>
        <w:t>本科毕业设计（论文</w:t>
      </w:r>
      <w:r>
        <w:rPr>
          <w:spacing w:val="-10"/>
        </w:rPr>
        <w:t>）</w:t>
      </w:r>
    </w:p>
    <w:p w14:paraId="4BBE1285">
      <w:pPr>
        <w:pStyle w:val="6"/>
        <w:spacing w:before="10"/>
        <w:rPr>
          <w:sz w:val="25"/>
        </w:rPr>
      </w:pPr>
    </w:p>
    <w:p w14:paraId="4160A10B">
      <w:pPr>
        <w:spacing w:after="0"/>
        <w:rPr>
          <w:sz w:val="25"/>
        </w:rPr>
        <w:sectPr>
          <w:type w:val="continuous"/>
          <w:pgSz w:w="11910" w:h="16840"/>
          <w:pgMar w:top="1600" w:right="1140" w:bottom="280" w:left="1180" w:header="720" w:footer="720" w:gutter="0"/>
          <w:cols w:space="720" w:num="1"/>
        </w:sectPr>
      </w:pPr>
    </w:p>
    <w:p w14:paraId="64588AEB">
      <w:pPr>
        <w:pStyle w:val="6"/>
        <w:spacing w:before="3"/>
        <w:rPr>
          <w:sz w:val="22"/>
        </w:rPr>
      </w:pPr>
    </w:p>
    <w:p w14:paraId="73009375">
      <w:pPr>
        <w:pStyle w:val="4"/>
        <w:ind w:left="1544" w:firstLine="0"/>
      </w:pPr>
      <w:r>
        <w:rPr>
          <w:spacing w:val="-6"/>
        </w:rPr>
        <w:t>中文题目</w:t>
      </w:r>
    </w:p>
    <w:p w14:paraId="28ED89EF">
      <w:pPr>
        <w:pStyle w:val="6"/>
        <w:rPr>
          <w:sz w:val="28"/>
        </w:rPr>
      </w:pPr>
    </w:p>
    <w:p w14:paraId="7CAD4519">
      <w:pPr>
        <w:pStyle w:val="6"/>
        <w:spacing w:before="4"/>
        <w:rPr>
          <w:sz w:val="28"/>
        </w:rPr>
      </w:pPr>
    </w:p>
    <w:p w14:paraId="341D2C24">
      <w:pPr>
        <w:spacing w:before="0"/>
        <w:ind w:left="1544" w:right="0" w:firstLine="0"/>
        <w:jc w:val="left"/>
        <w:rPr>
          <w:sz w:val="28"/>
        </w:rPr>
      </w:pPr>
      <w:r>
        <w:rPr>
          <w:spacing w:val="-6"/>
          <w:sz w:val="28"/>
        </w:rPr>
        <w:t>英文题目</w:t>
      </w:r>
    </w:p>
    <w:p w14:paraId="78C531D3">
      <w:pPr>
        <w:spacing w:before="69" w:line="288" w:lineRule="auto"/>
        <w:ind w:left="1460" w:right="2258" w:firstLine="0"/>
        <w:jc w:val="center"/>
        <w:rPr>
          <w:sz w:val="28"/>
        </w:rPr>
      </w:pPr>
      <w:r>
        <w:br w:type="column"/>
      </w:r>
      <w:r>
        <w:rPr>
          <w:spacing w:val="-25"/>
          <w:sz w:val="28"/>
        </w:rPr>
        <w:t xml:space="preserve">基于 </w:t>
      </w:r>
      <w:r>
        <w:rPr>
          <w:rFonts w:ascii="Times New Roman" w:eastAsia="Times New Roman"/>
          <w:b/>
          <w:sz w:val="28"/>
        </w:rPr>
        <w:t>Swin</w:t>
      </w:r>
      <w:r>
        <w:rPr>
          <w:rFonts w:ascii="Times New Roman" w:eastAsia="Times New Roman"/>
          <w:b/>
          <w:spacing w:val="-18"/>
          <w:sz w:val="28"/>
        </w:rPr>
        <w:t xml:space="preserve"> </w:t>
      </w:r>
      <w:r>
        <w:rPr>
          <w:rFonts w:ascii="Times New Roman" w:eastAsia="Times New Roman"/>
          <w:b/>
          <w:sz w:val="28"/>
        </w:rPr>
        <w:t>Transformer</w:t>
      </w:r>
      <w:r>
        <w:rPr>
          <w:rFonts w:ascii="Times New Roman" w:eastAsia="Times New Roman"/>
          <w:b/>
          <w:spacing w:val="-17"/>
          <w:sz w:val="28"/>
        </w:rPr>
        <w:t xml:space="preserve"> </w:t>
      </w:r>
      <w:r>
        <w:rPr>
          <w:sz w:val="28"/>
        </w:rPr>
        <w:t>的</w:t>
      </w:r>
      <w:r>
        <w:rPr>
          <w:spacing w:val="-2"/>
          <w:sz w:val="28"/>
        </w:rPr>
        <w:t>图像分类系统设计与实现</w:t>
      </w:r>
    </w:p>
    <w:p w14:paraId="639ACCB9">
      <w:pPr>
        <w:pStyle w:val="6"/>
        <w:spacing w:line="20" w:lineRule="exact"/>
        <w:ind w:left="88"/>
        <w:rPr>
          <w:sz w:val="2"/>
        </w:rPr>
      </w:pPr>
      <w:r>
        <w:rPr>
          <w:sz w:val="2"/>
        </w:rPr>
        <mc:AlternateContent>
          <mc:Choice Requires="wpg">
            <w:drawing>
              <wp:inline distT="0" distB="0" distL="0" distR="0">
                <wp:extent cx="3752215" cy="5080"/>
                <wp:effectExtent l="9525" t="0" r="635" b="4445"/>
                <wp:docPr id="2" name="Group 2"/>
                <wp:cNvGraphicFramePr/>
                <a:graphic xmlns:a="http://schemas.openxmlformats.org/drawingml/2006/main">
                  <a:graphicData uri="http://schemas.microsoft.com/office/word/2010/wordprocessingGroup">
                    <wpg:wgp>
                      <wpg:cNvGrpSpPr/>
                      <wpg:grpSpPr>
                        <a:xfrm>
                          <a:off x="0" y="0"/>
                          <a:ext cx="3752215" cy="5080"/>
                          <a:chOff x="0" y="0"/>
                          <a:chExt cx="3752215" cy="5080"/>
                        </a:xfrm>
                      </wpg:grpSpPr>
                      <wps:wsp>
                        <wps:cNvPr id="3" name="Graphic 3"/>
                        <wps:cNvSpPr/>
                        <wps:spPr>
                          <a:xfrm>
                            <a:off x="0" y="253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0.4pt;width:295.45pt;" coordsize="3752215,5080" o:gfxdata="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h27E9QAAAACAQAADwAAAAAAAAABACAAAAAiAAAAZHJzL2Rvd25yZXYueG1sUEsBAhQAFAAA&#10;AAgAh07iQHgqnQRlAgAApwUAAA4AAAAAAAAAAQAgAAAAIwEAAGRycy9lMm9Eb2MueG1sUEsFBgAA&#10;AAAGAAYAWQEAAPoFAAAAAA==&#10;">
                <o:lock v:ext="edit" aspectratio="f"/>
                <v:shape id="Graphic 3" o:spid="_x0000_s1026" o:spt="100" style="position:absolute;left:0;top:2530;height:1270;width:3752215;" filled="f" stroked="t" coordsize="3752215,1" o:gfxdata="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gGFrugAAANoA&#10;AAAPAAAAAAAAAAEAIAAAACIAAABkcnMvZG93bnJldi54bWxQSwECFAAUAAAACACHTuJAMy8FnjsA&#10;AAA5AAAAEAAAAAAAAAABACAAAAAJAQAAZHJzL3NoYXBleG1sLnhtbFBLBQYAAAAABgAGAFsBAACz&#10;AwAAAAA=&#10;" path="m0,0l3751834,0e">
                  <v:fill on="f" focussize="0,0"/>
                  <v:stroke weight="0.398425196850394pt" color="#000000" joinstyle="round"/>
                  <v:imagedata o:title=""/>
                  <o:lock v:ext="edit" aspectratio="f"/>
                  <v:textbox inset="0mm,0mm,0mm,0mm"/>
                </v:shape>
                <w10:wrap type="none"/>
                <w10:anchorlock/>
              </v:group>
            </w:pict>
          </mc:Fallback>
        </mc:AlternateContent>
      </w:r>
    </w:p>
    <w:p w14:paraId="6049B121">
      <w:pPr>
        <w:spacing w:before="2" w:line="321" w:lineRule="auto"/>
        <w:ind w:left="1059" w:right="1859" w:firstLine="0"/>
        <w:jc w:val="center"/>
        <w:rPr>
          <w:rFonts w:ascii="Times New Roman"/>
          <w:b/>
          <w:sz w:val="28"/>
        </w:rPr>
      </w:pPr>
      <w:r>
        <mc:AlternateContent>
          <mc:Choice Requires="wps">
            <w:drawing>
              <wp:anchor distT="0" distB="0" distL="0" distR="0" simplePos="0" relativeHeight="251659264" behindDoc="0" locked="0" layoutInCell="1" allowOverlap="1">
                <wp:simplePos x="0" y="0"/>
                <wp:positionH relativeFrom="page">
                  <wp:posOffset>2519680</wp:posOffset>
                </wp:positionH>
                <wp:positionV relativeFrom="paragraph">
                  <wp:posOffset>800100</wp:posOffset>
                </wp:positionV>
                <wp:extent cx="3752215" cy="1270"/>
                <wp:effectExtent l="0" t="0" r="0" b="0"/>
                <wp:wrapNone/>
                <wp:docPr id="4" name="Graphic 4"/>
                <wp:cNvGraphicFramePr/>
                <a:graphic xmlns:a="http://schemas.openxmlformats.org/drawingml/2006/main">
                  <a:graphicData uri="http://schemas.microsoft.com/office/word/2010/wordprocessingShape">
                    <wps:wsp>
                      <wps:cNvSpPr/>
                      <wps:spPr>
                        <a:xfrm>
                          <a:off x="0" y="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198.4pt;margin-top:63pt;height:0.1pt;width:295.45pt;mso-position-horizontal-relative:page;z-index:251659264;mso-width-relative:page;mso-height-relative:page;" filled="f" stroked="t" coordsize="3752215,1" o:gfxdata="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lB96c2AAAAAsBAAAPAAAA&#10;AAAAAAEAIAAAACIAAABkcnMvZG93bnJldi54bWxQSwECFAAUAAAACACHTuJAYEd+zBUCAAB6BAAA&#10;DgAAAAAAAAABACAAAAAnAQAAZHJzL2Uyb0RvYy54bWxQSwUGAAAAAAYABgBZAQAArgUAAAAA&#10;" path="m0,0l3751834,0e">
                <v:fill on="f" focussize="0,0"/>
                <v:stroke weight="0.398425196850394pt" color="#000000" joinstyle="round"/>
                <v:imagedata o:title=""/>
                <o:lock v:ext="edit" aspectratio="f"/>
                <v:textbox inset="0mm,0mm,0mm,0mm"/>
              </v:shape>
            </w:pict>
          </mc:Fallback>
        </mc:AlternateContent>
      </w:r>
      <w:r>
        <w:rPr>
          <w:rFonts w:ascii="Times New Roman"/>
          <w:b/>
          <w:sz w:val="28"/>
        </w:rPr>
        <w:t>Design</w:t>
      </w:r>
      <w:r>
        <w:rPr>
          <w:rFonts w:ascii="Times New Roman"/>
          <w:b/>
          <w:spacing w:val="-13"/>
          <w:sz w:val="28"/>
        </w:rPr>
        <w:t xml:space="preserve"> </w:t>
      </w:r>
      <w:r>
        <w:rPr>
          <w:rFonts w:ascii="Times New Roman"/>
          <w:b/>
          <w:sz w:val="28"/>
        </w:rPr>
        <w:t>and</w:t>
      </w:r>
      <w:r>
        <w:rPr>
          <w:rFonts w:ascii="Times New Roman"/>
          <w:b/>
          <w:spacing w:val="-13"/>
          <w:sz w:val="28"/>
        </w:rPr>
        <w:t xml:space="preserve"> </w:t>
      </w:r>
      <w:r>
        <w:rPr>
          <w:rFonts w:ascii="Times New Roman"/>
          <w:b/>
          <w:sz w:val="28"/>
        </w:rPr>
        <w:t>Implementation</w:t>
      </w:r>
      <w:r>
        <w:rPr>
          <w:rFonts w:ascii="Times New Roman"/>
          <w:b/>
          <w:spacing w:val="-13"/>
          <w:sz w:val="28"/>
        </w:rPr>
        <w:t xml:space="preserve"> </w:t>
      </w:r>
      <w:r>
        <w:rPr>
          <w:rFonts w:ascii="Times New Roman"/>
          <w:b/>
          <w:sz w:val="28"/>
        </w:rPr>
        <w:t>of</w:t>
      </w:r>
      <w:r>
        <w:rPr>
          <w:rFonts w:ascii="Times New Roman"/>
          <w:b/>
          <w:spacing w:val="-13"/>
          <w:sz w:val="28"/>
        </w:rPr>
        <w:t xml:space="preserve"> </w:t>
      </w:r>
      <w:r>
        <w:rPr>
          <w:rFonts w:ascii="Times New Roman"/>
          <w:b/>
          <w:sz w:val="28"/>
        </w:rPr>
        <w:t>an Image Classification System Based on Swin Transformer</w:t>
      </w:r>
    </w:p>
    <w:p w14:paraId="35BD8AE9">
      <w:pPr>
        <w:spacing w:after="0" w:line="321" w:lineRule="auto"/>
        <w:jc w:val="center"/>
        <w:rPr>
          <w:rFonts w:ascii="Times New Roman"/>
          <w:sz w:val="28"/>
        </w:rPr>
        <w:sectPr>
          <w:type w:val="continuous"/>
          <w:pgSz w:w="11910" w:h="16840"/>
          <w:pgMar w:top="1600" w:right="1140" w:bottom="280" w:left="1180" w:header="720" w:footer="720" w:gutter="0"/>
          <w:cols w:equalWidth="0" w:num="2">
            <w:col w:w="2660" w:space="40"/>
            <w:col w:w="6890"/>
          </w:cols>
        </w:sectPr>
      </w:pPr>
    </w:p>
    <w:p w14:paraId="458AEE16">
      <w:pPr>
        <w:pStyle w:val="4"/>
        <w:tabs>
          <w:tab w:val="left" w:pos="4905"/>
          <w:tab w:val="left" w:pos="5463"/>
        </w:tabs>
        <w:spacing w:before="85" w:line="362" w:lineRule="auto"/>
        <w:ind w:left="1544" w:right="3004" w:firstLine="0"/>
      </w:pPr>
      <w:r>
        <mc:AlternateContent>
          <mc:Choice Requires="wps">
            <w:drawing>
              <wp:anchor distT="0" distB="0" distL="0" distR="0" simplePos="0" relativeHeight="251659264" behindDoc="0" locked="0" layoutInCell="1" allowOverlap="1">
                <wp:simplePos x="0" y="0"/>
                <wp:positionH relativeFrom="page">
                  <wp:posOffset>2519680</wp:posOffset>
                </wp:positionH>
                <wp:positionV relativeFrom="paragraph">
                  <wp:posOffset>320040</wp:posOffset>
                </wp:positionV>
                <wp:extent cx="3752215" cy="1270"/>
                <wp:effectExtent l="0" t="0" r="0" b="0"/>
                <wp:wrapNone/>
                <wp:docPr id="5" name="Graphic 5"/>
                <wp:cNvGraphicFramePr/>
                <a:graphic xmlns:a="http://schemas.openxmlformats.org/drawingml/2006/main">
                  <a:graphicData uri="http://schemas.microsoft.com/office/word/2010/wordprocessingShape">
                    <wps:wsp>
                      <wps:cNvSpPr/>
                      <wps:spPr>
                        <a:xfrm>
                          <a:off x="0" y="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198.4pt;margin-top:25.2pt;height:0.1pt;width:295.45pt;mso-position-horizontal-relative:page;z-index:251659264;mso-width-relative:page;mso-height-relative:page;" filled="f" stroked="t" coordsize="3752215,1" o:gfxdata="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5RGM82AAAAAkBAAAPAAAA&#10;AAAAAAEAIAAAACIAAABkcnMvZG93bnJldi54bWxQSwECFAAUAAAACACHTuJAgVPT/BUCAAB6BAAA&#10;DgAAAAAAAAABACAAAAAnAQAAZHJzL2Uyb0RvYy54bWxQSwUGAAAAAAYABgBZAQAArgUAAAAA&#10;" path="m0,0l3751834,0e">
                <v:fill on="f" focussize="0,0"/>
                <v:stroke weight="0.398425196850394pt" color="#000000" joinstyle="round"/>
                <v:imagedata o:title=""/>
                <o:lock v:ext="edit" aspectratio="f"/>
                <v:textbox inset="0mm,0mm,0mm,0mm"/>
              </v:shape>
            </w:pict>
          </mc:Fallback>
        </mc:AlternateContent>
      </w:r>
      <w:r>
        <mc:AlternateContent>
          <mc:Choice Requires="wps">
            <w:drawing>
              <wp:anchor distT="0" distB="0" distL="0" distR="0" simplePos="0" relativeHeight="251660288" behindDoc="0" locked="0" layoutInCell="1" allowOverlap="1">
                <wp:simplePos x="0" y="0"/>
                <wp:positionH relativeFrom="page">
                  <wp:posOffset>2519680</wp:posOffset>
                </wp:positionH>
                <wp:positionV relativeFrom="paragraph">
                  <wp:posOffset>662940</wp:posOffset>
                </wp:positionV>
                <wp:extent cx="3752215" cy="1270"/>
                <wp:effectExtent l="0" t="0" r="0" b="0"/>
                <wp:wrapNone/>
                <wp:docPr id="6" name="Graphic 6"/>
                <wp:cNvGraphicFramePr/>
                <a:graphic xmlns:a="http://schemas.openxmlformats.org/drawingml/2006/main">
                  <a:graphicData uri="http://schemas.microsoft.com/office/word/2010/wordprocessingShape">
                    <wps:wsp>
                      <wps:cNvSpPr/>
                      <wps:spPr>
                        <a:xfrm>
                          <a:off x="0" y="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198.4pt;margin-top:52.2pt;height:0.1pt;width:295.45pt;mso-position-horizontal-relative:page;z-index:251660288;mso-width-relative:page;mso-height-relative:page;" filled="f" stroked="t" coordsize="3752215,1" o:gfxdata="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ewZ1o2AAAAAsBAAAPAAAA&#10;AAAAAAEAIAAAACIAAABkcnMvZG93bnJldi54bWxQSwECFAAUAAAACACHTuJAom4krRUCAAB6BAAA&#10;DgAAAAAAAAABACAAAAAnAQAAZHJzL2Uyb0RvYy54bWxQSwUGAAAAAAYABgBZAQAArgUAAAAA&#10;" path="m0,0l3751834,0e">
                <v:fill on="f" focussize="0,0"/>
                <v:stroke weight="0.398425196850394pt" color="#000000" joinstyle="round"/>
                <v:imagedata o:title=""/>
                <o:lock v:ext="edit" aspectratio="f"/>
                <v:textbox inset="0mm,0mm,0mm,0mm"/>
              </v:shape>
            </w:pict>
          </mc:Fallback>
        </mc:AlternateContent>
      </w:r>
      <w:r>
        <w:rPr>
          <w:spacing w:val="-4"/>
        </w:rPr>
        <w:t>学院名称</w:t>
      </w:r>
      <w:r>
        <w:tab/>
      </w:r>
      <w:r>
        <w:rPr>
          <w:spacing w:val="-2"/>
        </w:rPr>
        <w:t>人工智能学院</w:t>
      </w:r>
      <w:r>
        <w:rPr>
          <w:spacing w:val="-4"/>
        </w:rPr>
        <w:t>学生姓名</w:t>
      </w:r>
      <w:r>
        <w:tab/>
      </w:r>
      <w:r>
        <w:tab/>
      </w:r>
      <w:r>
        <w:rPr>
          <w:spacing w:val="-6"/>
        </w:rPr>
        <w:t>徐健</w:t>
      </w:r>
    </w:p>
    <w:p w14:paraId="58A44B14">
      <w:pPr>
        <w:tabs>
          <w:tab w:val="left" w:pos="2380"/>
          <w:tab w:val="left" w:pos="4766"/>
          <w:tab w:val="left" w:pos="5184"/>
        </w:tabs>
        <w:spacing w:before="0" w:line="362" w:lineRule="auto"/>
        <w:ind w:left="1544" w:right="2864" w:firstLine="0"/>
        <w:jc w:val="left"/>
        <w:rPr>
          <w:rFonts w:ascii="Times New Roman" w:eastAsia="Times New Roman"/>
          <w:b/>
          <w:sz w:val="28"/>
        </w:rPr>
      </w:pPr>
      <w:r>
        <mc:AlternateContent>
          <mc:Choice Requires="wps">
            <w:drawing>
              <wp:anchor distT="0" distB="0" distL="0" distR="0" simplePos="0" relativeHeight="251660288" behindDoc="0" locked="0" layoutInCell="1" allowOverlap="1">
                <wp:simplePos x="0" y="0"/>
                <wp:positionH relativeFrom="page">
                  <wp:posOffset>2519680</wp:posOffset>
                </wp:positionH>
                <wp:positionV relativeFrom="paragraph">
                  <wp:posOffset>266065</wp:posOffset>
                </wp:positionV>
                <wp:extent cx="3752215" cy="1270"/>
                <wp:effectExtent l="0" t="0" r="0" b="0"/>
                <wp:wrapNone/>
                <wp:docPr id="7" name="Graphic 7"/>
                <wp:cNvGraphicFramePr/>
                <a:graphic xmlns:a="http://schemas.openxmlformats.org/drawingml/2006/main">
                  <a:graphicData uri="http://schemas.microsoft.com/office/word/2010/wordprocessingShape">
                    <wps:wsp>
                      <wps:cNvSpPr/>
                      <wps:spPr>
                        <a:xfrm>
                          <a:off x="0" y="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198.4pt;margin-top:20.95pt;height:0.1pt;width:295.45pt;mso-position-horizontal-relative:page;z-index:251660288;mso-width-relative:page;mso-height-relative:page;" filled="f" stroked="t" coordsize="3752215,1" o:gfxdata="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x7bHz2AAAAAkBAAAPAAAA&#10;AAAAAAEAIAAAACIAAABkcnMvZG93bnJldi54bWxQSwECFAAUAAAACACHTuJAQ3qJnRUCAAB6BAAA&#10;DgAAAAAAAAABACAAAAAnAQAAZHJzL2Uyb0RvYy54bWxQSwUGAAAAAAYABgBZAQAArgUAAAAA&#10;" path="m0,0l3751834,0e">
                <v:fill on="f" focussize="0,0"/>
                <v:stroke weight="0.398425196850394pt" color="#000000" joinstyle="round"/>
                <v:imagedata o:title=""/>
                <o:lock v:ext="edit" aspectratio="f"/>
                <v:textbox inset="0mm,0mm,0mm,0mm"/>
              </v:shape>
            </w:pict>
          </mc:Fallback>
        </mc:AlternateContent>
      </w:r>
      <w:r>
        <mc:AlternateContent>
          <mc:Choice Requires="wps">
            <w:drawing>
              <wp:anchor distT="0" distB="0" distL="0" distR="0" simplePos="0" relativeHeight="251661312" behindDoc="0" locked="0" layoutInCell="1" allowOverlap="1">
                <wp:simplePos x="0" y="0"/>
                <wp:positionH relativeFrom="page">
                  <wp:posOffset>2519680</wp:posOffset>
                </wp:positionH>
                <wp:positionV relativeFrom="paragraph">
                  <wp:posOffset>608965</wp:posOffset>
                </wp:positionV>
                <wp:extent cx="3752215" cy="1270"/>
                <wp:effectExtent l="0" t="0" r="0" b="0"/>
                <wp:wrapNone/>
                <wp:docPr id="8" name="Graphic 8"/>
                <wp:cNvGraphicFramePr/>
                <a:graphic xmlns:a="http://schemas.openxmlformats.org/drawingml/2006/main">
                  <a:graphicData uri="http://schemas.microsoft.com/office/word/2010/wordprocessingShape">
                    <wps:wsp>
                      <wps:cNvSpPr/>
                      <wps:spPr>
                        <a:xfrm>
                          <a:off x="0" y="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198.4pt;margin-top:47.95pt;height:0.1pt;width:295.45pt;mso-position-horizontal-relative:page;z-index:251661312;mso-width-relative:page;mso-height-relative:page;" filled="f" stroked="t" coordsize="3752215,1" o:gfxdata="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7JIca2AAAAAkBAAAPAAAA&#10;AAAAAAEAIAAAACIAAABkcnMvZG93bnJldi54bWxQSwECFAAUAAAACACHTuJArbXTUBUCAAB6BAAA&#10;DgAAAAAAAAABACAAAAAnAQAAZHJzL2Uyb0RvYy54bWxQSwUGAAAAAAYABgBZAQAArgUAAAAA&#10;" path="m0,0l3751834,0e">
                <v:fill on="f" focussize="0,0"/>
                <v:stroke weight="0.398425196850394pt" color="#000000" joinstyle="round"/>
                <v:imagedata o:title=""/>
                <o:lock v:ext="edit" aspectratio="f"/>
                <v:textbox inset="0mm,0mm,0mm,0mm"/>
              </v:shape>
            </w:pict>
          </mc:Fallback>
        </mc:AlternateContent>
      </w:r>
      <w:r>
        <w:rPr>
          <w:spacing w:val="-10"/>
          <w:sz w:val="28"/>
        </w:rPr>
        <w:t>专</w:t>
      </w:r>
      <w:r>
        <w:rPr>
          <w:sz w:val="28"/>
        </w:rPr>
        <w:tab/>
      </w:r>
      <w:r>
        <w:rPr>
          <w:spacing w:val="-10"/>
          <w:sz w:val="28"/>
        </w:rPr>
        <w:t>业</w:t>
      </w:r>
      <w:r>
        <w:rPr>
          <w:sz w:val="28"/>
        </w:rPr>
        <w:tab/>
      </w:r>
      <w:r>
        <w:rPr>
          <w:spacing w:val="-2"/>
          <w:sz w:val="28"/>
        </w:rPr>
        <w:t>智能科学与技术</w:t>
      </w:r>
      <w:r>
        <w:rPr>
          <w:spacing w:val="-10"/>
          <w:sz w:val="28"/>
        </w:rPr>
        <w:t>班</w:t>
      </w:r>
      <w:r>
        <w:rPr>
          <w:sz w:val="28"/>
        </w:rPr>
        <w:tab/>
      </w:r>
      <w:r>
        <w:rPr>
          <w:spacing w:val="-10"/>
          <w:sz w:val="28"/>
        </w:rPr>
        <w:t>级</w:t>
      </w:r>
      <w:r>
        <w:rPr>
          <w:rFonts w:ascii="Times New Roman" w:eastAsia="Times New Roman"/>
          <w:sz w:val="28"/>
        </w:rPr>
        <w:tab/>
      </w:r>
      <w:r>
        <w:rPr>
          <w:rFonts w:ascii="Times New Roman" w:eastAsia="Times New Roman"/>
          <w:sz w:val="28"/>
        </w:rPr>
        <w:tab/>
      </w:r>
      <w:r>
        <w:rPr>
          <w:rFonts w:ascii="Times New Roman" w:eastAsia="Times New Roman"/>
          <w:b/>
          <w:spacing w:val="-2"/>
          <w:sz w:val="28"/>
        </w:rPr>
        <w:t>04052203</w:t>
      </w:r>
    </w:p>
    <w:p w14:paraId="4431AA89">
      <w:pPr>
        <w:tabs>
          <w:tab w:val="left" w:pos="2380"/>
          <w:tab w:val="left" w:pos="5045"/>
        </w:tabs>
        <w:spacing w:before="0" w:line="355" w:lineRule="exact"/>
        <w:ind w:left="1544" w:right="0" w:firstLine="0"/>
        <w:jc w:val="left"/>
        <w:rPr>
          <w:rFonts w:ascii="Times New Roman" w:eastAsia="Times New Roman"/>
          <w:b/>
          <w:sz w:val="28"/>
        </w:rPr>
      </w:pPr>
      <w:r>
        <w:rPr>
          <w:spacing w:val="-10"/>
          <w:sz w:val="28"/>
        </w:rPr>
        <w:t>学</w:t>
      </w:r>
      <w:r>
        <w:rPr>
          <w:sz w:val="28"/>
        </w:rPr>
        <w:tab/>
      </w:r>
      <w:r>
        <w:rPr>
          <w:spacing w:val="-10"/>
          <w:sz w:val="28"/>
        </w:rPr>
        <w:t>号</w:t>
      </w:r>
      <w:r>
        <w:rPr>
          <w:rFonts w:ascii="Times New Roman" w:eastAsia="Times New Roman"/>
          <w:sz w:val="28"/>
        </w:rPr>
        <w:tab/>
      </w:r>
      <w:r>
        <w:rPr>
          <w:rFonts w:ascii="Times New Roman" w:eastAsia="Times New Roman"/>
          <w:b/>
          <w:spacing w:val="-2"/>
          <w:sz w:val="28"/>
        </w:rPr>
        <w:t>2022212167</w:t>
      </w:r>
    </w:p>
    <w:p w14:paraId="160168D9">
      <w:pPr>
        <w:pStyle w:val="4"/>
        <w:tabs>
          <w:tab w:val="left" w:pos="4905"/>
        </w:tabs>
        <w:spacing w:line="540" w:lineRule="atLeast"/>
        <w:ind w:left="1564" w:right="3004" w:hanging="20"/>
      </w:pPr>
      <w:r>
        <mc:AlternateContent>
          <mc:Choice Requires="wps">
            <w:drawing>
              <wp:anchor distT="0" distB="0" distL="0" distR="0" simplePos="0" relativeHeight="251661312" behindDoc="0" locked="0" layoutInCell="1" allowOverlap="1">
                <wp:simplePos x="0" y="0"/>
                <wp:positionH relativeFrom="page">
                  <wp:posOffset>2519680</wp:posOffset>
                </wp:positionH>
                <wp:positionV relativeFrom="paragraph">
                  <wp:posOffset>38100</wp:posOffset>
                </wp:positionV>
                <wp:extent cx="3752215" cy="1270"/>
                <wp:effectExtent l="0" t="0" r="0" b="0"/>
                <wp:wrapNone/>
                <wp:docPr id="9" name="Graphic 9"/>
                <wp:cNvGraphicFramePr/>
                <a:graphic xmlns:a="http://schemas.openxmlformats.org/drawingml/2006/main">
                  <a:graphicData uri="http://schemas.microsoft.com/office/word/2010/wordprocessingShape">
                    <wps:wsp>
                      <wps:cNvSpPr/>
                      <wps:spPr>
                        <a:xfrm>
                          <a:off x="0" y="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198.4pt;margin-top:3pt;height:0.1pt;width:295.45pt;mso-position-horizontal-relative:page;z-index:251661312;mso-width-relative:page;mso-height-relative:page;" filled="f" stroked="t" coordsize="3752215,1" o:gfxdata="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y1xav1AAAAAcBAAAPAAAAAAAA&#10;AAEAIAAAACIAAABkcnMvZG93bnJldi54bWxQSwECFAAUAAAACACHTuJATKF+YBYCAAB6BAAADgAA&#10;AAAAAAABACAAAAAjAQAAZHJzL2Uyb0RvYy54bWxQSwUGAAAAAAYABgBZAQAAqwUAAAAA&#10;" path="m0,0l3751834,0e">
                <v:fill on="f" focussize="0,0"/>
                <v:stroke weight="0.398425196850394pt" color="#000000" joinstyle="round"/>
                <v:imagedata o:title=""/>
                <o:lock v:ext="edit" aspectratio="f"/>
                <v:textbox inset="0mm,0mm,0mm,0mm"/>
              </v:shape>
            </w:pict>
          </mc:Fallback>
        </mc:AlternateContent>
      </w:r>
      <w:r>
        <mc:AlternateContent>
          <mc:Choice Requires="wps">
            <w:drawing>
              <wp:anchor distT="0" distB="0" distL="0" distR="0" simplePos="0" relativeHeight="251662336" behindDoc="0" locked="0" layoutInCell="1" allowOverlap="1">
                <wp:simplePos x="0" y="0"/>
                <wp:positionH relativeFrom="page">
                  <wp:posOffset>2519680</wp:posOffset>
                </wp:positionH>
                <wp:positionV relativeFrom="paragraph">
                  <wp:posOffset>381000</wp:posOffset>
                </wp:positionV>
                <wp:extent cx="3752215" cy="1270"/>
                <wp:effectExtent l="0" t="0" r="0" b="0"/>
                <wp:wrapNone/>
                <wp:docPr id="10" name="Graphic 10"/>
                <wp:cNvGraphicFramePr/>
                <a:graphic xmlns:a="http://schemas.openxmlformats.org/drawingml/2006/main">
                  <a:graphicData uri="http://schemas.microsoft.com/office/word/2010/wordprocessingShape">
                    <wps:wsp>
                      <wps:cNvSpPr/>
                      <wps:spPr>
                        <a:xfrm>
                          <a:off x="0" y="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198.4pt;margin-top:30pt;height:0.1pt;width:295.45pt;mso-position-horizontal-relative:page;z-index:251662336;mso-width-relative:page;mso-height-relative:page;" filled="f" stroked="t" coordsize="3752215,1" o:gfxdata="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Ik63b1wAAAAkBAAAPAAAA&#10;AAAAAAEAIAAAACIAAABkcnMvZG93bnJldi54bWxQSwECFAAUAAAACACHTuJA3hQ8ThYCAAB8BAAA&#10;DgAAAAAAAAABACAAAAAmAQAAZHJzL2Uyb0RvYy54bWxQSwUGAAAAAAYABgBZAQAArgUAAAAA&#10;" path="m0,0l3751834,0e">
                <v:fill on="f" focussize="0,0"/>
                <v:stroke weight="0.398425196850394pt" color="#000000" joinstyle="round"/>
                <v:imagedata o:title=""/>
                <o:lock v:ext="edit" aspectratio="f"/>
                <v:textbox inset="0mm,0mm,0mm,0mm"/>
              </v:shape>
            </w:pict>
          </mc:Fallback>
        </mc:AlternateContent>
      </w:r>
      <w:r>
        <w:rPr>
          <w:spacing w:val="-4"/>
        </w:rPr>
        <w:t>指导教师</w:t>
      </w:r>
      <w:r>
        <w:tab/>
      </w:r>
      <w:r>
        <w:t>唐桐</w:t>
      </w:r>
      <w:r>
        <w:rPr>
          <w:spacing w:val="80"/>
        </w:rPr>
        <w:t xml:space="preserve"> </w:t>
      </w:r>
      <w:r>
        <w:t>副教授答 辩 组</w:t>
      </w:r>
    </w:p>
    <w:p w14:paraId="02988851">
      <w:pPr>
        <w:tabs>
          <w:tab w:val="left" w:pos="5045"/>
        </w:tabs>
        <w:spacing w:before="64"/>
        <w:ind w:left="1564" w:right="0" w:firstLine="0"/>
        <w:jc w:val="left"/>
        <w:rPr>
          <w:sz w:val="28"/>
        </w:rPr>
      </w:pPr>
      <w:r>
        <mc:AlternateContent>
          <mc:Choice Requires="wps">
            <w:drawing>
              <wp:anchor distT="0" distB="0" distL="0" distR="0" simplePos="0" relativeHeight="251708416" behindDoc="1" locked="0" layoutInCell="1" allowOverlap="1">
                <wp:simplePos x="0" y="0"/>
                <wp:positionH relativeFrom="page">
                  <wp:posOffset>2519680</wp:posOffset>
                </wp:positionH>
                <wp:positionV relativeFrom="paragraph">
                  <wp:posOffset>306705</wp:posOffset>
                </wp:positionV>
                <wp:extent cx="3752215"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3752215" cy="1270"/>
                        </a:xfrm>
                        <a:custGeom>
                          <a:avLst/>
                          <a:gdLst/>
                          <a:ahLst/>
                          <a:cxnLst/>
                          <a:rect l="l" t="t" r="r" b="b"/>
                          <a:pathLst>
                            <a:path w="3752215">
                              <a:moveTo>
                                <a:pt x="0" y="0"/>
                              </a:moveTo>
                              <a:lnTo>
                                <a:pt x="3751834"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11" o:spid="_x0000_s1026" o:spt="100" style="position:absolute;left:0pt;margin-left:198.4pt;margin-top:24.15pt;height:0.1pt;width:295.45pt;mso-position-horizontal-relative:page;mso-wrap-distance-bottom:0pt;mso-wrap-distance-top:0pt;z-index:-251608064;mso-width-relative:page;mso-height-relative:page;" filled="f" stroked="t" coordsize="3752215,1" o:gfxdata="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ieSqkNgAAAAJAQAADwAA&#10;AAAAAAABACAAAAAiAAAAZHJzL2Rvd25yZXYueG1sUEsBAhQAFAAAAAgAh07iQOU6+S8WAgAAfAQA&#10;AA4AAAAAAAAAAQAgAAAAJwEAAGRycy9lMm9Eb2MueG1sUEsFBgAAAAAGAAYAWQEAAK8FAAAAAA==&#10;" path="m0,0l3751834,0e">
                <v:fill on="f" focussize="0,0"/>
                <v:stroke weight="0.398425196850394pt" color="#000000" joinstyle="round"/>
                <v:imagedata o:title=""/>
                <o:lock v:ext="edit" aspectratio="f"/>
                <v:textbox inset="0mm,0mm,0mm,0mm"/>
                <w10:wrap type="topAndBottom"/>
              </v:shape>
            </w:pict>
          </mc:Fallback>
        </mc:AlternateContent>
      </w:r>
      <w:r>
        <w:rPr>
          <w:sz w:val="28"/>
        </w:rPr>
        <w:t>负</w:t>
      </w:r>
      <w:r>
        <w:rPr>
          <w:spacing w:val="-24"/>
          <w:sz w:val="28"/>
        </w:rPr>
        <w:t xml:space="preserve"> </w:t>
      </w:r>
      <w:r>
        <w:rPr>
          <w:sz w:val="28"/>
        </w:rPr>
        <w:t>责</w:t>
      </w:r>
      <w:r>
        <w:rPr>
          <w:spacing w:val="-24"/>
          <w:sz w:val="28"/>
        </w:rPr>
        <w:t xml:space="preserve"> </w:t>
      </w:r>
      <w:r>
        <w:rPr>
          <w:spacing w:val="-10"/>
          <w:sz w:val="28"/>
        </w:rPr>
        <w:t>人</w:t>
      </w:r>
      <w:r>
        <w:rPr>
          <w:sz w:val="28"/>
        </w:rPr>
        <w:tab/>
      </w:r>
      <w:r>
        <w:rPr>
          <w:sz w:val="28"/>
        </w:rPr>
        <w:t>姓名</w:t>
      </w:r>
      <w:r>
        <w:rPr>
          <w:spacing w:val="59"/>
          <w:w w:val="150"/>
          <w:sz w:val="28"/>
        </w:rPr>
        <w:t xml:space="preserve"> </w:t>
      </w:r>
      <w:r>
        <w:rPr>
          <w:sz w:val="28"/>
        </w:rPr>
        <w:t>职</w:t>
      </w:r>
      <w:r>
        <w:rPr>
          <w:spacing w:val="-10"/>
          <w:sz w:val="28"/>
        </w:rPr>
        <w:t>称</w:t>
      </w:r>
    </w:p>
    <w:p w14:paraId="57B9103E">
      <w:pPr>
        <w:pStyle w:val="6"/>
        <w:rPr>
          <w:sz w:val="20"/>
        </w:rPr>
      </w:pPr>
    </w:p>
    <w:p w14:paraId="40F634D5">
      <w:pPr>
        <w:pStyle w:val="6"/>
        <w:spacing w:before="4"/>
        <w:rPr>
          <w:sz w:val="27"/>
        </w:rPr>
      </w:pPr>
    </w:p>
    <w:p w14:paraId="52CA00EB">
      <w:pPr>
        <w:spacing w:before="69"/>
        <w:ind w:left="1085" w:right="559" w:firstLine="0"/>
        <w:jc w:val="center"/>
        <w:rPr>
          <w:sz w:val="28"/>
        </w:rPr>
      </w:pPr>
      <w:r>
        <w:rPr>
          <w:rFonts w:ascii="Times New Roman" w:eastAsia="Times New Roman"/>
          <w:b/>
          <w:sz w:val="28"/>
        </w:rPr>
        <w:t>2026</w:t>
      </w:r>
      <w:r>
        <w:rPr>
          <w:rFonts w:ascii="Times New Roman" w:eastAsia="Times New Roman"/>
          <w:b/>
          <w:spacing w:val="-3"/>
          <w:sz w:val="28"/>
        </w:rPr>
        <w:t xml:space="preserve"> </w:t>
      </w:r>
      <w:r>
        <w:rPr>
          <w:sz w:val="28"/>
        </w:rPr>
        <w:t>年</w:t>
      </w:r>
      <w:r>
        <w:rPr>
          <w:spacing w:val="23"/>
          <w:w w:val="150"/>
          <w:sz w:val="28"/>
        </w:rPr>
        <w:t xml:space="preserve"> </w:t>
      </w:r>
      <w:r>
        <w:rPr>
          <w:rFonts w:ascii="Times New Roman" w:eastAsia="Times New Roman"/>
          <w:b/>
          <w:sz w:val="28"/>
        </w:rPr>
        <w:t>5</w:t>
      </w:r>
      <w:r>
        <w:rPr>
          <w:rFonts w:ascii="Times New Roman" w:eastAsia="Times New Roman"/>
          <w:b/>
          <w:spacing w:val="-3"/>
          <w:sz w:val="28"/>
        </w:rPr>
        <w:t xml:space="preserve"> </w:t>
      </w:r>
      <w:r>
        <w:rPr>
          <w:spacing w:val="-10"/>
          <w:sz w:val="28"/>
        </w:rPr>
        <w:t>月</w:t>
      </w:r>
    </w:p>
    <w:p w14:paraId="10C4F291">
      <w:pPr>
        <w:pStyle w:val="6"/>
        <w:spacing w:before="10"/>
        <w:rPr>
          <w:sz w:val="29"/>
        </w:rPr>
      </w:pPr>
    </w:p>
    <w:p w14:paraId="41DDA442">
      <w:pPr>
        <w:pStyle w:val="4"/>
        <w:spacing w:before="1"/>
        <w:ind w:left="1085" w:right="559" w:firstLine="0"/>
        <w:jc w:val="center"/>
      </w:pPr>
      <w:r>
        <w:rPr>
          <w:spacing w:val="-5"/>
        </w:rPr>
        <w:t>重庆邮电大学教务处制</w:t>
      </w:r>
    </w:p>
    <w:p w14:paraId="58CBD194">
      <w:pPr>
        <w:spacing w:after="0"/>
        <w:jc w:val="center"/>
        <w:sectPr>
          <w:type w:val="continuous"/>
          <w:pgSz w:w="11910" w:h="16840"/>
          <w:pgMar w:top="1600" w:right="1140" w:bottom="280" w:left="1180" w:header="720" w:footer="720" w:gutter="0"/>
          <w:cols w:space="720" w:num="1"/>
        </w:sectPr>
      </w:pPr>
    </w:p>
    <w:p w14:paraId="59ABA530">
      <w:pPr>
        <w:tabs>
          <w:tab w:val="left" w:pos="1080"/>
        </w:tabs>
        <w:spacing w:before="44"/>
        <w:ind w:left="0" w:right="559" w:firstLine="0"/>
        <w:jc w:val="center"/>
        <w:rPr>
          <w:sz w:val="36"/>
        </w:rPr>
      </w:pPr>
      <w:r>
        <w:rPr>
          <w:rFonts w:ascii="Times New Roman" w:eastAsia="Times New Roman"/>
          <w:sz w:val="36"/>
          <w:u w:val="thick"/>
        </w:rPr>
        <w:tab/>
      </w:r>
      <w:r>
        <w:rPr>
          <w:sz w:val="36"/>
        </w:rPr>
        <w:t>学院本科毕业设计</w:t>
      </w:r>
      <w:r>
        <w:rPr>
          <w:rFonts w:ascii="Times New Roman" w:eastAsia="Times New Roman"/>
          <w:sz w:val="36"/>
        </w:rPr>
        <w:t>(</w:t>
      </w:r>
      <w:r>
        <w:rPr>
          <w:sz w:val="36"/>
        </w:rPr>
        <w:t>论文</w:t>
      </w:r>
      <w:r>
        <w:rPr>
          <w:rFonts w:ascii="Times New Roman" w:eastAsia="Times New Roman"/>
          <w:sz w:val="36"/>
        </w:rPr>
        <w:t>)</w:t>
      </w:r>
      <w:r>
        <w:rPr>
          <w:spacing w:val="-2"/>
          <w:sz w:val="36"/>
        </w:rPr>
        <w:t>诚信承诺书</w:t>
      </w:r>
    </w:p>
    <w:p w14:paraId="10FF0F3F">
      <w:pPr>
        <w:pStyle w:val="6"/>
        <w:spacing w:before="12"/>
        <w:rPr>
          <w:sz w:val="50"/>
        </w:rPr>
      </w:pPr>
    </w:p>
    <w:p w14:paraId="2AC82D76">
      <w:pPr>
        <w:pStyle w:val="6"/>
        <w:ind w:left="718"/>
      </w:pPr>
      <w:r>
        <w:rPr>
          <w:spacing w:val="-2"/>
        </w:rPr>
        <w:t>本人郑重承诺：</w:t>
      </w:r>
    </w:p>
    <w:p w14:paraId="19CA0D3E">
      <w:pPr>
        <w:pStyle w:val="6"/>
        <w:tabs>
          <w:tab w:val="left" w:pos="7531"/>
        </w:tabs>
        <w:spacing w:before="160"/>
        <w:ind w:left="718"/>
        <w:jc w:val="both"/>
      </w:pPr>
      <w:r>
        <w:t>我向学院呈交的论文</w:t>
      </w:r>
      <w:r>
        <w:rPr>
          <w:spacing w:val="-10"/>
        </w:rPr>
        <w:t>《</w:t>
      </w:r>
      <w:r>
        <w:tab/>
      </w:r>
      <w:r>
        <w:t>》，是本</w:t>
      </w:r>
      <w:r>
        <w:rPr>
          <w:spacing w:val="-10"/>
        </w:rPr>
        <w:t>人</w:t>
      </w:r>
    </w:p>
    <w:p w14:paraId="537EA86D">
      <w:pPr>
        <w:pStyle w:val="6"/>
        <w:spacing w:before="158" w:line="364" w:lineRule="auto"/>
        <w:ind w:left="237" w:right="842"/>
        <w:jc w:val="both"/>
      </w:pPr>
      <w:r>
        <w:rPr>
          <w:spacing w:val="-2"/>
        </w:rPr>
        <w:t>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00F12005">
      <w:pPr>
        <w:pStyle w:val="6"/>
        <w:rPr>
          <w:sz w:val="20"/>
        </w:rPr>
      </w:pPr>
    </w:p>
    <w:p w14:paraId="0A8069C0">
      <w:pPr>
        <w:pStyle w:val="6"/>
        <w:rPr>
          <w:sz w:val="20"/>
        </w:rPr>
      </w:pPr>
    </w:p>
    <w:p w14:paraId="55862C28">
      <w:pPr>
        <w:pStyle w:val="6"/>
        <w:rPr>
          <w:sz w:val="20"/>
        </w:rPr>
      </w:pPr>
    </w:p>
    <w:p w14:paraId="0ECDF30C">
      <w:pPr>
        <w:pStyle w:val="6"/>
        <w:rPr>
          <w:sz w:val="20"/>
        </w:rPr>
      </w:pPr>
    </w:p>
    <w:p w14:paraId="6F65EF1A">
      <w:pPr>
        <w:pStyle w:val="6"/>
        <w:spacing w:before="11"/>
        <w:rPr>
          <w:sz w:val="16"/>
        </w:rPr>
      </w:pPr>
    </w:p>
    <w:p w14:paraId="0D3B7FAC">
      <w:pPr>
        <w:pStyle w:val="6"/>
        <w:spacing w:line="364" w:lineRule="auto"/>
        <w:ind w:left="5028" w:right="4074"/>
        <w:jc w:val="both"/>
      </w:pPr>
      <w:r>
        <w:rPr>
          <w:spacing w:val="-6"/>
        </w:rPr>
        <w:t>年级专业</w:t>
      </w:r>
      <w:r>
        <w:rPr>
          <w:spacing w:val="-5"/>
        </w:rPr>
        <w:t>班级</w:t>
      </w:r>
    </w:p>
    <w:p w14:paraId="0EB41DF8">
      <w:pPr>
        <w:pStyle w:val="6"/>
        <w:spacing w:line="307" w:lineRule="exact"/>
        <w:ind w:left="790" w:right="559"/>
        <w:jc w:val="center"/>
      </w:pPr>
      <w:r>
        <w:rPr>
          <w:spacing w:val="-2"/>
        </w:rPr>
        <w:t>承诺人签名</w:t>
      </w:r>
    </w:p>
    <w:p w14:paraId="0C298619">
      <w:pPr>
        <w:pStyle w:val="6"/>
        <w:tabs>
          <w:tab w:val="left" w:pos="6468"/>
          <w:tab w:val="left" w:pos="7428"/>
        </w:tabs>
        <w:spacing w:before="159"/>
        <w:ind w:left="5628"/>
      </w:pPr>
      <w:r>
        <w:rPr>
          <w:spacing w:val="-10"/>
        </w:rPr>
        <w:t>年</w:t>
      </w:r>
      <w:r>
        <w:tab/>
      </w:r>
      <w:r>
        <w:rPr>
          <w:spacing w:val="-10"/>
        </w:rPr>
        <w:t>月</w:t>
      </w:r>
      <w:r>
        <w:tab/>
      </w:r>
      <w:r>
        <w:rPr>
          <w:spacing w:val="-10"/>
        </w:rPr>
        <w:t>日</w:t>
      </w:r>
    </w:p>
    <w:p w14:paraId="74C4414E">
      <w:pPr>
        <w:pStyle w:val="6"/>
        <w:rPr>
          <w:sz w:val="20"/>
        </w:rPr>
      </w:pPr>
    </w:p>
    <w:p w14:paraId="6219081D">
      <w:pPr>
        <w:pStyle w:val="6"/>
        <w:rPr>
          <w:sz w:val="15"/>
        </w:rPr>
      </w:pPr>
    </w:p>
    <w:p w14:paraId="50F72660">
      <w:pPr>
        <w:spacing w:before="50"/>
        <w:ind w:left="670" w:right="559" w:firstLine="0"/>
        <w:jc w:val="center"/>
        <w:rPr>
          <w:sz w:val="36"/>
        </w:rPr>
      </w:pPr>
      <w:r>
        <w:rPr>
          <w:spacing w:val="-1"/>
          <w:sz w:val="36"/>
        </w:rPr>
        <w:t>学位论文版权使用授权书</w:t>
      </w:r>
    </w:p>
    <w:p w14:paraId="7548B7DF">
      <w:pPr>
        <w:pStyle w:val="6"/>
        <w:spacing w:before="4"/>
        <w:rPr>
          <w:sz w:val="39"/>
        </w:rPr>
      </w:pPr>
    </w:p>
    <w:p w14:paraId="4C84C3B4">
      <w:pPr>
        <w:pStyle w:val="6"/>
        <w:spacing w:line="374" w:lineRule="auto"/>
        <w:ind w:left="237" w:right="723" w:firstLine="480"/>
      </w:pPr>
      <w:r>
        <w:t>本人完全了解</w:t>
      </w:r>
      <w:r>
        <w:rPr>
          <w:u w:val="single"/>
        </w:rPr>
        <w:t>重庆邮电大学</w:t>
      </w:r>
      <w:r>
        <w:rPr>
          <w:spacing w:val="-5"/>
        </w:rPr>
        <w:t>有权保留、使用学位论文纸质版和电子版的规定，</w:t>
      </w:r>
      <w:r>
        <w:rPr>
          <w:spacing w:val="1"/>
        </w:rPr>
        <w:t>即学校有权向国家有关部门或机构送交论文，允许论文被查阅和借阅等。本人授</w:t>
      </w:r>
      <w:r>
        <w:rPr>
          <w:spacing w:val="2"/>
        </w:rPr>
        <w:t>权</w:t>
      </w:r>
      <w:r>
        <w:rPr>
          <w:spacing w:val="2"/>
          <w:u w:val="single"/>
        </w:rPr>
        <w:t>重庆邮电大学</w:t>
      </w:r>
      <w:r>
        <w:rPr>
          <w:spacing w:val="1"/>
        </w:rPr>
        <w:t>可以公布本学位论文的全部或部分内容，可编入有关数据库或信息系统进行检索、分析或评价，可以采用影印、缩印、扫描或拷贝等复制手段保存、汇编本学位论文。</w:t>
      </w:r>
    </w:p>
    <w:p w14:paraId="0444FC11">
      <w:pPr>
        <w:pStyle w:val="6"/>
        <w:spacing w:before="2"/>
        <w:ind w:left="718"/>
      </w:pPr>
      <w:r>
        <w:t>（注：保密的学位论文在解密后适用本授权书。</w:t>
      </w:r>
      <w:r>
        <w:rPr>
          <w:spacing w:val="-10"/>
        </w:rPr>
        <w:t>）</w:t>
      </w:r>
    </w:p>
    <w:p w14:paraId="40B5DA29">
      <w:pPr>
        <w:pStyle w:val="6"/>
      </w:pPr>
    </w:p>
    <w:p w14:paraId="51FB244B">
      <w:pPr>
        <w:pStyle w:val="6"/>
        <w:rPr>
          <w:sz w:val="28"/>
        </w:rPr>
      </w:pPr>
    </w:p>
    <w:p w14:paraId="446A22F9">
      <w:pPr>
        <w:pStyle w:val="6"/>
        <w:tabs>
          <w:tab w:val="left" w:pos="5076"/>
        </w:tabs>
        <w:ind w:left="718"/>
      </w:pPr>
      <w:r>
        <w:t>学生签名</w:t>
      </w:r>
      <w:r>
        <w:rPr>
          <w:spacing w:val="-10"/>
        </w:rPr>
        <w:t>：</w:t>
      </w:r>
      <w:r>
        <w:tab/>
      </w:r>
      <w:r>
        <w:t>指导老师签名</w:t>
      </w:r>
      <w:r>
        <w:rPr>
          <w:spacing w:val="-10"/>
        </w:rPr>
        <w:t>：</w:t>
      </w:r>
    </w:p>
    <w:p w14:paraId="2AC5E123">
      <w:pPr>
        <w:pStyle w:val="6"/>
        <w:tabs>
          <w:tab w:val="left" w:pos="2277"/>
          <w:tab w:val="left" w:pos="3118"/>
          <w:tab w:val="left" w:pos="4078"/>
          <w:tab w:val="left" w:pos="5076"/>
          <w:tab w:val="left" w:pos="6636"/>
          <w:tab w:val="left" w:pos="7476"/>
          <w:tab w:val="left" w:pos="8436"/>
        </w:tabs>
        <w:spacing w:before="194"/>
        <w:ind w:left="718"/>
      </w:pPr>
      <w:r>
        <w:t>日期</w:t>
      </w:r>
      <w:r>
        <w:rPr>
          <w:spacing w:val="-10"/>
        </w:rPr>
        <w:t>：</w:t>
      </w:r>
      <w:r>
        <w:tab/>
      </w:r>
      <w:r>
        <w:rPr>
          <w:spacing w:val="-10"/>
        </w:rPr>
        <w:t>年</w:t>
      </w:r>
      <w:r>
        <w:tab/>
      </w:r>
      <w:r>
        <w:rPr>
          <w:spacing w:val="-10"/>
        </w:rPr>
        <w:t>月</w:t>
      </w:r>
      <w:r>
        <w:tab/>
      </w:r>
      <w:r>
        <w:rPr>
          <w:spacing w:val="-10"/>
        </w:rPr>
        <w:t>日</w:t>
      </w:r>
      <w:r>
        <w:tab/>
      </w:r>
      <w:r>
        <w:t>日期</w:t>
      </w:r>
      <w:r>
        <w:rPr>
          <w:spacing w:val="-10"/>
        </w:rPr>
        <w:t>：</w:t>
      </w:r>
      <w:r>
        <w:tab/>
      </w:r>
      <w:r>
        <w:rPr>
          <w:spacing w:val="-12"/>
        </w:rPr>
        <w:t>年</w:t>
      </w:r>
      <w:r>
        <w:tab/>
      </w:r>
      <w:r>
        <w:rPr>
          <w:spacing w:val="-10"/>
        </w:rPr>
        <w:t>月</w:t>
      </w:r>
      <w:r>
        <w:tab/>
      </w:r>
      <w:r>
        <w:rPr>
          <w:spacing w:val="-10"/>
        </w:rPr>
        <w:t>日</w:t>
      </w:r>
    </w:p>
    <w:p w14:paraId="07E349A6">
      <w:pPr>
        <w:spacing w:after="0"/>
        <w:sectPr>
          <w:pgSz w:w="11910" w:h="16840"/>
          <w:pgMar w:top="1640" w:right="1140" w:bottom="280" w:left="1180" w:header="720" w:footer="720" w:gutter="0"/>
          <w:cols w:space="720" w:num="1"/>
        </w:sectPr>
      </w:pPr>
    </w:p>
    <w:p w14:paraId="5779EC3B">
      <w:pPr>
        <w:pStyle w:val="2"/>
        <w:spacing w:line="526" w:lineRule="exact"/>
        <w:ind w:left="1165" w:right="559"/>
      </w:pPr>
      <w:r>
        <w:rPr>
          <w:spacing w:val="-8"/>
        </w:rPr>
        <w:t>摘要</w:t>
      </w:r>
    </w:p>
    <w:p w14:paraId="3194CC6A">
      <w:pPr>
        <w:pStyle w:val="6"/>
        <w:spacing w:before="12"/>
        <w:rPr>
          <w:rFonts w:ascii="Microsoft JhengHei"/>
          <w:b/>
          <w:sz w:val="15"/>
        </w:rPr>
      </w:pPr>
    </w:p>
    <w:p w14:paraId="66F5230B">
      <w:pPr>
        <w:pStyle w:val="6"/>
        <w:spacing w:line="336" w:lineRule="auto"/>
        <w:ind w:left="804" w:right="275" w:firstLine="480"/>
        <w:jc w:val="both"/>
      </w:pPr>
      <w:r>
        <w:rPr>
          <w:rFonts w:ascii="Times New Roman" w:eastAsia="Times New Roman"/>
        </w:rPr>
        <w:t xml:space="preserve">Transformer </w:t>
      </w:r>
      <w:r>
        <w:t>在图像分类领域面临两个突出问题：计算开销大和局部特征的捕</w:t>
      </w:r>
      <w:r>
        <w:rPr>
          <w:spacing w:val="-2"/>
        </w:rPr>
        <w:t>捉能力有限。由于模型缺乏卷积神经网络自带的归纳偏置，在小数据集上容易发生过拟合。</w:t>
      </w:r>
      <w:r>
        <w:rPr>
          <w:rFonts w:ascii="Times New Roman" w:eastAsia="Times New Roman"/>
          <w:spacing w:val="-2"/>
        </w:rPr>
        <w:t xml:space="preserve">Swin Transformer </w:t>
      </w:r>
      <w:r>
        <w:rPr>
          <w:spacing w:val="-2"/>
        </w:rPr>
        <w:t>借助层级化窗口注意力机制，一定程度上缓解了计算复杂度，但处理高分辨率图像时显存占用仍然较大。本课题以提升分类准确率和</w:t>
      </w:r>
      <w:r>
        <w:rPr>
          <w:spacing w:val="-6"/>
        </w:rPr>
        <w:t xml:space="preserve">适配小数据集为目标，围绕 </w:t>
      </w:r>
      <w:r>
        <w:rPr>
          <w:rFonts w:ascii="Times New Roman" w:eastAsia="Times New Roman"/>
          <w:spacing w:val="-4"/>
        </w:rPr>
        <w:t>Swin</w:t>
      </w:r>
      <w:r>
        <w:rPr>
          <w:rFonts w:ascii="Times New Roman" w:eastAsia="Times New Roman"/>
          <w:spacing w:val="-1"/>
        </w:rPr>
        <w:t xml:space="preserve"> </w:t>
      </w:r>
      <w:r>
        <w:rPr>
          <w:rFonts w:ascii="Times New Roman" w:eastAsia="Times New Roman"/>
          <w:spacing w:val="-4"/>
        </w:rPr>
        <w:t>Transformer</w:t>
      </w:r>
      <w:r>
        <w:rPr>
          <w:rFonts w:ascii="Times New Roman" w:eastAsia="Times New Roman"/>
          <w:spacing w:val="16"/>
        </w:rPr>
        <w:t xml:space="preserve"> </w:t>
      </w:r>
      <w:r>
        <w:rPr>
          <w:spacing w:val="-4"/>
        </w:rPr>
        <w:t>设计并实现了一套图像分类系统。实</w:t>
      </w:r>
      <w:r>
        <w:rPr>
          <w:spacing w:val="-2"/>
        </w:rPr>
        <w:t>验中对窗口注意力机制进行了较深入的分析，并针对网络层数、窗口尺寸做了比较分析。具体内容包括：设计窗口划分与移位窗口注意力方案，构建适配小数据</w:t>
      </w:r>
      <w:r>
        <w:rPr>
          <w:spacing w:val="-5"/>
        </w:rPr>
        <w:t xml:space="preserve">集图像分类任务的网络结构，对特征提取模块和分类头做了改进；在 </w:t>
      </w:r>
      <w:r>
        <w:rPr>
          <w:rFonts w:ascii="Times New Roman" w:eastAsia="Times New Roman"/>
          <w:spacing w:val="-4"/>
        </w:rPr>
        <w:t>CIFAR-10</w:t>
      </w:r>
      <w:r>
        <w:rPr>
          <w:rFonts w:ascii="Times New Roman" w:eastAsia="Times New Roman"/>
          <w:spacing w:val="6"/>
        </w:rPr>
        <w:t xml:space="preserve"> </w:t>
      </w:r>
      <w:r>
        <w:rPr>
          <w:spacing w:val="-4"/>
        </w:rPr>
        <w:t>公</w:t>
      </w:r>
      <w:r>
        <w:rPr>
          <w:spacing w:val="-2"/>
        </w:rPr>
        <w:t>开数据集上完成数据预处理和模型从零训练，着重缓解过拟合问题；搭建可视化系统并进行测试，将所得性能与两种主流模型进行对比。</w:t>
      </w:r>
    </w:p>
    <w:p w14:paraId="49C3ACBB">
      <w:pPr>
        <w:pStyle w:val="6"/>
        <w:spacing w:before="15" w:line="336" w:lineRule="auto"/>
        <w:ind w:left="804" w:right="120" w:firstLine="480"/>
      </w:pPr>
      <w:r>
        <w:rPr>
          <w:rFonts w:hint="eastAsia"/>
          <w:spacing w:val="-6"/>
        </w:rPr>
        <w:t>技术路线方面，先回顾了Transformer家族的发展脉络，继而基于PyTorch实现了完整的实验。正则化手段包括空间变换与随机失活；超参调优采用单因子轮换策略，以验证集精度作为主要优化目标。三方模型于相同硬件环境、数据预处理流程及训练轮次下展开对比。实验结果表明，自初始状态训练的Swin-Tiny于CIFAR-10上取得92.5%的测试精度，ResNet-50与ViT-Tiny分别为88.93%及82.52%，显示出Swin于小规模图像分类任务中的优越性。最终基于Gradio构建了可视化交互系统，支持图像上传及摄像头实时采集，返回预测类别及置信度，界面响应延迟低于500毫秒。</w:t>
      </w:r>
    </w:p>
    <w:p w14:paraId="255ECAD1">
      <w:pPr>
        <w:pStyle w:val="6"/>
        <w:spacing w:before="8"/>
        <w:rPr>
          <w:sz w:val="34"/>
        </w:rPr>
      </w:pPr>
    </w:p>
    <w:p w14:paraId="4E2EF9C6">
      <w:pPr>
        <w:pStyle w:val="6"/>
        <w:ind w:left="1205" w:right="559"/>
        <w:jc w:val="center"/>
        <w:rPr>
          <w:rFonts w:ascii="Times New Roman" w:eastAsia="Times New Roman"/>
        </w:rPr>
      </w:pPr>
      <w:r>
        <w:t>关键词：</w:t>
      </w:r>
      <w:r>
        <w:rPr>
          <w:rFonts w:ascii="Times New Roman" w:eastAsia="Times New Roman"/>
        </w:rPr>
        <w:t>Swin</w:t>
      </w:r>
      <w:r>
        <w:rPr>
          <w:rFonts w:ascii="Times New Roman" w:eastAsia="Times New Roman"/>
          <w:spacing w:val="-13"/>
        </w:rPr>
        <w:t xml:space="preserve"> </w:t>
      </w:r>
      <w:r>
        <w:rPr>
          <w:rFonts w:ascii="Times New Roman" w:eastAsia="Times New Roman"/>
        </w:rPr>
        <w:t>Transformer</w:t>
      </w:r>
      <w:r>
        <w:rPr>
          <w:spacing w:val="-1"/>
        </w:rPr>
        <w:t>，图像分类系统，窗口注意力机制，</w:t>
      </w:r>
      <w:r>
        <w:rPr>
          <w:rFonts w:ascii="Times New Roman" w:eastAsia="Times New Roman"/>
          <w:spacing w:val="-2"/>
        </w:rPr>
        <w:t>CNN</w:t>
      </w:r>
      <w:r>
        <w:rPr>
          <w:spacing w:val="-2"/>
        </w:rPr>
        <w:t>，</w:t>
      </w:r>
      <w:r>
        <w:rPr>
          <w:rFonts w:ascii="Times New Roman" w:eastAsia="Times New Roman"/>
          <w:spacing w:val="-2"/>
        </w:rPr>
        <w:t>ViT</w:t>
      </w:r>
    </w:p>
    <w:p w14:paraId="280B362A">
      <w:pPr>
        <w:spacing w:after="0"/>
        <w:jc w:val="center"/>
        <w:rPr>
          <w:rFonts w:ascii="Times New Roman" w:eastAsia="Times New Roman"/>
        </w:rPr>
        <w:sectPr>
          <w:footerReference r:id="rId5" w:type="default"/>
          <w:pgSz w:w="11910" w:h="16840"/>
          <w:pgMar w:top="1580" w:right="1140" w:bottom="740" w:left="1180" w:header="0" w:footer="553" w:gutter="0"/>
          <w:cols w:space="720" w:num="1"/>
        </w:sectPr>
      </w:pPr>
    </w:p>
    <w:p w14:paraId="3690D50B">
      <w:pPr>
        <w:pStyle w:val="2"/>
        <w:spacing w:before="63" w:line="240" w:lineRule="auto"/>
        <w:ind w:left="34" w:right="559"/>
        <w:rPr>
          <w:rFonts w:ascii="Times New Roman"/>
        </w:rPr>
      </w:pPr>
      <w:r>
        <w:rPr>
          <w:rFonts w:ascii="Times New Roman"/>
          <w:spacing w:val="-2"/>
        </w:rPr>
        <w:t>Abstract</w:t>
      </w:r>
    </w:p>
    <w:p w14:paraId="61C502DE">
      <w:pPr>
        <w:pStyle w:val="6"/>
        <w:rPr>
          <w:rFonts w:ascii="Times New Roman"/>
          <w:b/>
          <w:sz w:val="34"/>
        </w:rPr>
      </w:pPr>
    </w:p>
    <w:p w14:paraId="449EC6F2">
      <w:pPr>
        <w:pStyle w:val="6"/>
        <w:spacing w:before="268" w:line="376" w:lineRule="auto"/>
        <w:ind w:left="237" w:right="841" w:firstLine="480"/>
        <w:jc w:val="both"/>
        <w:rPr>
          <w:rFonts w:ascii="Times New Roman" w:hAnsi="Times New Roman"/>
        </w:rPr>
      </w:pPr>
      <w:r>
        <w:rPr>
          <w:rFonts w:ascii="Times New Roman" w:hAnsi="Times New Roman"/>
        </w:rPr>
        <w:t>Transformer faces two outstanding problems in the field of image classification : large computational overhead and limited ability to capture local features.</w:t>
      </w:r>
      <w:r>
        <w:rPr>
          <w:rFonts w:ascii="Times New Roman" w:hAnsi="Times New Roman"/>
          <w:spacing w:val="40"/>
        </w:rPr>
        <w:t xml:space="preserve"> </w:t>
      </w:r>
      <w:r>
        <w:rPr>
          <w:rFonts w:ascii="Times New Roman" w:hAnsi="Times New Roman"/>
        </w:rPr>
        <w:t>Because the model</w:t>
      </w:r>
      <w:r>
        <w:rPr>
          <w:rFonts w:ascii="Times New Roman" w:hAnsi="Times New Roman"/>
          <w:spacing w:val="-3"/>
        </w:rPr>
        <w:t xml:space="preserve"> </w:t>
      </w:r>
      <w:r>
        <w:rPr>
          <w:rFonts w:ascii="Times New Roman" w:hAnsi="Times New Roman"/>
        </w:rPr>
        <w:t>lacks</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inductive</w:t>
      </w:r>
      <w:r>
        <w:rPr>
          <w:rFonts w:ascii="Times New Roman" w:hAnsi="Times New Roman"/>
          <w:spacing w:val="-3"/>
        </w:rPr>
        <w:t xml:space="preserve"> </w:t>
      </w:r>
      <w:r>
        <w:rPr>
          <w:rFonts w:ascii="Times New Roman" w:hAnsi="Times New Roman"/>
        </w:rPr>
        <w:t>bias</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convolutional</w:t>
      </w:r>
      <w:r>
        <w:rPr>
          <w:rFonts w:ascii="Times New Roman" w:hAnsi="Times New Roman"/>
          <w:spacing w:val="-3"/>
        </w:rPr>
        <w:t xml:space="preserve"> </w:t>
      </w:r>
      <w:r>
        <w:rPr>
          <w:rFonts w:ascii="Times New Roman" w:hAnsi="Times New Roman"/>
        </w:rPr>
        <w:t>neural</w:t>
      </w:r>
      <w:r>
        <w:rPr>
          <w:rFonts w:ascii="Times New Roman" w:hAnsi="Times New Roman"/>
          <w:spacing w:val="-3"/>
        </w:rPr>
        <w:t xml:space="preserve"> </w:t>
      </w:r>
      <w:r>
        <w:rPr>
          <w:rFonts w:ascii="Times New Roman" w:hAnsi="Times New Roman"/>
        </w:rPr>
        <w:t>network,</w:t>
      </w:r>
      <w:r>
        <w:rPr>
          <w:rFonts w:ascii="Times New Roman" w:hAnsi="Times New Roman"/>
          <w:spacing w:val="-3"/>
        </w:rPr>
        <w:t xml:space="preserve"> </w:t>
      </w:r>
      <w:r>
        <w:rPr>
          <w:rFonts w:ascii="Times New Roman" w:hAnsi="Times New Roman"/>
        </w:rPr>
        <w:t>it</w:t>
      </w:r>
      <w:r>
        <w:rPr>
          <w:rFonts w:ascii="Times New Roman" w:hAnsi="Times New Roman"/>
          <w:spacing w:val="-3"/>
        </w:rPr>
        <w:t xml:space="preserve"> </w:t>
      </w:r>
      <w:r>
        <w:rPr>
          <w:rFonts w:ascii="Times New Roman" w:hAnsi="Times New Roman"/>
        </w:rPr>
        <w:t>is</w:t>
      </w:r>
      <w:r>
        <w:rPr>
          <w:rFonts w:ascii="Times New Roman" w:hAnsi="Times New Roman"/>
          <w:spacing w:val="-3"/>
        </w:rPr>
        <w:t xml:space="preserve"> </w:t>
      </w:r>
      <w:r>
        <w:rPr>
          <w:rFonts w:ascii="Times New Roman" w:hAnsi="Times New Roman"/>
        </w:rPr>
        <w:t>prone</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overfit-ting</w:t>
      </w:r>
      <w:r>
        <w:rPr>
          <w:rFonts w:ascii="Times New Roman" w:hAnsi="Times New Roman"/>
          <w:spacing w:val="-5"/>
        </w:rPr>
        <w:t xml:space="preserve"> </w:t>
      </w:r>
      <w:r>
        <w:rPr>
          <w:rFonts w:ascii="Times New Roman" w:hAnsi="Times New Roman"/>
        </w:rPr>
        <w:t>on</w:t>
      </w:r>
      <w:r>
        <w:rPr>
          <w:rFonts w:ascii="Times New Roman" w:hAnsi="Times New Roman"/>
          <w:spacing w:val="-5"/>
        </w:rPr>
        <w:t xml:space="preserve"> </w:t>
      </w:r>
      <w:r>
        <w:rPr>
          <w:rFonts w:ascii="Times New Roman" w:hAnsi="Times New Roman"/>
        </w:rPr>
        <w:t>small</w:t>
      </w:r>
      <w:r>
        <w:rPr>
          <w:rFonts w:ascii="Times New Roman" w:hAnsi="Times New Roman"/>
          <w:spacing w:val="-5"/>
        </w:rPr>
        <w:t xml:space="preserve"> </w:t>
      </w:r>
      <w:r>
        <w:rPr>
          <w:rFonts w:ascii="Times New Roman" w:hAnsi="Times New Roman"/>
        </w:rPr>
        <w:t>data</w:t>
      </w:r>
      <w:r>
        <w:rPr>
          <w:rFonts w:ascii="Times New Roman" w:hAnsi="Times New Roman"/>
          <w:spacing w:val="-5"/>
        </w:rPr>
        <w:t xml:space="preserve"> </w:t>
      </w:r>
      <w:r>
        <w:rPr>
          <w:rFonts w:ascii="Times New Roman" w:hAnsi="Times New Roman"/>
        </w:rPr>
        <w:t>sets. With</w:t>
      </w:r>
      <w:r>
        <w:rPr>
          <w:rFonts w:ascii="Times New Roman" w:hAnsi="Times New Roman"/>
          <w:spacing w:val="-5"/>
        </w:rPr>
        <w:t xml:space="preserve"> </w:t>
      </w:r>
      <w:r>
        <w:rPr>
          <w:rFonts w:ascii="Times New Roman" w:hAnsi="Times New Roman"/>
        </w:rPr>
        <w:t>the</w:t>
      </w:r>
      <w:r>
        <w:rPr>
          <w:rFonts w:ascii="Times New Roman" w:hAnsi="Times New Roman"/>
          <w:spacing w:val="-5"/>
        </w:rPr>
        <w:t xml:space="preserve"> </w:t>
      </w:r>
      <w:r>
        <w:rPr>
          <w:rFonts w:ascii="Times New Roman" w:hAnsi="Times New Roman"/>
        </w:rPr>
        <w:t>help</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hierarchical</w:t>
      </w:r>
      <w:r>
        <w:rPr>
          <w:rFonts w:ascii="Times New Roman" w:hAnsi="Times New Roman"/>
          <w:spacing w:val="-5"/>
        </w:rPr>
        <w:t xml:space="preserve"> </w:t>
      </w:r>
      <w:r>
        <w:rPr>
          <w:rFonts w:ascii="Times New Roman" w:hAnsi="Times New Roman"/>
        </w:rPr>
        <w:t>window</w:t>
      </w:r>
      <w:r>
        <w:rPr>
          <w:rFonts w:ascii="Times New Roman" w:hAnsi="Times New Roman"/>
          <w:spacing w:val="-5"/>
        </w:rPr>
        <w:t xml:space="preserve"> </w:t>
      </w:r>
      <w:r>
        <w:rPr>
          <w:rFonts w:ascii="Times New Roman" w:hAnsi="Times New Roman"/>
        </w:rPr>
        <w:t>attention</w:t>
      </w:r>
      <w:r>
        <w:rPr>
          <w:rFonts w:ascii="Times New Roman" w:hAnsi="Times New Roman"/>
          <w:spacing w:val="-5"/>
        </w:rPr>
        <w:t xml:space="preserve"> </w:t>
      </w:r>
      <w:r>
        <w:rPr>
          <w:rFonts w:ascii="Times New Roman" w:hAnsi="Times New Roman"/>
        </w:rPr>
        <w:t>mechanism,</w:t>
      </w:r>
      <w:r>
        <w:rPr>
          <w:rFonts w:ascii="Times New Roman" w:hAnsi="Times New Roman"/>
          <w:spacing w:val="-5"/>
        </w:rPr>
        <w:t xml:space="preserve"> </w:t>
      </w:r>
      <w:r>
        <w:rPr>
          <w:rFonts w:ascii="Times New Roman" w:hAnsi="Times New Roman"/>
        </w:rPr>
        <w:t>Swin Transformer</w:t>
      </w:r>
      <w:r>
        <w:rPr>
          <w:rFonts w:ascii="Times New Roman" w:hAnsi="Times New Roman"/>
          <w:spacing w:val="-3"/>
        </w:rPr>
        <w:t xml:space="preserve"> </w:t>
      </w:r>
      <w:r>
        <w:rPr>
          <w:rFonts w:ascii="Times New Roman" w:hAnsi="Times New Roman"/>
        </w:rPr>
        <w:t>alleviates</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computational</w:t>
      </w:r>
      <w:r>
        <w:rPr>
          <w:rFonts w:ascii="Times New Roman" w:hAnsi="Times New Roman"/>
          <w:spacing w:val="-3"/>
        </w:rPr>
        <w:t xml:space="preserve"> </w:t>
      </w:r>
      <w:r>
        <w:rPr>
          <w:rFonts w:ascii="Times New Roman" w:hAnsi="Times New Roman"/>
        </w:rPr>
        <w:t>complexity</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a</w:t>
      </w:r>
      <w:r>
        <w:rPr>
          <w:rFonts w:ascii="Times New Roman" w:hAnsi="Times New Roman"/>
          <w:spacing w:val="-3"/>
        </w:rPr>
        <w:t xml:space="preserve"> </w:t>
      </w:r>
      <w:r>
        <w:rPr>
          <w:rFonts w:ascii="Times New Roman" w:hAnsi="Times New Roman"/>
        </w:rPr>
        <w:t>certain</w:t>
      </w:r>
      <w:r>
        <w:rPr>
          <w:rFonts w:ascii="Times New Roman" w:hAnsi="Times New Roman"/>
          <w:spacing w:val="-3"/>
        </w:rPr>
        <w:t xml:space="preserve"> </w:t>
      </w:r>
      <w:r>
        <w:rPr>
          <w:rFonts w:ascii="Times New Roman" w:hAnsi="Times New Roman"/>
        </w:rPr>
        <w:t>extent,</w:t>
      </w:r>
      <w:r>
        <w:rPr>
          <w:rFonts w:ascii="Times New Roman" w:hAnsi="Times New Roman"/>
          <w:spacing w:val="-3"/>
        </w:rPr>
        <w:t xml:space="preserve"> </w:t>
      </w:r>
      <w:r>
        <w:rPr>
          <w:rFonts w:ascii="Times New Roman" w:hAnsi="Times New Roman"/>
        </w:rPr>
        <w:t>but</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memory consumption is still large when processing high-resolution images.</w:t>
      </w:r>
      <w:r>
        <w:rPr>
          <w:rFonts w:ascii="Times New Roman" w:hAnsi="Times New Roman"/>
          <w:spacing w:val="40"/>
        </w:rPr>
        <w:t xml:space="preserve"> </w:t>
      </w:r>
      <w:r>
        <w:rPr>
          <w:rFonts w:ascii="Times New Roman" w:hAnsi="Times New Roman"/>
        </w:rPr>
        <w:t>In order to improve the</w:t>
      </w:r>
      <w:r>
        <w:rPr>
          <w:rFonts w:ascii="Times New Roman" w:hAnsi="Times New Roman"/>
          <w:spacing w:val="-14"/>
        </w:rPr>
        <w:t xml:space="preserve"> </w:t>
      </w:r>
      <w:r>
        <w:rPr>
          <w:rFonts w:ascii="Times New Roman" w:hAnsi="Times New Roman"/>
        </w:rPr>
        <w:t>classification</w:t>
      </w:r>
      <w:r>
        <w:rPr>
          <w:rFonts w:ascii="Times New Roman" w:hAnsi="Times New Roman"/>
          <w:spacing w:val="-14"/>
        </w:rPr>
        <w:t xml:space="preserve"> </w:t>
      </w:r>
      <w:r>
        <w:rPr>
          <w:rFonts w:ascii="Times New Roman" w:hAnsi="Times New Roman"/>
        </w:rPr>
        <w:t>accuracy</w:t>
      </w:r>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adapt</w:t>
      </w:r>
      <w:r>
        <w:rPr>
          <w:rFonts w:ascii="Times New Roman" w:hAnsi="Times New Roman"/>
          <w:spacing w:val="-14"/>
        </w:rPr>
        <w:t xml:space="preserve"> </w:t>
      </w:r>
      <w:r>
        <w:rPr>
          <w:rFonts w:ascii="Times New Roman" w:hAnsi="Times New Roman"/>
        </w:rPr>
        <w:t>to</w:t>
      </w:r>
      <w:r>
        <w:rPr>
          <w:rFonts w:ascii="Times New Roman" w:hAnsi="Times New Roman"/>
          <w:spacing w:val="-14"/>
        </w:rPr>
        <w:t xml:space="preserve"> </w:t>
      </w:r>
      <w:r>
        <w:rPr>
          <w:rFonts w:ascii="Times New Roman" w:hAnsi="Times New Roman"/>
        </w:rPr>
        <w:t>small</w:t>
      </w:r>
      <w:r>
        <w:rPr>
          <w:rFonts w:ascii="Times New Roman" w:hAnsi="Times New Roman"/>
          <w:spacing w:val="-14"/>
        </w:rPr>
        <w:t xml:space="preserve"> </w:t>
      </w:r>
      <w:r>
        <w:rPr>
          <w:rFonts w:ascii="Times New Roman" w:hAnsi="Times New Roman"/>
        </w:rPr>
        <w:t>data</w:t>
      </w:r>
      <w:r>
        <w:rPr>
          <w:rFonts w:ascii="Times New Roman" w:hAnsi="Times New Roman"/>
          <w:spacing w:val="-14"/>
        </w:rPr>
        <w:t xml:space="preserve"> </w:t>
      </w:r>
      <w:r>
        <w:rPr>
          <w:rFonts w:ascii="Times New Roman" w:hAnsi="Times New Roman"/>
        </w:rPr>
        <w:t>sets,</w:t>
      </w:r>
      <w:r>
        <w:rPr>
          <w:rFonts w:ascii="Times New Roman" w:hAnsi="Times New Roman"/>
          <w:spacing w:val="-12"/>
        </w:rPr>
        <w:t xml:space="preserve"> </w:t>
      </w:r>
      <w:r>
        <w:rPr>
          <w:rFonts w:ascii="Times New Roman" w:hAnsi="Times New Roman"/>
        </w:rPr>
        <w:t>this</w:t>
      </w:r>
      <w:r>
        <w:rPr>
          <w:rFonts w:ascii="Times New Roman" w:hAnsi="Times New Roman"/>
          <w:spacing w:val="-14"/>
        </w:rPr>
        <w:t xml:space="preserve"> </w:t>
      </w:r>
      <w:r>
        <w:rPr>
          <w:rFonts w:ascii="Times New Roman" w:hAnsi="Times New Roman"/>
        </w:rPr>
        <w:t>paper</w:t>
      </w:r>
      <w:r>
        <w:rPr>
          <w:rFonts w:ascii="Times New Roman" w:hAnsi="Times New Roman"/>
          <w:spacing w:val="-14"/>
        </w:rPr>
        <w:t xml:space="preserve"> </w:t>
      </w:r>
      <w:r>
        <w:rPr>
          <w:rFonts w:ascii="Times New Roman" w:hAnsi="Times New Roman"/>
        </w:rPr>
        <w:t>designs</w:t>
      </w:r>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implements an</w:t>
      </w:r>
      <w:r>
        <w:rPr>
          <w:rFonts w:ascii="Times New Roman" w:hAnsi="Times New Roman"/>
          <w:spacing w:val="-7"/>
        </w:rPr>
        <w:t xml:space="preserve"> </w:t>
      </w:r>
      <w:r>
        <w:rPr>
          <w:rFonts w:ascii="Times New Roman" w:hAnsi="Times New Roman"/>
        </w:rPr>
        <w:t>image</w:t>
      </w:r>
      <w:r>
        <w:rPr>
          <w:rFonts w:ascii="Times New Roman" w:hAnsi="Times New Roman"/>
          <w:spacing w:val="-7"/>
        </w:rPr>
        <w:t xml:space="preserve"> </w:t>
      </w:r>
      <w:r>
        <w:rPr>
          <w:rFonts w:ascii="Times New Roman" w:hAnsi="Times New Roman"/>
        </w:rPr>
        <w:t>classification</w:t>
      </w:r>
      <w:r>
        <w:rPr>
          <w:rFonts w:ascii="Times New Roman" w:hAnsi="Times New Roman"/>
          <w:spacing w:val="-7"/>
        </w:rPr>
        <w:t xml:space="preserve"> </w:t>
      </w:r>
      <w:r>
        <w:rPr>
          <w:rFonts w:ascii="Times New Roman" w:hAnsi="Times New Roman"/>
        </w:rPr>
        <w:t>system</w:t>
      </w:r>
      <w:r>
        <w:rPr>
          <w:rFonts w:ascii="Times New Roman" w:hAnsi="Times New Roman"/>
          <w:spacing w:val="-7"/>
        </w:rPr>
        <w:t xml:space="preserve"> </w:t>
      </w:r>
      <w:r>
        <w:rPr>
          <w:rFonts w:ascii="Times New Roman" w:hAnsi="Times New Roman"/>
        </w:rPr>
        <w:t>around</w:t>
      </w:r>
      <w:r>
        <w:rPr>
          <w:rFonts w:ascii="Times New Roman" w:hAnsi="Times New Roman"/>
          <w:spacing w:val="-7"/>
        </w:rPr>
        <w:t xml:space="preserve"> </w:t>
      </w:r>
      <w:r>
        <w:rPr>
          <w:rFonts w:ascii="Times New Roman" w:hAnsi="Times New Roman"/>
        </w:rPr>
        <w:t>Swin</w:t>
      </w:r>
      <w:r>
        <w:rPr>
          <w:rFonts w:ascii="Times New Roman" w:hAnsi="Times New Roman"/>
          <w:spacing w:val="-7"/>
        </w:rPr>
        <w:t xml:space="preserve"> </w:t>
      </w:r>
      <w:r>
        <w:rPr>
          <w:rFonts w:ascii="Times New Roman" w:hAnsi="Times New Roman"/>
        </w:rPr>
        <w:t>Transformer. In</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experiment,</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window attention</w:t>
      </w:r>
      <w:r>
        <w:rPr>
          <w:rFonts w:ascii="Times New Roman" w:hAnsi="Times New Roman"/>
          <w:spacing w:val="-7"/>
        </w:rPr>
        <w:t xml:space="preserve"> </w:t>
      </w:r>
      <w:r>
        <w:rPr>
          <w:rFonts w:ascii="Times New Roman" w:hAnsi="Times New Roman"/>
        </w:rPr>
        <w:t>mechanism</w:t>
      </w:r>
      <w:r>
        <w:rPr>
          <w:rFonts w:ascii="Times New Roman" w:hAnsi="Times New Roman"/>
          <w:spacing w:val="-7"/>
        </w:rPr>
        <w:t xml:space="preserve"> </w:t>
      </w:r>
      <w:r>
        <w:rPr>
          <w:rFonts w:ascii="Times New Roman" w:hAnsi="Times New Roman"/>
        </w:rPr>
        <w:t>is</w:t>
      </w:r>
      <w:r>
        <w:rPr>
          <w:rFonts w:ascii="Times New Roman" w:hAnsi="Times New Roman"/>
          <w:spacing w:val="-7"/>
        </w:rPr>
        <w:t xml:space="preserve"> </w:t>
      </w:r>
      <w:r>
        <w:rPr>
          <w:rFonts w:ascii="Times New Roman" w:hAnsi="Times New Roman"/>
        </w:rPr>
        <w:t>analyzed</w:t>
      </w:r>
      <w:r>
        <w:rPr>
          <w:rFonts w:ascii="Times New Roman" w:hAnsi="Times New Roman"/>
          <w:spacing w:val="-7"/>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depth,</w:t>
      </w:r>
      <w:r>
        <w:rPr>
          <w:rFonts w:ascii="Times New Roman" w:hAnsi="Times New Roman"/>
          <w:spacing w:val="-6"/>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number</w:t>
      </w:r>
      <w:r>
        <w:rPr>
          <w:rFonts w:ascii="Times New Roman" w:hAnsi="Times New Roman"/>
          <w:spacing w:val="-7"/>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network</w:t>
      </w:r>
      <w:r>
        <w:rPr>
          <w:rFonts w:ascii="Times New Roman" w:hAnsi="Times New Roman"/>
          <w:spacing w:val="-7"/>
        </w:rPr>
        <w:t xml:space="preserve"> </w:t>
      </w:r>
      <w:r>
        <w:rPr>
          <w:rFonts w:ascii="Times New Roman" w:hAnsi="Times New Roman"/>
        </w:rPr>
        <w:t>layers</w:t>
      </w:r>
      <w:r>
        <w:rPr>
          <w:rFonts w:ascii="Times New Roman" w:hAnsi="Times New Roman"/>
          <w:spacing w:val="-7"/>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window size are compared and analyzed.</w:t>
      </w:r>
      <w:r>
        <w:rPr>
          <w:rFonts w:ascii="Times New Roman" w:hAnsi="Times New Roman"/>
          <w:spacing w:val="40"/>
        </w:rPr>
        <w:t xml:space="preserve"> </w:t>
      </w:r>
      <w:r>
        <w:rPr>
          <w:rFonts w:ascii="Times New Roman" w:hAnsi="Times New Roman"/>
        </w:rPr>
        <w:t>The specific contents include :</w:t>
      </w:r>
      <w:r>
        <w:rPr>
          <w:rFonts w:ascii="Times New Roman" w:hAnsi="Times New Roman"/>
          <w:spacing w:val="40"/>
        </w:rPr>
        <w:t xml:space="preserve"> </w:t>
      </w:r>
      <w:r>
        <w:rPr>
          <w:rFonts w:ascii="Times New Roman" w:hAnsi="Times New Roman"/>
        </w:rPr>
        <w:t>design window divi</w:t>
      </w:r>
      <w:r>
        <w:rPr>
          <w:rFonts w:ascii="Times New Roman" w:hAnsi="Times New Roman"/>
        </w:rPr>
        <w:softHyphen/>
      </w:r>
      <w:r>
        <w:rPr>
          <w:rFonts w:ascii="Times New Roman" w:hAnsi="Times New Roman"/>
        </w:rPr>
        <w:t>sion and shift window attention scheme, construct a network structure suitable for small data</w:t>
      </w:r>
      <w:r>
        <w:rPr>
          <w:rFonts w:ascii="Times New Roman" w:hAnsi="Times New Roman"/>
          <w:spacing w:val="-5"/>
        </w:rPr>
        <w:t xml:space="preserve"> </w:t>
      </w:r>
      <w:r>
        <w:rPr>
          <w:rFonts w:ascii="Times New Roman" w:hAnsi="Times New Roman"/>
        </w:rPr>
        <w:t>set</w:t>
      </w:r>
      <w:r>
        <w:rPr>
          <w:rFonts w:ascii="Times New Roman" w:hAnsi="Times New Roman"/>
          <w:spacing w:val="-5"/>
        </w:rPr>
        <w:t xml:space="preserve"> </w:t>
      </w:r>
      <w:r>
        <w:rPr>
          <w:rFonts w:ascii="Times New Roman" w:hAnsi="Times New Roman"/>
        </w:rPr>
        <w:t>image</w:t>
      </w:r>
      <w:r>
        <w:rPr>
          <w:rFonts w:ascii="Times New Roman" w:hAnsi="Times New Roman"/>
          <w:spacing w:val="-5"/>
        </w:rPr>
        <w:t xml:space="preserve"> </w:t>
      </w:r>
      <w:r>
        <w:rPr>
          <w:rFonts w:ascii="Times New Roman" w:hAnsi="Times New Roman"/>
        </w:rPr>
        <w:t>classification</w:t>
      </w:r>
      <w:r>
        <w:rPr>
          <w:rFonts w:ascii="Times New Roman" w:hAnsi="Times New Roman"/>
          <w:spacing w:val="-5"/>
        </w:rPr>
        <w:t xml:space="preserve"> </w:t>
      </w:r>
      <w:r>
        <w:rPr>
          <w:rFonts w:ascii="Times New Roman" w:hAnsi="Times New Roman"/>
        </w:rPr>
        <w:t>tasks,</w:t>
      </w:r>
      <w:r>
        <w:rPr>
          <w:rFonts w:ascii="Times New Roman" w:hAnsi="Times New Roman"/>
          <w:spacing w:val="-5"/>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improve</w:t>
      </w:r>
      <w:r>
        <w:rPr>
          <w:rFonts w:ascii="Times New Roman" w:hAnsi="Times New Roman"/>
          <w:spacing w:val="-5"/>
        </w:rPr>
        <w:t xml:space="preserve"> </w:t>
      </w:r>
      <w:r>
        <w:rPr>
          <w:rFonts w:ascii="Times New Roman" w:hAnsi="Times New Roman"/>
        </w:rPr>
        <w:t>the</w:t>
      </w:r>
      <w:r>
        <w:rPr>
          <w:rFonts w:ascii="Times New Roman" w:hAnsi="Times New Roman"/>
          <w:spacing w:val="-5"/>
        </w:rPr>
        <w:t xml:space="preserve"> </w:t>
      </w:r>
      <w:r>
        <w:rPr>
          <w:rFonts w:ascii="Times New Roman" w:hAnsi="Times New Roman"/>
        </w:rPr>
        <w:t>feature</w:t>
      </w:r>
      <w:r>
        <w:rPr>
          <w:rFonts w:ascii="Times New Roman" w:hAnsi="Times New Roman"/>
          <w:spacing w:val="-5"/>
        </w:rPr>
        <w:t xml:space="preserve"> </w:t>
      </w:r>
      <w:r>
        <w:rPr>
          <w:rFonts w:ascii="Times New Roman" w:hAnsi="Times New Roman"/>
        </w:rPr>
        <w:t>extraction</w:t>
      </w:r>
      <w:r>
        <w:rPr>
          <w:rFonts w:ascii="Times New Roman" w:hAnsi="Times New Roman"/>
          <w:spacing w:val="-5"/>
        </w:rPr>
        <w:t xml:space="preserve"> </w:t>
      </w:r>
      <w:r>
        <w:rPr>
          <w:rFonts w:ascii="Times New Roman" w:hAnsi="Times New Roman"/>
        </w:rPr>
        <w:t>module</w:t>
      </w:r>
      <w:r>
        <w:rPr>
          <w:rFonts w:ascii="Times New Roman" w:hAnsi="Times New Roman"/>
          <w:spacing w:val="-5"/>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classi</w:t>
      </w:r>
      <w:r>
        <w:rPr>
          <w:rFonts w:ascii="Times New Roman" w:hAnsi="Times New Roman"/>
        </w:rPr>
        <w:softHyphen/>
      </w:r>
      <w:r>
        <w:rPr>
          <w:rFonts w:ascii="Times New Roman" w:hAnsi="Times New Roman"/>
        </w:rPr>
        <w:t>fication header ; complete data preprocessing and model zero training on the CIFAR-10 public</w:t>
      </w:r>
      <w:r>
        <w:rPr>
          <w:rFonts w:ascii="Times New Roman" w:hAnsi="Times New Roman"/>
          <w:spacing w:val="-8"/>
        </w:rPr>
        <w:t xml:space="preserve"> </w:t>
      </w:r>
      <w:r>
        <w:rPr>
          <w:rFonts w:ascii="Times New Roman" w:hAnsi="Times New Roman"/>
        </w:rPr>
        <w:t>data</w:t>
      </w:r>
      <w:r>
        <w:rPr>
          <w:rFonts w:ascii="Times New Roman" w:hAnsi="Times New Roman"/>
          <w:spacing w:val="-8"/>
        </w:rPr>
        <w:t xml:space="preserve"> </w:t>
      </w:r>
      <w:r>
        <w:rPr>
          <w:rFonts w:ascii="Times New Roman" w:hAnsi="Times New Roman"/>
        </w:rPr>
        <w:t>set,</w:t>
      </w:r>
      <w:r>
        <w:rPr>
          <w:rFonts w:ascii="Times New Roman" w:hAnsi="Times New Roman"/>
          <w:spacing w:val="-7"/>
        </w:rPr>
        <w:t xml:space="preserve"> </w:t>
      </w:r>
      <w:r>
        <w:rPr>
          <w:rFonts w:ascii="Times New Roman" w:hAnsi="Times New Roman"/>
        </w:rPr>
        <w:t>focusing</w:t>
      </w:r>
      <w:r>
        <w:rPr>
          <w:rFonts w:ascii="Times New Roman" w:hAnsi="Times New Roman"/>
          <w:spacing w:val="-9"/>
        </w:rPr>
        <w:t xml:space="preserve"> </w:t>
      </w:r>
      <w:r>
        <w:rPr>
          <w:rFonts w:ascii="Times New Roman" w:hAnsi="Times New Roman"/>
        </w:rPr>
        <w:t>on</w:t>
      </w:r>
      <w:r>
        <w:rPr>
          <w:rFonts w:ascii="Times New Roman" w:hAnsi="Times New Roman"/>
          <w:spacing w:val="-8"/>
        </w:rPr>
        <w:t xml:space="preserve"> </w:t>
      </w:r>
      <w:r>
        <w:rPr>
          <w:rFonts w:ascii="Times New Roman" w:hAnsi="Times New Roman"/>
        </w:rPr>
        <w:t>alleviating</w:t>
      </w:r>
      <w:r>
        <w:rPr>
          <w:rFonts w:ascii="Times New Roman" w:hAnsi="Times New Roman"/>
          <w:spacing w:val="-8"/>
        </w:rPr>
        <w:t xml:space="preserve"> </w:t>
      </w:r>
      <w:r>
        <w:rPr>
          <w:rFonts w:ascii="Times New Roman" w:hAnsi="Times New Roman"/>
        </w:rPr>
        <w:t>the</w:t>
      </w:r>
      <w:r>
        <w:rPr>
          <w:rFonts w:ascii="Times New Roman" w:hAnsi="Times New Roman"/>
          <w:spacing w:val="-8"/>
        </w:rPr>
        <w:t xml:space="preserve"> </w:t>
      </w:r>
      <w:r>
        <w:rPr>
          <w:rFonts w:ascii="Times New Roman" w:hAnsi="Times New Roman"/>
        </w:rPr>
        <w:t>over-fitting</w:t>
      </w:r>
      <w:r>
        <w:rPr>
          <w:rFonts w:ascii="Times New Roman" w:hAnsi="Times New Roman"/>
          <w:spacing w:val="-9"/>
        </w:rPr>
        <w:t xml:space="preserve"> </w:t>
      </w:r>
      <w:r>
        <w:rPr>
          <w:rFonts w:ascii="Times New Roman" w:hAnsi="Times New Roman"/>
        </w:rPr>
        <w:t>problem</w:t>
      </w:r>
      <w:r>
        <w:rPr>
          <w:rFonts w:ascii="Times New Roman" w:hAnsi="Times New Roman"/>
          <w:spacing w:val="-8"/>
        </w:rPr>
        <w:t xml:space="preserve"> </w:t>
      </w:r>
      <w:r>
        <w:rPr>
          <w:rFonts w:ascii="Times New Roman" w:hAnsi="Times New Roman"/>
        </w:rPr>
        <w:t>;</w:t>
      </w:r>
      <w:r>
        <w:rPr>
          <w:rFonts w:ascii="Times New Roman" w:hAnsi="Times New Roman"/>
          <w:spacing w:val="-7"/>
        </w:rPr>
        <w:t xml:space="preserve"> </w:t>
      </w:r>
      <w:r>
        <w:rPr>
          <w:rFonts w:ascii="Times New Roman" w:hAnsi="Times New Roman"/>
        </w:rPr>
        <w:t>the</w:t>
      </w:r>
      <w:r>
        <w:rPr>
          <w:rFonts w:ascii="Times New Roman" w:hAnsi="Times New Roman"/>
          <w:spacing w:val="-8"/>
        </w:rPr>
        <w:t xml:space="preserve"> </w:t>
      </w:r>
      <w:r>
        <w:rPr>
          <w:rFonts w:ascii="Times New Roman" w:hAnsi="Times New Roman"/>
        </w:rPr>
        <w:t>visualization</w:t>
      </w:r>
      <w:r>
        <w:rPr>
          <w:rFonts w:ascii="Times New Roman" w:hAnsi="Times New Roman"/>
          <w:spacing w:val="-8"/>
        </w:rPr>
        <w:t xml:space="preserve"> </w:t>
      </w:r>
      <w:r>
        <w:rPr>
          <w:rFonts w:ascii="Times New Roman" w:hAnsi="Times New Roman"/>
        </w:rPr>
        <w:t>system is built and tested, and the performance is compared with the two mainstream models.</w:t>
      </w:r>
    </w:p>
    <w:p w14:paraId="73B0016F">
      <w:pPr>
        <w:pStyle w:val="6"/>
        <w:spacing w:line="257" w:lineRule="exact"/>
        <w:ind w:left="717"/>
        <w:jc w:val="both"/>
        <w:rPr>
          <w:rFonts w:ascii="Times New Roman"/>
        </w:rPr>
      </w:pPr>
      <w:r>
        <w:rPr>
          <w:rFonts w:ascii="Times New Roman"/>
        </w:rPr>
        <w:t>Firstly,</w:t>
      </w:r>
      <w:r>
        <w:rPr>
          <w:rFonts w:ascii="Times New Roman"/>
          <w:spacing w:val="-11"/>
        </w:rPr>
        <w:t xml:space="preserve"> </w:t>
      </w:r>
      <w:r>
        <w:rPr>
          <w:rFonts w:ascii="Times New Roman"/>
        </w:rPr>
        <w:t>the</w:t>
      </w:r>
      <w:r>
        <w:rPr>
          <w:rFonts w:ascii="Times New Roman"/>
          <w:spacing w:val="-8"/>
        </w:rPr>
        <w:t xml:space="preserve"> </w:t>
      </w:r>
      <w:r>
        <w:rPr>
          <w:rFonts w:ascii="Times New Roman"/>
        </w:rPr>
        <w:t>technical</w:t>
      </w:r>
      <w:r>
        <w:rPr>
          <w:rFonts w:ascii="Times New Roman"/>
          <w:spacing w:val="-8"/>
        </w:rPr>
        <w:t xml:space="preserve"> </w:t>
      </w:r>
      <w:r>
        <w:rPr>
          <w:rFonts w:ascii="Times New Roman"/>
        </w:rPr>
        <w:t>evolution</w:t>
      </w:r>
      <w:r>
        <w:rPr>
          <w:rFonts w:ascii="Times New Roman"/>
          <w:spacing w:val="-8"/>
        </w:rPr>
        <w:t xml:space="preserve"> </w:t>
      </w:r>
      <w:r>
        <w:rPr>
          <w:rFonts w:ascii="Times New Roman"/>
        </w:rPr>
        <w:t>of</w:t>
      </w:r>
      <w:r>
        <w:rPr>
          <w:rFonts w:ascii="Times New Roman"/>
          <w:spacing w:val="-9"/>
        </w:rPr>
        <w:t xml:space="preserve"> </w:t>
      </w:r>
      <w:r>
        <w:rPr>
          <w:rFonts w:ascii="Times New Roman"/>
        </w:rPr>
        <w:t>Transformer</w:t>
      </w:r>
      <w:r>
        <w:rPr>
          <w:rFonts w:ascii="Times New Roman"/>
          <w:spacing w:val="-8"/>
        </w:rPr>
        <w:t xml:space="preserve"> </w:t>
      </w:r>
      <w:r>
        <w:rPr>
          <w:rFonts w:ascii="Times New Roman"/>
        </w:rPr>
        <w:t>is</w:t>
      </w:r>
      <w:r>
        <w:rPr>
          <w:rFonts w:ascii="Times New Roman"/>
          <w:spacing w:val="-9"/>
        </w:rPr>
        <w:t xml:space="preserve"> </w:t>
      </w:r>
      <w:r>
        <w:rPr>
          <w:rFonts w:ascii="Times New Roman"/>
        </w:rPr>
        <w:t>sorted</w:t>
      </w:r>
      <w:r>
        <w:rPr>
          <w:rFonts w:ascii="Times New Roman"/>
          <w:spacing w:val="-8"/>
        </w:rPr>
        <w:t xml:space="preserve"> </w:t>
      </w:r>
      <w:r>
        <w:rPr>
          <w:rFonts w:ascii="Times New Roman"/>
        </w:rPr>
        <w:t>out,</w:t>
      </w:r>
      <w:r>
        <w:rPr>
          <w:rFonts w:ascii="Times New Roman"/>
          <w:spacing w:val="-8"/>
        </w:rPr>
        <w:t xml:space="preserve"> </w:t>
      </w:r>
      <w:r>
        <w:rPr>
          <w:rFonts w:ascii="Times New Roman"/>
        </w:rPr>
        <w:t>and</w:t>
      </w:r>
      <w:r>
        <w:rPr>
          <w:rFonts w:ascii="Times New Roman"/>
          <w:spacing w:val="-8"/>
        </w:rPr>
        <w:t xml:space="preserve"> </w:t>
      </w:r>
      <w:r>
        <w:rPr>
          <w:rFonts w:ascii="Times New Roman"/>
        </w:rPr>
        <w:t>then</w:t>
      </w:r>
      <w:r>
        <w:rPr>
          <w:rFonts w:ascii="Times New Roman"/>
          <w:spacing w:val="-9"/>
        </w:rPr>
        <w:t xml:space="preserve"> </w:t>
      </w:r>
      <w:r>
        <w:rPr>
          <w:rFonts w:ascii="Times New Roman"/>
        </w:rPr>
        <w:t>the</w:t>
      </w:r>
      <w:r>
        <w:rPr>
          <w:rFonts w:ascii="Times New Roman"/>
          <w:spacing w:val="-8"/>
        </w:rPr>
        <w:t xml:space="preserve"> </w:t>
      </w:r>
      <w:r>
        <w:rPr>
          <w:rFonts w:ascii="Times New Roman"/>
        </w:rPr>
        <w:t>model</w:t>
      </w:r>
      <w:r>
        <w:rPr>
          <w:rFonts w:ascii="Times New Roman"/>
          <w:spacing w:val="-8"/>
        </w:rPr>
        <w:t xml:space="preserve"> </w:t>
      </w:r>
      <w:r>
        <w:rPr>
          <w:rFonts w:ascii="Times New Roman"/>
          <w:spacing w:val="-4"/>
        </w:rPr>
        <w:t>con-</w:t>
      </w:r>
    </w:p>
    <w:p w14:paraId="017419ED">
      <w:pPr>
        <w:pStyle w:val="6"/>
        <w:spacing w:before="156" w:line="376" w:lineRule="auto"/>
        <w:ind w:left="237" w:right="841"/>
        <w:jc w:val="both"/>
        <w:rPr>
          <w:rFonts w:ascii="Times New Roman" w:hAnsi="Times New Roman"/>
        </w:rPr>
      </w:pPr>
      <w:r>
        <w:rPr>
          <w:rFonts w:ascii="Times New Roman" w:hAnsi="Times New Roman"/>
        </w:rPr>
        <w:t>struction</w:t>
      </w:r>
      <w:r>
        <w:rPr>
          <w:rFonts w:ascii="Times New Roman" w:hAnsi="Times New Roman"/>
          <w:spacing w:val="-10"/>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training</w:t>
      </w:r>
      <w:r>
        <w:rPr>
          <w:rFonts w:ascii="Times New Roman" w:hAnsi="Times New Roman"/>
          <w:spacing w:val="-9"/>
        </w:rPr>
        <w:t xml:space="preserve"> </w:t>
      </w:r>
      <w:r>
        <w:rPr>
          <w:rFonts w:ascii="Times New Roman" w:hAnsi="Times New Roman"/>
        </w:rPr>
        <w:t>are</w:t>
      </w:r>
      <w:r>
        <w:rPr>
          <w:rFonts w:ascii="Times New Roman" w:hAnsi="Times New Roman"/>
          <w:spacing w:val="-9"/>
        </w:rPr>
        <w:t xml:space="preserve"> </w:t>
      </w:r>
      <w:r>
        <w:rPr>
          <w:rFonts w:ascii="Times New Roman" w:hAnsi="Times New Roman"/>
        </w:rPr>
        <w:t>completed</w:t>
      </w:r>
      <w:r>
        <w:rPr>
          <w:rFonts w:ascii="Times New Roman" w:hAnsi="Times New Roman"/>
          <w:spacing w:val="-9"/>
        </w:rPr>
        <w:t xml:space="preserve"> </w:t>
      </w:r>
      <w:r>
        <w:rPr>
          <w:rFonts w:ascii="Times New Roman" w:hAnsi="Times New Roman"/>
        </w:rPr>
        <w:t>under</w:t>
      </w:r>
      <w:r>
        <w:rPr>
          <w:rFonts w:ascii="Times New Roman" w:hAnsi="Times New Roman"/>
          <w:spacing w:val="-10"/>
        </w:rPr>
        <w:t xml:space="preserve"> </w:t>
      </w:r>
      <w:r>
        <w:rPr>
          <w:rFonts w:ascii="Times New Roman" w:hAnsi="Times New Roman"/>
        </w:rPr>
        <w:t>the</w:t>
      </w:r>
      <w:r>
        <w:rPr>
          <w:rFonts w:ascii="Times New Roman" w:hAnsi="Times New Roman"/>
          <w:spacing w:val="-9"/>
        </w:rPr>
        <w:t xml:space="preserve"> </w:t>
      </w:r>
      <w:r>
        <w:rPr>
          <w:rFonts w:ascii="Times New Roman" w:hAnsi="Times New Roman"/>
        </w:rPr>
        <w:t>PyTorch</w:t>
      </w:r>
      <w:r>
        <w:rPr>
          <w:rFonts w:ascii="Times New Roman" w:hAnsi="Times New Roman"/>
          <w:spacing w:val="-10"/>
        </w:rPr>
        <w:t xml:space="preserve"> </w:t>
      </w:r>
      <w:r>
        <w:rPr>
          <w:rFonts w:ascii="Times New Roman" w:hAnsi="Times New Roman"/>
        </w:rPr>
        <w:t>framework.</w:t>
      </w:r>
      <w:r>
        <w:rPr>
          <w:rFonts w:ascii="Times New Roman" w:hAnsi="Times New Roman"/>
          <w:spacing w:val="12"/>
        </w:rPr>
        <w:t xml:space="preserve"> </w:t>
      </w:r>
      <w:r>
        <w:rPr>
          <w:rFonts w:ascii="Times New Roman" w:hAnsi="Times New Roman"/>
        </w:rPr>
        <w:t>During</w:t>
      </w:r>
      <w:r>
        <w:rPr>
          <w:rFonts w:ascii="Times New Roman" w:hAnsi="Times New Roman"/>
          <w:spacing w:val="-9"/>
        </w:rPr>
        <w:t xml:space="preserve"> </w:t>
      </w:r>
      <w:r>
        <w:rPr>
          <w:rFonts w:ascii="Times New Roman" w:hAnsi="Times New Roman"/>
        </w:rPr>
        <w:t>training,</w:t>
      </w:r>
      <w:r>
        <w:rPr>
          <w:rFonts w:ascii="Times New Roman" w:hAnsi="Times New Roman"/>
          <w:spacing w:val="-9"/>
        </w:rPr>
        <w:t xml:space="preserve"> </w:t>
      </w:r>
      <w:r>
        <w:rPr>
          <w:rFonts w:ascii="Times New Roman" w:hAnsi="Times New Roman"/>
        </w:rPr>
        <w:t>data augmentation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Dropout</w:t>
      </w:r>
      <w:r>
        <w:rPr>
          <w:rFonts w:ascii="Times New Roman" w:hAnsi="Times New Roman"/>
          <w:spacing w:val="-1"/>
        </w:rPr>
        <w:t xml:space="preserve"> </w:t>
      </w:r>
      <w:r>
        <w:rPr>
          <w:rFonts w:ascii="Times New Roman" w:hAnsi="Times New Roman"/>
        </w:rPr>
        <w:t>are</w:t>
      </w:r>
      <w:r>
        <w:rPr>
          <w:rFonts w:ascii="Times New Roman" w:hAnsi="Times New Roman"/>
          <w:spacing w:val="-1"/>
        </w:rPr>
        <w:t xml:space="preserve"> </w:t>
      </w:r>
      <w:r>
        <w:rPr>
          <w:rFonts w:ascii="Times New Roman" w:hAnsi="Times New Roman"/>
        </w:rPr>
        <w:t>used</w:t>
      </w:r>
      <w:r>
        <w:rPr>
          <w:rFonts w:ascii="Times New Roman" w:hAnsi="Times New Roman"/>
          <w:spacing w:val="-1"/>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improve</w:t>
      </w:r>
      <w:r>
        <w:rPr>
          <w:rFonts w:ascii="Times New Roman" w:hAnsi="Times New Roman"/>
          <w:spacing w:val="-1"/>
        </w:rPr>
        <w:t xml:space="preserve"> </w:t>
      </w:r>
      <w:r>
        <w:rPr>
          <w:rFonts w:ascii="Times New Roman" w:hAnsi="Times New Roman"/>
        </w:rPr>
        <w:t>generalization</w:t>
      </w:r>
      <w:r>
        <w:rPr>
          <w:rFonts w:ascii="Times New Roman" w:hAnsi="Times New Roman"/>
          <w:spacing w:val="-1"/>
        </w:rPr>
        <w:t xml:space="preserve"> </w:t>
      </w:r>
      <w:r>
        <w:rPr>
          <w:rFonts w:ascii="Times New Roman" w:hAnsi="Times New Roman"/>
        </w:rPr>
        <w:t>performance.</w:t>
      </w:r>
      <w:r>
        <w:rPr>
          <w:rFonts w:ascii="Times New Roman" w:hAnsi="Times New Roman"/>
          <w:spacing w:val="22"/>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control variable</w:t>
      </w:r>
      <w:r>
        <w:rPr>
          <w:rFonts w:ascii="Times New Roman" w:hAnsi="Times New Roman"/>
          <w:spacing w:val="-9"/>
        </w:rPr>
        <w:t xml:space="preserve"> </w:t>
      </w:r>
      <w:r>
        <w:rPr>
          <w:rFonts w:ascii="Times New Roman" w:hAnsi="Times New Roman"/>
        </w:rPr>
        <w:t>method</w:t>
      </w:r>
      <w:r>
        <w:rPr>
          <w:rFonts w:ascii="Times New Roman" w:hAnsi="Times New Roman"/>
          <w:spacing w:val="-9"/>
        </w:rPr>
        <w:t xml:space="preserve"> </w:t>
      </w:r>
      <w:r>
        <w:rPr>
          <w:rFonts w:ascii="Times New Roman" w:hAnsi="Times New Roman"/>
        </w:rPr>
        <w:t>is</w:t>
      </w:r>
      <w:r>
        <w:rPr>
          <w:rFonts w:ascii="Times New Roman" w:hAnsi="Times New Roman"/>
          <w:spacing w:val="-9"/>
        </w:rPr>
        <w:t xml:space="preserve"> </w:t>
      </w:r>
      <w:r>
        <w:rPr>
          <w:rFonts w:ascii="Times New Roman" w:hAnsi="Times New Roman"/>
        </w:rPr>
        <w:t>used</w:t>
      </w:r>
      <w:r>
        <w:rPr>
          <w:rFonts w:ascii="Times New Roman" w:hAnsi="Times New Roman"/>
          <w:spacing w:val="-9"/>
        </w:rPr>
        <w:t xml:space="preserve"> </w:t>
      </w:r>
      <w:r>
        <w:rPr>
          <w:rFonts w:ascii="Times New Roman" w:hAnsi="Times New Roman"/>
        </w:rPr>
        <w:t>to</w:t>
      </w:r>
      <w:r>
        <w:rPr>
          <w:rFonts w:ascii="Times New Roman" w:hAnsi="Times New Roman"/>
          <w:spacing w:val="-9"/>
        </w:rPr>
        <w:t xml:space="preserve"> </w:t>
      </w:r>
      <w:r>
        <w:rPr>
          <w:rFonts w:ascii="Times New Roman" w:hAnsi="Times New Roman"/>
        </w:rPr>
        <w:t>adjust</w:t>
      </w:r>
      <w:r>
        <w:rPr>
          <w:rFonts w:ascii="Times New Roman" w:hAnsi="Times New Roman"/>
          <w:spacing w:val="-9"/>
        </w:rPr>
        <w:t xml:space="preserve"> </w:t>
      </w:r>
      <w:r>
        <w:rPr>
          <w:rFonts w:ascii="Times New Roman" w:hAnsi="Times New Roman"/>
        </w:rPr>
        <w:t>the</w:t>
      </w:r>
      <w:r>
        <w:rPr>
          <w:rFonts w:ascii="Times New Roman" w:hAnsi="Times New Roman"/>
          <w:spacing w:val="-9"/>
        </w:rPr>
        <w:t xml:space="preserve"> </w:t>
      </w:r>
      <w:r>
        <w:rPr>
          <w:rFonts w:ascii="Times New Roman" w:hAnsi="Times New Roman"/>
        </w:rPr>
        <w:t>hyperparameters</w:t>
      </w:r>
      <w:r>
        <w:rPr>
          <w:rFonts w:ascii="Times New Roman" w:hAnsi="Times New Roman"/>
          <w:spacing w:val="-9"/>
        </w:rPr>
        <w:t xml:space="preserve"> </w:t>
      </w:r>
      <w:r>
        <w:rPr>
          <w:rFonts w:ascii="Times New Roman" w:hAnsi="Times New Roman"/>
        </w:rPr>
        <w:t>item</w:t>
      </w:r>
      <w:r>
        <w:rPr>
          <w:rFonts w:ascii="Times New Roman" w:hAnsi="Times New Roman"/>
          <w:spacing w:val="-9"/>
        </w:rPr>
        <w:t xml:space="preserve"> </w:t>
      </w:r>
      <w:r>
        <w:rPr>
          <w:rFonts w:ascii="Times New Roman" w:hAnsi="Times New Roman"/>
        </w:rPr>
        <w:t>by</w:t>
      </w:r>
      <w:r>
        <w:rPr>
          <w:rFonts w:ascii="Times New Roman" w:hAnsi="Times New Roman"/>
          <w:spacing w:val="-9"/>
        </w:rPr>
        <w:t xml:space="preserve"> </w:t>
      </w:r>
      <w:r>
        <w:rPr>
          <w:rFonts w:ascii="Times New Roman" w:hAnsi="Times New Roman"/>
        </w:rPr>
        <w:t>item,</w:t>
      </w:r>
      <w:r>
        <w:rPr>
          <w:rFonts w:ascii="Times New Roman" w:hAnsi="Times New Roman"/>
          <w:spacing w:val="-8"/>
        </w:rPr>
        <w:t xml:space="preserve"> </w:t>
      </w:r>
      <w:r>
        <w:rPr>
          <w:rFonts w:ascii="Times New Roman" w:hAnsi="Times New Roman"/>
        </w:rPr>
        <w:t>and</w:t>
      </w:r>
      <w:r>
        <w:rPr>
          <w:rFonts w:ascii="Times New Roman" w:hAnsi="Times New Roman"/>
          <w:spacing w:val="-9"/>
        </w:rPr>
        <w:t xml:space="preserve"> </w:t>
      </w:r>
      <w:r>
        <w:rPr>
          <w:rFonts w:ascii="Times New Roman" w:hAnsi="Times New Roman"/>
        </w:rPr>
        <w:t>the</w:t>
      </w:r>
      <w:r>
        <w:rPr>
          <w:rFonts w:ascii="Times New Roman" w:hAnsi="Times New Roman"/>
          <w:spacing w:val="-9"/>
        </w:rPr>
        <w:t xml:space="preserve"> </w:t>
      </w:r>
      <w:r>
        <w:rPr>
          <w:rFonts w:ascii="Times New Roman" w:hAnsi="Times New Roman"/>
        </w:rPr>
        <w:t>classification accuracy is used as the evaluation index.</w:t>
      </w:r>
      <w:r>
        <w:rPr>
          <w:rFonts w:ascii="Times New Roman" w:hAnsi="Times New Roman"/>
          <w:spacing w:val="40"/>
        </w:rPr>
        <w:t xml:space="preserve"> </w:t>
      </w:r>
      <w:r>
        <w:rPr>
          <w:rFonts w:ascii="Times New Roman" w:hAnsi="Times New Roman"/>
        </w:rPr>
        <w:t>Compared with ResNet and ViT, the perfor</w:t>
      </w:r>
      <w:r>
        <w:rPr>
          <w:rFonts w:ascii="Times New Roman" w:hAnsi="Times New Roman"/>
        </w:rPr>
        <w:softHyphen/>
      </w:r>
      <w:r>
        <w:rPr>
          <w:rFonts w:ascii="Times New Roman" w:hAnsi="Times New Roman"/>
        </w:rPr>
        <w:t>mance of the three models is compared under the same conditions.</w:t>
      </w:r>
      <w:r>
        <w:rPr>
          <w:rFonts w:ascii="Times New Roman" w:hAnsi="Times New Roman"/>
          <w:spacing w:val="40"/>
        </w:rPr>
        <w:t xml:space="preserve"> </w:t>
      </w:r>
      <w:r>
        <w:rPr>
          <w:rFonts w:ascii="Times New Roman" w:hAnsi="Times New Roman"/>
        </w:rPr>
        <w:t>The experimental results</w:t>
      </w:r>
      <w:r>
        <w:rPr>
          <w:rFonts w:ascii="Times New Roman" w:hAnsi="Times New Roman"/>
          <w:spacing w:val="-3"/>
        </w:rPr>
        <w:t xml:space="preserve"> </w:t>
      </w:r>
      <w:r>
        <w:rPr>
          <w:rFonts w:ascii="Times New Roman" w:hAnsi="Times New Roman"/>
        </w:rPr>
        <w:t>show</w:t>
      </w:r>
      <w:r>
        <w:rPr>
          <w:rFonts w:ascii="Times New Roman" w:hAnsi="Times New Roman"/>
          <w:spacing w:val="-3"/>
        </w:rPr>
        <w:t xml:space="preserve"> </w:t>
      </w:r>
      <w:r>
        <w:rPr>
          <w:rFonts w:ascii="Times New Roman" w:hAnsi="Times New Roman"/>
        </w:rPr>
        <w:t>that</w:t>
      </w:r>
      <w:r>
        <w:rPr>
          <w:rFonts w:ascii="Times New Roman" w:hAnsi="Times New Roman"/>
          <w:spacing w:val="-3"/>
        </w:rPr>
        <w:t xml:space="preserve"> </w:t>
      </w:r>
      <w:r>
        <w:rPr>
          <w:rFonts w:ascii="Times New Roman" w:hAnsi="Times New Roman"/>
        </w:rPr>
        <w:t>Swin-Tiny</w:t>
      </w:r>
      <w:r>
        <w:rPr>
          <w:rFonts w:ascii="Times New Roman" w:hAnsi="Times New Roman"/>
          <w:spacing w:val="-3"/>
        </w:rPr>
        <w:t xml:space="preserve"> </w:t>
      </w:r>
      <w:r>
        <w:rPr>
          <w:rFonts w:ascii="Times New Roman" w:hAnsi="Times New Roman"/>
        </w:rPr>
        <w:t>trained</w:t>
      </w:r>
      <w:r>
        <w:rPr>
          <w:rFonts w:ascii="Times New Roman" w:hAnsi="Times New Roman"/>
          <w:spacing w:val="-3"/>
        </w:rPr>
        <w:t xml:space="preserve"> </w:t>
      </w:r>
      <w:r>
        <w:rPr>
          <w:rFonts w:ascii="Times New Roman" w:hAnsi="Times New Roman"/>
        </w:rPr>
        <w:t>from</w:t>
      </w:r>
      <w:r>
        <w:rPr>
          <w:rFonts w:ascii="Times New Roman" w:hAnsi="Times New Roman"/>
          <w:spacing w:val="-3"/>
        </w:rPr>
        <w:t xml:space="preserve"> </w:t>
      </w:r>
      <w:r>
        <w:rPr>
          <w:rFonts w:ascii="Times New Roman" w:hAnsi="Times New Roman"/>
        </w:rPr>
        <w:t>scratch</w:t>
      </w:r>
      <w:r>
        <w:rPr>
          <w:rFonts w:ascii="Times New Roman" w:hAnsi="Times New Roman"/>
          <w:spacing w:val="-3"/>
        </w:rPr>
        <w:t xml:space="preserve"> </w:t>
      </w:r>
      <w:r>
        <w:rPr>
          <w:rFonts w:ascii="Times New Roman" w:hAnsi="Times New Roman"/>
        </w:rPr>
        <w:t>achieves</w:t>
      </w:r>
      <w:r>
        <w:rPr>
          <w:rFonts w:ascii="Times New Roman" w:hAnsi="Times New Roman"/>
          <w:spacing w:val="-3"/>
        </w:rPr>
        <w:t xml:space="preserve"> </w:t>
      </w:r>
      <w:r>
        <w:rPr>
          <w:rFonts w:ascii="Times New Roman" w:hAnsi="Times New Roman"/>
        </w:rPr>
        <w:t>92.5%</w:t>
      </w:r>
      <w:r>
        <w:rPr>
          <w:rFonts w:ascii="Times New Roman" w:hAnsi="Times New Roman"/>
          <w:spacing w:val="-3"/>
        </w:rPr>
        <w:t xml:space="preserve"> </w:t>
      </w:r>
      <w:r>
        <w:rPr>
          <w:rFonts w:ascii="Times New Roman" w:hAnsi="Times New Roman"/>
        </w:rPr>
        <w:t>classification</w:t>
      </w:r>
      <w:r>
        <w:rPr>
          <w:rFonts w:ascii="Times New Roman" w:hAnsi="Times New Roman"/>
          <w:spacing w:val="-3"/>
        </w:rPr>
        <w:t xml:space="preserve"> </w:t>
      </w:r>
      <w:r>
        <w:rPr>
          <w:rFonts w:ascii="Times New Roman" w:hAnsi="Times New Roman"/>
        </w:rPr>
        <w:t>accuracy on</w:t>
      </w:r>
      <w:r>
        <w:rPr>
          <w:rFonts w:ascii="Times New Roman" w:hAnsi="Times New Roman"/>
          <w:spacing w:val="-6"/>
        </w:rPr>
        <w:t xml:space="preserve"> </w:t>
      </w:r>
      <w:r>
        <w:rPr>
          <w:rFonts w:ascii="Times New Roman" w:hAnsi="Times New Roman"/>
        </w:rPr>
        <w:t>CIFAR-10,</w:t>
      </w:r>
      <w:r>
        <w:rPr>
          <w:rFonts w:ascii="Times New Roman" w:hAnsi="Times New Roman"/>
          <w:spacing w:val="-5"/>
        </w:rPr>
        <w:t xml:space="preserve"> </w:t>
      </w:r>
      <w:r>
        <w:rPr>
          <w:rFonts w:ascii="Times New Roman" w:hAnsi="Times New Roman"/>
        </w:rPr>
        <w:t>ResNet-50</w:t>
      </w:r>
      <w:r>
        <w:rPr>
          <w:rFonts w:ascii="Times New Roman" w:hAnsi="Times New Roman"/>
          <w:spacing w:val="-6"/>
        </w:rPr>
        <w:t xml:space="preserve"> </w:t>
      </w:r>
      <w:r>
        <w:rPr>
          <w:rFonts w:ascii="Times New Roman" w:hAnsi="Times New Roman"/>
        </w:rPr>
        <w:t>is</w:t>
      </w:r>
      <w:r>
        <w:rPr>
          <w:rFonts w:ascii="Times New Roman" w:hAnsi="Times New Roman"/>
          <w:spacing w:val="-6"/>
        </w:rPr>
        <w:t xml:space="preserve"> </w:t>
      </w:r>
      <w:r>
        <w:rPr>
          <w:rFonts w:ascii="Times New Roman" w:hAnsi="Times New Roman"/>
        </w:rPr>
        <w:t>88.93%</w:t>
      </w:r>
      <w:r>
        <w:rPr>
          <w:rFonts w:ascii="Times New Roman" w:hAnsi="Times New Roman"/>
          <w:spacing w:val="-6"/>
        </w:rPr>
        <w:t xml:space="preserve"> </w:t>
      </w:r>
      <w:r>
        <w:rPr>
          <w:rFonts w:ascii="Times New Roman" w:hAnsi="Times New Roman"/>
        </w:rPr>
        <w:t>and</w:t>
      </w:r>
      <w:r>
        <w:rPr>
          <w:rFonts w:ascii="Times New Roman" w:hAnsi="Times New Roman"/>
          <w:spacing w:val="-6"/>
        </w:rPr>
        <w:t xml:space="preserve"> </w:t>
      </w:r>
      <w:r>
        <w:rPr>
          <w:rFonts w:ascii="Times New Roman" w:hAnsi="Times New Roman"/>
        </w:rPr>
        <w:t>ViT-Tiny</w:t>
      </w:r>
      <w:r>
        <w:rPr>
          <w:rFonts w:ascii="Times New Roman" w:hAnsi="Times New Roman"/>
          <w:spacing w:val="-6"/>
        </w:rPr>
        <w:t xml:space="preserve"> </w:t>
      </w:r>
      <w:r>
        <w:rPr>
          <w:rFonts w:ascii="Times New Roman" w:hAnsi="Times New Roman"/>
        </w:rPr>
        <w:t>is</w:t>
      </w:r>
      <w:r>
        <w:rPr>
          <w:rFonts w:ascii="Times New Roman" w:hAnsi="Times New Roman"/>
          <w:spacing w:val="-6"/>
        </w:rPr>
        <w:t xml:space="preserve"> </w:t>
      </w:r>
      <w:r>
        <w:rPr>
          <w:rFonts w:ascii="Times New Roman" w:hAnsi="Times New Roman"/>
        </w:rPr>
        <w:t>82.52%</w:t>
      </w:r>
      <w:r>
        <w:rPr>
          <w:rFonts w:ascii="Times New Roman" w:hAnsi="Times New Roman"/>
          <w:spacing w:val="-6"/>
        </w:rPr>
        <w:t xml:space="preserve"> </w:t>
      </w:r>
      <w:r>
        <w:rPr>
          <w:rFonts w:ascii="Times New Roman" w:hAnsi="Times New Roman"/>
        </w:rPr>
        <w:t>under</w:t>
      </w:r>
      <w:r>
        <w:rPr>
          <w:rFonts w:ascii="Times New Roman" w:hAnsi="Times New Roman"/>
          <w:spacing w:val="-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same</w:t>
      </w:r>
      <w:r>
        <w:rPr>
          <w:rFonts w:ascii="Times New Roman" w:hAnsi="Times New Roman"/>
          <w:spacing w:val="-6"/>
        </w:rPr>
        <w:t xml:space="preserve"> </w:t>
      </w:r>
      <w:r>
        <w:rPr>
          <w:rFonts w:ascii="Times New Roman" w:hAnsi="Times New Roman"/>
        </w:rPr>
        <w:t>conditions. It can be seen that Swin Transformer has obvious advantages over traditional convolu</w:t>
      </w:r>
      <w:r>
        <w:rPr>
          <w:rFonts w:ascii="Times New Roman" w:hAnsi="Times New Roman"/>
        </w:rPr>
        <w:softHyphen/>
      </w:r>
      <w:r>
        <w:rPr>
          <w:rFonts w:ascii="Times New Roman" w:hAnsi="Times New Roman"/>
        </w:rPr>
        <w:t>tional networks in small-scale image classification tasks.</w:t>
      </w:r>
      <w:r>
        <w:rPr>
          <w:rFonts w:ascii="Times New Roman" w:hAnsi="Times New Roman"/>
          <w:spacing w:val="40"/>
        </w:rPr>
        <w:t xml:space="preserve"> </w:t>
      </w:r>
      <w:r>
        <w:rPr>
          <w:rFonts w:ascii="Times New Roman" w:hAnsi="Times New Roman"/>
        </w:rPr>
        <w:t>Finally, a visual classification system is built based on Gradio, which supports users to upload images or collect them in real time through the camera, and returns the predicted category and confidence.</w:t>
      </w:r>
      <w:r>
        <w:rPr>
          <w:rFonts w:ascii="Times New Roman" w:hAnsi="Times New Roman"/>
          <w:spacing w:val="32"/>
        </w:rPr>
        <w:t xml:space="preserve"> </w:t>
      </w:r>
      <w:r>
        <w:rPr>
          <w:rFonts w:ascii="Times New Roman" w:hAnsi="Times New Roman"/>
        </w:rPr>
        <w:t>The average response time of the interface is less than 0.5 seconds.</w:t>
      </w:r>
    </w:p>
    <w:p w14:paraId="236CCDDC">
      <w:pPr>
        <w:pStyle w:val="6"/>
        <w:spacing w:before="10"/>
        <w:rPr>
          <w:rFonts w:ascii="Times New Roman"/>
          <w:sz w:val="34"/>
        </w:rPr>
      </w:pPr>
    </w:p>
    <w:p w14:paraId="5A38A808">
      <w:pPr>
        <w:pStyle w:val="6"/>
        <w:ind w:left="717"/>
        <w:jc w:val="both"/>
        <w:rPr>
          <w:rFonts w:ascii="Times New Roman" w:eastAsia="Times New Roman"/>
        </w:rPr>
      </w:pPr>
      <w:r>
        <w:rPr>
          <w:rFonts w:ascii="Times New Roman" w:eastAsia="Times New Roman"/>
          <w:b/>
        </w:rPr>
        <w:t>KEY</w:t>
      </w:r>
      <w:r>
        <w:rPr>
          <w:rFonts w:ascii="Times New Roman" w:eastAsia="Times New Roman"/>
          <w:b/>
          <w:spacing w:val="-11"/>
        </w:rPr>
        <w:t xml:space="preserve"> </w:t>
      </w:r>
      <w:r>
        <w:rPr>
          <w:rFonts w:ascii="Times New Roman" w:eastAsia="Times New Roman"/>
          <w:b/>
        </w:rPr>
        <w:t>WORDS</w:t>
      </w:r>
      <w:r>
        <w:t>：</w:t>
      </w:r>
      <w:r>
        <w:rPr>
          <w:spacing w:val="-86"/>
        </w:rPr>
        <w:t xml:space="preserve"> </w:t>
      </w:r>
      <w:r>
        <w:rPr>
          <w:rFonts w:ascii="Times New Roman" w:eastAsia="Times New Roman"/>
        </w:rPr>
        <w:t>Swin</w:t>
      </w:r>
      <w:r>
        <w:rPr>
          <w:rFonts w:ascii="Times New Roman" w:eastAsia="Times New Roman"/>
          <w:spacing w:val="-8"/>
        </w:rPr>
        <w:t xml:space="preserve"> </w:t>
      </w:r>
      <w:r>
        <w:rPr>
          <w:rFonts w:ascii="Times New Roman" w:eastAsia="Times New Roman"/>
        </w:rPr>
        <w:t>Transformer,</w:t>
      </w:r>
      <w:r>
        <w:rPr>
          <w:rFonts w:ascii="Times New Roman" w:eastAsia="Times New Roman"/>
          <w:spacing w:val="-8"/>
        </w:rPr>
        <w:t xml:space="preserve"> </w:t>
      </w:r>
      <w:r>
        <w:rPr>
          <w:rFonts w:ascii="Times New Roman" w:eastAsia="Times New Roman"/>
        </w:rPr>
        <w:t>image</w:t>
      </w:r>
      <w:r>
        <w:rPr>
          <w:rFonts w:ascii="Times New Roman" w:eastAsia="Times New Roman"/>
          <w:spacing w:val="-8"/>
        </w:rPr>
        <w:t xml:space="preserve"> </w:t>
      </w:r>
      <w:r>
        <w:rPr>
          <w:rFonts w:ascii="Times New Roman" w:eastAsia="Times New Roman"/>
        </w:rPr>
        <w:t>classification</w:t>
      </w:r>
      <w:r>
        <w:rPr>
          <w:rFonts w:ascii="Times New Roman" w:eastAsia="Times New Roman"/>
          <w:spacing w:val="-8"/>
        </w:rPr>
        <w:t xml:space="preserve"> </w:t>
      </w:r>
      <w:r>
        <w:rPr>
          <w:rFonts w:ascii="Times New Roman" w:eastAsia="Times New Roman"/>
        </w:rPr>
        <w:t>system,</w:t>
      </w:r>
      <w:r>
        <w:rPr>
          <w:rFonts w:ascii="Times New Roman" w:eastAsia="Times New Roman"/>
          <w:spacing w:val="-8"/>
        </w:rPr>
        <w:t xml:space="preserve"> </w:t>
      </w:r>
      <w:r>
        <w:rPr>
          <w:rFonts w:ascii="Times New Roman" w:eastAsia="Times New Roman"/>
        </w:rPr>
        <w:t>window</w:t>
      </w:r>
      <w:r>
        <w:rPr>
          <w:rFonts w:ascii="Times New Roman" w:eastAsia="Times New Roman"/>
          <w:spacing w:val="-7"/>
        </w:rPr>
        <w:t xml:space="preserve"> </w:t>
      </w:r>
      <w:r>
        <w:rPr>
          <w:rFonts w:ascii="Times New Roman" w:eastAsia="Times New Roman"/>
          <w:spacing w:val="-2"/>
        </w:rPr>
        <w:t>attention</w:t>
      </w:r>
    </w:p>
    <w:p w14:paraId="3FF62F48">
      <w:pPr>
        <w:spacing w:after="0"/>
        <w:jc w:val="both"/>
        <w:rPr>
          <w:rFonts w:ascii="Times New Roman" w:eastAsia="Times New Roman"/>
        </w:rPr>
        <w:sectPr>
          <w:footerReference r:id="rId6" w:type="default"/>
          <w:pgSz w:w="11910" w:h="16840"/>
          <w:pgMar w:top="1560" w:right="1140" w:bottom="740" w:left="1180" w:header="0" w:footer="553" w:gutter="0"/>
          <w:cols w:space="720" w:num="1"/>
        </w:sectPr>
      </w:pPr>
    </w:p>
    <w:p w14:paraId="292001A3">
      <w:pPr>
        <w:pStyle w:val="6"/>
        <w:spacing w:before="78"/>
        <w:ind w:left="804"/>
        <w:rPr>
          <w:rFonts w:ascii="Times New Roman"/>
        </w:rPr>
      </w:pPr>
      <w:r>
        <w:rPr>
          <w:rFonts w:ascii="Times New Roman"/>
        </w:rPr>
        <w:t>mechanism,</w:t>
      </w:r>
      <w:r>
        <w:rPr>
          <w:rFonts w:ascii="Times New Roman"/>
          <w:spacing w:val="-1"/>
        </w:rPr>
        <w:t xml:space="preserve"> </w:t>
      </w:r>
      <w:r>
        <w:rPr>
          <w:rFonts w:ascii="Times New Roman"/>
        </w:rPr>
        <w:t xml:space="preserve">CNN, </w:t>
      </w:r>
      <w:r>
        <w:rPr>
          <w:rFonts w:ascii="Times New Roman"/>
          <w:spacing w:val="-5"/>
        </w:rPr>
        <w:t>ViT</w:t>
      </w:r>
    </w:p>
    <w:p w14:paraId="7A98E07E">
      <w:pPr>
        <w:spacing w:after="0"/>
        <w:rPr>
          <w:rFonts w:ascii="Times New Roman"/>
        </w:rPr>
        <w:sectPr>
          <w:footerReference r:id="rId7" w:type="default"/>
          <w:pgSz w:w="11910" w:h="16840"/>
          <w:pgMar w:top="1620" w:right="1140" w:bottom="740" w:left="1180" w:header="0" w:footer="553" w:gutter="0"/>
          <w:cols w:space="720" w:num="1"/>
        </w:sectPr>
      </w:pPr>
    </w:p>
    <w:p w14:paraId="489AB504">
      <w:pPr>
        <w:spacing w:before="48"/>
        <w:ind w:left="2815" w:right="0" w:firstLine="0"/>
        <w:jc w:val="left"/>
        <w:rPr>
          <w:sz w:val="21"/>
        </w:rPr>
      </w:pPr>
      <w:r>
        <mc:AlternateContent>
          <mc:Choice Requires="wps">
            <w:drawing>
              <wp:anchor distT="0" distB="0" distL="0" distR="0" simplePos="0" relativeHeight="251709440" behindDoc="1" locked="0" layoutInCell="1" allowOverlap="1">
                <wp:simplePos x="0" y="0"/>
                <wp:positionH relativeFrom="page">
                  <wp:posOffset>899795</wp:posOffset>
                </wp:positionH>
                <wp:positionV relativeFrom="paragraph">
                  <wp:posOffset>226695</wp:posOffset>
                </wp:positionV>
                <wp:extent cx="5400040"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70.85pt;margin-top:17.85pt;height:0.1pt;width:425.2pt;mso-position-horizontal-relative:page;mso-wrap-distance-bottom:0pt;mso-wrap-distance-top:0pt;z-index:-251607040;mso-width-relative:page;mso-height-relative:page;" filled="f" stroked="t" coordsize="5400040,1" o:gfxdata="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vUYNoAAAAJAQAADwAA&#10;AAAAAAABACAAAAAiAAAAZHJzL2Rvd25yZXYueG1sUEsBAhQAFAAAAAgAh07iQG7qk+UUAgAAfAQA&#10;AA4AAAAAAAAAAQAgAAAAKQEAAGRycy9lMm9Eb2MueG1sUEsFBgAAAAAGAAYAWQEAAK8FAAAAAA==&#10;" path="m0,0l5400001,0e">
                <v:fill on="f" focussize="0,0"/>
                <v:stroke weight="0.498031496062992pt" color="#000000" joinstyle="round"/>
                <v:imagedata o:title=""/>
                <o:lock v:ext="edit" aspectratio="f"/>
                <v:textbox inset="0mm,0mm,0mm,0mm"/>
                <w10:wrap type="topAndBottom"/>
              </v:shape>
            </w:pict>
          </mc:Fallback>
        </mc:AlternateContent>
      </w:r>
      <w:r>
        <w:rPr>
          <w:spacing w:val="-4"/>
          <w:sz w:val="21"/>
        </w:rPr>
        <w:t>重庆邮电大学本科毕业设计（论文</w:t>
      </w:r>
      <w:r>
        <w:rPr>
          <w:spacing w:val="-10"/>
          <w:sz w:val="21"/>
        </w:rPr>
        <w:t>）</w:t>
      </w:r>
    </w:p>
    <w:p w14:paraId="3BAD608A">
      <w:pPr>
        <w:pStyle w:val="6"/>
        <w:rPr>
          <w:sz w:val="20"/>
        </w:rPr>
      </w:pPr>
    </w:p>
    <w:p w14:paraId="06F364EF">
      <w:pPr>
        <w:pStyle w:val="6"/>
        <w:rPr>
          <w:sz w:val="20"/>
        </w:rPr>
      </w:pPr>
    </w:p>
    <w:p w14:paraId="7D7833A2">
      <w:pPr>
        <w:pStyle w:val="6"/>
        <w:rPr>
          <w:sz w:val="20"/>
        </w:rPr>
      </w:pPr>
    </w:p>
    <w:p w14:paraId="15B184C8">
      <w:pPr>
        <w:pStyle w:val="6"/>
        <w:rPr>
          <w:sz w:val="20"/>
        </w:rPr>
      </w:pPr>
    </w:p>
    <w:p w14:paraId="1EE05058">
      <w:pPr>
        <w:pStyle w:val="6"/>
        <w:rPr>
          <w:sz w:val="20"/>
        </w:rPr>
      </w:pPr>
    </w:p>
    <w:p w14:paraId="65342209">
      <w:pPr>
        <w:pStyle w:val="2"/>
        <w:spacing w:before="88" w:line="240" w:lineRule="auto"/>
      </w:pPr>
      <w:r>
        <w:rPr>
          <w:spacing w:val="-8"/>
        </w:rPr>
        <w:t>目录</w:t>
      </w:r>
    </w:p>
    <w:p w14:paraId="5E9C0197">
      <w:pPr>
        <w:pStyle w:val="6"/>
        <w:rPr>
          <w:rFonts w:ascii="Microsoft JhengHei"/>
          <w:b/>
          <w:sz w:val="20"/>
        </w:rPr>
      </w:pPr>
    </w:p>
    <w:p w14:paraId="393C3069">
      <w:pPr>
        <w:pStyle w:val="6"/>
        <w:spacing w:before="13" w:after="1"/>
        <w:rPr>
          <w:rFonts w:ascii="Microsoft JhengHei"/>
          <w:b/>
          <w:sz w:val="11"/>
        </w:rPr>
      </w:pPr>
    </w:p>
    <w:tbl>
      <w:tblPr>
        <w:tblStyle w:val="16"/>
        <w:tblW w:w="0" w:type="auto"/>
        <w:tblInd w:w="1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63"/>
        <w:gridCol w:w="7359"/>
        <w:gridCol w:w="382"/>
      </w:tblGrid>
      <w:tr w14:paraId="10B81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863" w:type="dxa"/>
          </w:tcPr>
          <w:p w14:paraId="60DA2E99">
            <w:pPr>
              <w:pStyle w:val="20"/>
              <w:spacing w:line="281" w:lineRule="exact"/>
              <w:ind w:left="50"/>
              <w:rPr>
                <w:rFonts w:ascii="宋体" w:eastAsia="宋体"/>
                <w:sz w:val="24"/>
              </w:rPr>
            </w:pPr>
            <w:r>
              <w:fldChar w:fldCharType="begin"/>
            </w:r>
            <w:r>
              <w:instrText xml:space="preserve"> HYPERLINK \l "_bookmark0" </w:instrText>
            </w:r>
            <w:r>
              <w:fldChar w:fldCharType="separate"/>
            </w:r>
            <w:r>
              <w:rPr>
                <w:rFonts w:ascii="宋体" w:eastAsia="宋体"/>
                <w:spacing w:val="-31"/>
                <w:sz w:val="24"/>
              </w:rPr>
              <w:t xml:space="preserve">第 </w:t>
            </w:r>
            <w:r>
              <w:rPr>
                <w:rFonts w:ascii="Times New Roman" w:eastAsia="Times New Roman"/>
                <w:sz w:val="24"/>
              </w:rPr>
              <w:t>1</w:t>
            </w:r>
            <w:r>
              <w:rPr>
                <w:rFonts w:ascii="Times New Roman" w:eastAsia="Times New Roman"/>
                <w:spacing w:val="-5"/>
                <w:sz w:val="24"/>
              </w:rPr>
              <w:t xml:space="preserve"> </w:t>
            </w:r>
            <w:r>
              <w:rPr>
                <w:rFonts w:ascii="宋体" w:eastAsia="宋体"/>
                <w:spacing w:val="-12"/>
                <w:sz w:val="24"/>
              </w:rPr>
              <w:t>章</w:t>
            </w:r>
            <w:r>
              <w:rPr>
                <w:rFonts w:ascii="宋体" w:eastAsia="宋体"/>
                <w:spacing w:val="-12"/>
                <w:sz w:val="24"/>
              </w:rPr>
              <w:fldChar w:fldCharType="end"/>
            </w:r>
          </w:p>
        </w:tc>
        <w:tc>
          <w:tcPr>
            <w:tcW w:w="7359" w:type="dxa"/>
          </w:tcPr>
          <w:p w14:paraId="1C33C50D">
            <w:pPr>
              <w:pStyle w:val="20"/>
              <w:spacing w:line="281" w:lineRule="exact"/>
              <w:ind w:left="97" w:right="98"/>
              <w:jc w:val="center"/>
              <w:rPr>
                <w:sz w:val="24"/>
              </w:rPr>
            </w:pPr>
            <w:r>
              <w:fldChar w:fldCharType="begin"/>
            </w:r>
            <w:r>
              <w:instrText xml:space="preserve"> HYPERLINK \l "_bookmark0" </w:instrText>
            </w:r>
            <w:r>
              <w:fldChar w:fldCharType="separate"/>
            </w:r>
            <w:r>
              <w:rPr>
                <w:rFonts w:ascii="宋体" w:hAnsi="宋体" w:eastAsia="宋体"/>
                <w:spacing w:val="-2"/>
                <w:sz w:val="24"/>
              </w:rPr>
              <w:t>引言</w:t>
            </w:r>
            <w:r>
              <w:rPr>
                <w:rFonts w:ascii="宋体" w:hAnsi="宋体" w:eastAsia="宋体"/>
                <w:spacing w:val="-2"/>
                <w:sz w:val="24"/>
              </w:rPr>
              <w:fldChar w:fldCharType="end"/>
            </w:r>
            <w:r>
              <w:rPr>
                <w:rFonts w:ascii="宋体" w:hAnsi="宋体" w:eastAsia="宋体"/>
                <w:spacing w:val="7"/>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10"/>
                <w:sz w:val="24"/>
              </w:rPr>
              <w:t>·</w:t>
            </w:r>
          </w:p>
        </w:tc>
        <w:tc>
          <w:tcPr>
            <w:tcW w:w="382" w:type="dxa"/>
          </w:tcPr>
          <w:p w14:paraId="7F34175D">
            <w:pPr>
              <w:pStyle w:val="20"/>
              <w:spacing w:line="266" w:lineRule="exact"/>
              <w:ind w:left="161"/>
              <w:jc w:val="center"/>
              <w:rPr>
                <w:rFonts w:ascii="Times New Roman"/>
                <w:b/>
                <w:sz w:val="24"/>
              </w:rPr>
            </w:pPr>
            <w:r>
              <w:rPr>
                <w:rFonts w:ascii="Times New Roman"/>
                <w:b/>
                <w:sz w:val="24"/>
              </w:rPr>
              <w:t>1</w:t>
            </w:r>
          </w:p>
        </w:tc>
      </w:tr>
      <w:tr w14:paraId="70953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04F4A2B2">
            <w:pPr>
              <w:pStyle w:val="20"/>
              <w:spacing w:before="106"/>
              <w:ind w:left="410"/>
              <w:rPr>
                <w:rFonts w:ascii="Times New Roman"/>
                <w:sz w:val="21"/>
              </w:rPr>
            </w:pPr>
            <w:r>
              <w:fldChar w:fldCharType="begin"/>
            </w:r>
            <w:r>
              <w:instrText xml:space="preserve"> HYPERLINK \l "_bookmark1" </w:instrText>
            </w:r>
            <w:r>
              <w:fldChar w:fldCharType="separate"/>
            </w:r>
            <w:r>
              <w:rPr>
                <w:rFonts w:ascii="Times New Roman"/>
                <w:spacing w:val="-5"/>
                <w:sz w:val="21"/>
              </w:rPr>
              <w:t>1.1</w:t>
            </w:r>
            <w:r>
              <w:rPr>
                <w:rFonts w:ascii="Times New Roman"/>
                <w:spacing w:val="-5"/>
                <w:sz w:val="21"/>
              </w:rPr>
              <w:fldChar w:fldCharType="end"/>
            </w:r>
          </w:p>
        </w:tc>
        <w:tc>
          <w:tcPr>
            <w:tcW w:w="7359" w:type="dxa"/>
          </w:tcPr>
          <w:p w14:paraId="3ADE1F61">
            <w:pPr>
              <w:pStyle w:val="20"/>
              <w:spacing w:before="74"/>
              <w:ind w:left="100" w:right="97"/>
              <w:jc w:val="center"/>
              <w:rPr>
                <w:sz w:val="24"/>
              </w:rPr>
            </w:pPr>
            <w:r>
              <w:fldChar w:fldCharType="begin"/>
            </w:r>
            <w:r>
              <w:instrText xml:space="preserve"> HYPERLINK \l "_bookmark1" </w:instrText>
            </w:r>
            <w:r>
              <w:fldChar w:fldCharType="separate"/>
            </w:r>
            <w:r>
              <w:rPr>
                <w:rFonts w:ascii="宋体" w:hAnsi="宋体" w:eastAsia="宋体"/>
                <w:spacing w:val="-2"/>
                <w:sz w:val="21"/>
              </w:rPr>
              <w:t>研究背景和意义</w:t>
            </w:r>
            <w:r>
              <w:rPr>
                <w:rFonts w:ascii="宋体" w:hAnsi="宋体" w:eastAsia="宋体"/>
                <w:spacing w:val="-2"/>
                <w:sz w:val="21"/>
              </w:rPr>
              <w:fldChar w:fldCharType="end"/>
            </w:r>
            <w:r>
              <w:rPr>
                <w:rFonts w:ascii="宋体" w:hAnsi="宋体" w:eastAsia="宋体"/>
                <w:spacing w:val="-8"/>
                <w:sz w:val="21"/>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6F246D11">
            <w:pPr>
              <w:pStyle w:val="20"/>
              <w:spacing w:before="78"/>
              <w:ind w:left="161"/>
              <w:jc w:val="center"/>
              <w:rPr>
                <w:rFonts w:ascii="Times New Roman"/>
                <w:sz w:val="24"/>
              </w:rPr>
            </w:pPr>
            <w:r>
              <w:rPr>
                <w:rFonts w:ascii="Times New Roman"/>
                <w:sz w:val="24"/>
              </w:rPr>
              <w:t>1</w:t>
            </w:r>
          </w:p>
        </w:tc>
      </w:tr>
      <w:tr w14:paraId="55918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225966C0">
            <w:pPr>
              <w:pStyle w:val="20"/>
              <w:spacing w:before="106"/>
              <w:ind w:left="410"/>
              <w:rPr>
                <w:rFonts w:ascii="Times New Roman"/>
                <w:sz w:val="21"/>
              </w:rPr>
            </w:pPr>
            <w:r>
              <w:fldChar w:fldCharType="begin"/>
            </w:r>
            <w:r>
              <w:instrText xml:space="preserve"> HYPERLINK \l "_bookmark2" </w:instrText>
            </w:r>
            <w:r>
              <w:fldChar w:fldCharType="separate"/>
            </w:r>
            <w:r>
              <w:rPr>
                <w:rFonts w:ascii="Times New Roman"/>
                <w:spacing w:val="-5"/>
                <w:sz w:val="21"/>
              </w:rPr>
              <w:t>1.2</w:t>
            </w:r>
            <w:r>
              <w:rPr>
                <w:rFonts w:ascii="Times New Roman"/>
                <w:spacing w:val="-5"/>
                <w:sz w:val="21"/>
              </w:rPr>
              <w:fldChar w:fldCharType="end"/>
            </w:r>
          </w:p>
        </w:tc>
        <w:tc>
          <w:tcPr>
            <w:tcW w:w="7359" w:type="dxa"/>
          </w:tcPr>
          <w:p w14:paraId="5E73D0F0">
            <w:pPr>
              <w:pStyle w:val="20"/>
              <w:spacing w:before="74"/>
              <w:ind w:left="100" w:right="97"/>
              <w:jc w:val="center"/>
              <w:rPr>
                <w:sz w:val="24"/>
              </w:rPr>
            </w:pPr>
            <w:r>
              <w:fldChar w:fldCharType="begin"/>
            </w:r>
            <w:r>
              <w:instrText xml:space="preserve"> HYPERLINK \l "_bookmark2" </w:instrText>
            </w:r>
            <w:r>
              <w:fldChar w:fldCharType="separate"/>
            </w:r>
            <w:r>
              <w:rPr>
                <w:rFonts w:ascii="宋体" w:hAnsi="宋体" w:eastAsia="宋体"/>
                <w:spacing w:val="-2"/>
                <w:sz w:val="21"/>
              </w:rPr>
              <w:t>国内外研究现状</w:t>
            </w:r>
            <w:r>
              <w:rPr>
                <w:rFonts w:ascii="宋体" w:hAnsi="宋体" w:eastAsia="宋体"/>
                <w:spacing w:val="-2"/>
                <w:sz w:val="21"/>
              </w:rPr>
              <w:fldChar w:fldCharType="end"/>
            </w:r>
            <w:r>
              <w:rPr>
                <w:rFonts w:ascii="宋体" w:hAnsi="宋体" w:eastAsia="宋体"/>
                <w:spacing w:val="-8"/>
                <w:sz w:val="21"/>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2AAF7A1F">
            <w:pPr>
              <w:pStyle w:val="20"/>
              <w:spacing w:before="78"/>
              <w:ind w:left="161"/>
              <w:jc w:val="center"/>
              <w:rPr>
                <w:rFonts w:ascii="Times New Roman"/>
                <w:sz w:val="24"/>
              </w:rPr>
            </w:pPr>
            <w:r>
              <w:rPr>
                <w:rFonts w:ascii="Times New Roman"/>
                <w:sz w:val="24"/>
              </w:rPr>
              <w:t>2</w:t>
            </w:r>
          </w:p>
        </w:tc>
      </w:tr>
      <w:tr w14:paraId="17E40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663225C7">
            <w:pPr>
              <w:pStyle w:val="20"/>
              <w:rPr>
                <w:rFonts w:ascii="Times New Roman"/>
                <w:sz w:val="22"/>
              </w:rPr>
            </w:pPr>
          </w:p>
        </w:tc>
        <w:tc>
          <w:tcPr>
            <w:tcW w:w="7359" w:type="dxa"/>
          </w:tcPr>
          <w:p w14:paraId="1AE42FB3">
            <w:pPr>
              <w:pStyle w:val="20"/>
              <w:tabs>
                <w:tab w:val="left" w:pos="866"/>
              </w:tabs>
              <w:spacing w:before="74"/>
              <w:ind w:left="99"/>
              <w:rPr>
                <w:sz w:val="24"/>
              </w:rPr>
            </w:pPr>
            <w:r>
              <w:fldChar w:fldCharType="begin"/>
            </w:r>
            <w:r>
              <w:instrText xml:space="preserve"> HYPERLINK \l "_bookmark3" </w:instrText>
            </w:r>
            <w:r>
              <w:fldChar w:fldCharType="separate"/>
            </w:r>
            <w:r>
              <w:rPr>
                <w:rFonts w:ascii="Times New Roman" w:hAnsi="Times New Roman" w:eastAsia="Times New Roman"/>
                <w:spacing w:val="-2"/>
                <w:sz w:val="21"/>
              </w:rPr>
              <w:t>1.2.1</w:t>
            </w:r>
            <w:r>
              <w:rPr>
                <w:rFonts w:ascii="Times New Roman" w:hAnsi="Times New Roman" w:eastAsia="Times New Roman"/>
                <w:sz w:val="21"/>
              </w:rPr>
              <w:tab/>
            </w:r>
            <w:r>
              <w:rPr>
                <w:rFonts w:ascii="宋体" w:hAnsi="宋体" w:eastAsia="宋体"/>
                <w:spacing w:val="-2"/>
                <w:sz w:val="21"/>
              </w:rPr>
              <w:t>国外研究现状</w:t>
            </w:r>
            <w:r>
              <w:rPr>
                <w:rFonts w:ascii="宋体" w:hAnsi="宋体" w:eastAsia="宋体"/>
                <w:spacing w:val="-2"/>
                <w:sz w:val="21"/>
              </w:rPr>
              <w:fldChar w:fldCharType="end"/>
            </w:r>
            <w:r>
              <w:rPr>
                <w:rFonts w:ascii="宋体" w:hAnsi="宋体" w:eastAsia="宋体"/>
                <w:spacing w:val="-33"/>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10"/>
                <w:sz w:val="24"/>
              </w:rPr>
              <w:t>·</w:t>
            </w:r>
          </w:p>
        </w:tc>
        <w:tc>
          <w:tcPr>
            <w:tcW w:w="382" w:type="dxa"/>
          </w:tcPr>
          <w:p w14:paraId="252CE5E3">
            <w:pPr>
              <w:pStyle w:val="20"/>
              <w:spacing w:before="78"/>
              <w:ind w:left="161"/>
              <w:jc w:val="center"/>
              <w:rPr>
                <w:rFonts w:ascii="Times New Roman"/>
                <w:sz w:val="24"/>
              </w:rPr>
            </w:pPr>
            <w:r>
              <w:rPr>
                <w:rFonts w:ascii="Times New Roman"/>
                <w:sz w:val="24"/>
              </w:rPr>
              <w:t>2</w:t>
            </w:r>
          </w:p>
        </w:tc>
      </w:tr>
      <w:tr w14:paraId="7069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1C4F67D7">
            <w:pPr>
              <w:pStyle w:val="20"/>
              <w:rPr>
                <w:rFonts w:ascii="Times New Roman"/>
                <w:sz w:val="22"/>
              </w:rPr>
            </w:pPr>
          </w:p>
        </w:tc>
        <w:tc>
          <w:tcPr>
            <w:tcW w:w="7359" w:type="dxa"/>
          </w:tcPr>
          <w:p w14:paraId="0F9B774E">
            <w:pPr>
              <w:pStyle w:val="20"/>
              <w:tabs>
                <w:tab w:val="left" w:pos="866"/>
              </w:tabs>
              <w:spacing w:before="74"/>
              <w:ind w:left="99"/>
              <w:rPr>
                <w:sz w:val="24"/>
              </w:rPr>
            </w:pPr>
            <w:r>
              <w:fldChar w:fldCharType="begin"/>
            </w:r>
            <w:r>
              <w:instrText xml:space="preserve"> HYPERLINK \l "_bookmark4" </w:instrText>
            </w:r>
            <w:r>
              <w:fldChar w:fldCharType="separate"/>
            </w:r>
            <w:r>
              <w:rPr>
                <w:rFonts w:ascii="Times New Roman" w:hAnsi="Times New Roman" w:eastAsia="Times New Roman"/>
                <w:spacing w:val="-2"/>
                <w:sz w:val="21"/>
              </w:rPr>
              <w:t>1.2.2</w:t>
            </w:r>
            <w:r>
              <w:rPr>
                <w:rFonts w:ascii="Times New Roman" w:hAnsi="Times New Roman" w:eastAsia="Times New Roman"/>
                <w:sz w:val="21"/>
              </w:rPr>
              <w:tab/>
            </w:r>
            <w:r>
              <w:rPr>
                <w:rFonts w:ascii="宋体" w:hAnsi="宋体" w:eastAsia="宋体"/>
                <w:spacing w:val="-2"/>
                <w:sz w:val="21"/>
              </w:rPr>
              <w:t>国内研究现状</w:t>
            </w:r>
            <w:r>
              <w:rPr>
                <w:rFonts w:ascii="宋体" w:hAnsi="宋体" w:eastAsia="宋体"/>
                <w:spacing w:val="-2"/>
                <w:sz w:val="21"/>
              </w:rPr>
              <w:fldChar w:fldCharType="end"/>
            </w:r>
            <w:r>
              <w:rPr>
                <w:rFonts w:ascii="宋体" w:hAnsi="宋体" w:eastAsia="宋体"/>
                <w:spacing w:val="-33"/>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10"/>
                <w:sz w:val="24"/>
              </w:rPr>
              <w:t>·</w:t>
            </w:r>
          </w:p>
        </w:tc>
        <w:tc>
          <w:tcPr>
            <w:tcW w:w="382" w:type="dxa"/>
          </w:tcPr>
          <w:p w14:paraId="3638FF2C">
            <w:pPr>
              <w:pStyle w:val="20"/>
              <w:spacing w:before="78"/>
              <w:ind w:left="161"/>
              <w:jc w:val="center"/>
              <w:rPr>
                <w:rFonts w:ascii="Times New Roman"/>
                <w:sz w:val="24"/>
              </w:rPr>
            </w:pPr>
            <w:r>
              <w:rPr>
                <w:rFonts w:ascii="Times New Roman"/>
                <w:sz w:val="24"/>
              </w:rPr>
              <w:t>2</w:t>
            </w:r>
          </w:p>
        </w:tc>
      </w:tr>
      <w:tr w14:paraId="7816F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863" w:type="dxa"/>
          </w:tcPr>
          <w:p w14:paraId="55AE222A">
            <w:pPr>
              <w:pStyle w:val="20"/>
              <w:spacing w:before="106"/>
              <w:ind w:left="410"/>
              <w:rPr>
                <w:rFonts w:ascii="Times New Roman"/>
                <w:sz w:val="21"/>
              </w:rPr>
            </w:pPr>
            <w:r>
              <w:fldChar w:fldCharType="begin"/>
            </w:r>
            <w:r>
              <w:instrText xml:space="preserve"> HYPERLINK \l "_bookmark5" </w:instrText>
            </w:r>
            <w:r>
              <w:fldChar w:fldCharType="separate"/>
            </w:r>
            <w:r>
              <w:rPr>
                <w:rFonts w:ascii="Times New Roman"/>
                <w:spacing w:val="-5"/>
                <w:sz w:val="21"/>
              </w:rPr>
              <w:t>1.3</w:t>
            </w:r>
            <w:r>
              <w:rPr>
                <w:rFonts w:ascii="Times New Roman"/>
                <w:spacing w:val="-5"/>
                <w:sz w:val="21"/>
              </w:rPr>
              <w:fldChar w:fldCharType="end"/>
            </w:r>
          </w:p>
        </w:tc>
        <w:tc>
          <w:tcPr>
            <w:tcW w:w="7359" w:type="dxa"/>
          </w:tcPr>
          <w:p w14:paraId="2FBC4085">
            <w:pPr>
              <w:pStyle w:val="20"/>
              <w:spacing w:before="74"/>
              <w:ind w:left="100" w:right="96"/>
              <w:jc w:val="center"/>
              <w:rPr>
                <w:sz w:val="24"/>
              </w:rPr>
            </w:pPr>
            <w:r>
              <w:fldChar w:fldCharType="begin"/>
            </w:r>
            <w:r>
              <w:instrText xml:space="preserve"> HYPERLINK \l "_bookmark5" </w:instrText>
            </w:r>
            <w:r>
              <w:fldChar w:fldCharType="separate"/>
            </w:r>
            <w:r>
              <w:rPr>
                <w:rFonts w:ascii="宋体" w:hAnsi="宋体" w:eastAsia="宋体"/>
                <w:spacing w:val="-2"/>
                <w:sz w:val="21"/>
              </w:rPr>
              <w:t>主要内容和工作安排</w:t>
            </w:r>
            <w:r>
              <w:rPr>
                <w:rFonts w:ascii="宋体" w:hAnsi="宋体" w:eastAsia="宋体"/>
                <w:spacing w:val="-2"/>
                <w:sz w:val="21"/>
              </w:rPr>
              <w:fldChar w:fldCharType="end"/>
            </w:r>
            <w:r>
              <w:rPr>
                <w:rFonts w:ascii="宋体" w:hAnsi="宋体" w:eastAsia="宋体"/>
                <w:spacing w:val="1"/>
                <w:sz w:val="21"/>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10"/>
                <w:sz w:val="24"/>
              </w:rPr>
              <w:t>·</w:t>
            </w:r>
          </w:p>
        </w:tc>
        <w:tc>
          <w:tcPr>
            <w:tcW w:w="382" w:type="dxa"/>
          </w:tcPr>
          <w:p w14:paraId="16C49254">
            <w:pPr>
              <w:pStyle w:val="20"/>
              <w:spacing w:before="78"/>
              <w:ind w:left="161"/>
              <w:jc w:val="center"/>
              <w:rPr>
                <w:rFonts w:ascii="Times New Roman"/>
                <w:sz w:val="24"/>
              </w:rPr>
            </w:pPr>
            <w:r>
              <w:rPr>
                <w:rFonts w:ascii="Times New Roman"/>
                <w:sz w:val="24"/>
              </w:rPr>
              <w:t>2</w:t>
            </w:r>
          </w:p>
        </w:tc>
      </w:tr>
      <w:tr w14:paraId="68FA5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863" w:type="dxa"/>
          </w:tcPr>
          <w:p w14:paraId="21F992C2">
            <w:pPr>
              <w:pStyle w:val="20"/>
              <w:spacing w:before="155"/>
              <w:ind w:left="50"/>
              <w:rPr>
                <w:rFonts w:ascii="宋体" w:eastAsia="宋体"/>
                <w:sz w:val="24"/>
              </w:rPr>
            </w:pPr>
            <w:r>
              <w:fldChar w:fldCharType="begin"/>
            </w:r>
            <w:r>
              <w:instrText xml:space="preserve"> HYPERLINK \l "_bookmark6" </w:instrText>
            </w:r>
            <w:r>
              <w:fldChar w:fldCharType="separate"/>
            </w:r>
            <w:r>
              <w:rPr>
                <w:rFonts w:ascii="宋体" w:eastAsia="宋体"/>
                <w:spacing w:val="-31"/>
                <w:sz w:val="24"/>
              </w:rPr>
              <w:t xml:space="preserve">第 </w:t>
            </w:r>
            <w:r>
              <w:rPr>
                <w:rFonts w:ascii="Times New Roman" w:eastAsia="Times New Roman"/>
                <w:sz w:val="24"/>
              </w:rPr>
              <w:t>2</w:t>
            </w:r>
            <w:r>
              <w:rPr>
                <w:rFonts w:ascii="Times New Roman" w:eastAsia="Times New Roman"/>
                <w:spacing w:val="-5"/>
                <w:sz w:val="24"/>
              </w:rPr>
              <w:t xml:space="preserve"> </w:t>
            </w:r>
            <w:r>
              <w:rPr>
                <w:rFonts w:ascii="宋体" w:eastAsia="宋体"/>
                <w:spacing w:val="-12"/>
                <w:sz w:val="24"/>
              </w:rPr>
              <w:t>章</w:t>
            </w:r>
            <w:r>
              <w:rPr>
                <w:rFonts w:ascii="宋体" w:eastAsia="宋体"/>
                <w:spacing w:val="-12"/>
                <w:sz w:val="24"/>
              </w:rPr>
              <w:fldChar w:fldCharType="end"/>
            </w:r>
          </w:p>
        </w:tc>
        <w:tc>
          <w:tcPr>
            <w:tcW w:w="7359" w:type="dxa"/>
          </w:tcPr>
          <w:p w14:paraId="612E564B">
            <w:pPr>
              <w:pStyle w:val="20"/>
              <w:spacing w:before="155"/>
              <w:ind w:left="98" w:right="98"/>
              <w:jc w:val="center"/>
              <w:rPr>
                <w:sz w:val="24"/>
              </w:rPr>
            </w:pPr>
            <w:r>
              <w:fldChar w:fldCharType="begin"/>
            </w:r>
            <w:r>
              <w:instrText xml:space="preserve"> HYPERLINK \l "_bookmark6" </w:instrText>
            </w:r>
            <w:r>
              <w:fldChar w:fldCharType="separate"/>
            </w:r>
            <w:r>
              <w:rPr>
                <w:rFonts w:ascii="宋体" w:hAnsi="宋体" w:eastAsia="宋体"/>
                <w:spacing w:val="-2"/>
                <w:sz w:val="24"/>
              </w:rPr>
              <w:t>相关工作</w:t>
            </w:r>
            <w:r>
              <w:rPr>
                <w:rFonts w:ascii="宋体" w:hAnsi="宋体" w:eastAsia="宋体"/>
                <w:spacing w:val="-2"/>
                <w:sz w:val="24"/>
              </w:rPr>
              <w:fldChar w:fldCharType="end"/>
            </w:r>
            <w:r>
              <w:rPr>
                <w:rFonts w:ascii="宋体" w:hAnsi="宋体" w:eastAsia="宋体"/>
                <w:spacing w:val="-44"/>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27002C90">
            <w:pPr>
              <w:pStyle w:val="20"/>
              <w:spacing w:before="171"/>
              <w:ind w:left="161"/>
              <w:jc w:val="center"/>
              <w:rPr>
                <w:rFonts w:ascii="Times New Roman"/>
                <w:b/>
                <w:sz w:val="24"/>
              </w:rPr>
            </w:pPr>
            <w:r>
              <w:rPr>
                <w:rFonts w:ascii="Times New Roman"/>
                <w:b/>
                <w:sz w:val="24"/>
              </w:rPr>
              <w:t>4</w:t>
            </w:r>
          </w:p>
        </w:tc>
      </w:tr>
      <w:tr w14:paraId="72C46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2DF2AED6">
            <w:pPr>
              <w:pStyle w:val="20"/>
              <w:spacing w:before="106"/>
              <w:ind w:left="410"/>
              <w:rPr>
                <w:rFonts w:ascii="Times New Roman"/>
                <w:sz w:val="21"/>
              </w:rPr>
            </w:pPr>
            <w:r>
              <w:fldChar w:fldCharType="begin"/>
            </w:r>
            <w:r>
              <w:instrText xml:space="preserve"> HYPERLINK \l "_bookmark7" </w:instrText>
            </w:r>
            <w:r>
              <w:fldChar w:fldCharType="separate"/>
            </w:r>
            <w:r>
              <w:rPr>
                <w:rFonts w:ascii="Times New Roman"/>
                <w:spacing w:val="-5"/>
                <w:sz w:val="21"/>
              </w:rPr>
              <w:t>2.1</w:t>
            </w:r>
            <w:r>
              <w:rPr>
                <w:rFonts w:ascii="Times New Roman"/>
                <w:spacing w:val="-5"/>
                <w:sz w:val="21"/>
              </w:rPr>
              <w:fldChar w:fldCharType="end"/>
            </w:r>
          </w:p>
        </w:tc>
        <w:tc>
          <w:tcPr>
            <w:tcW w:w="7359" w:type="dxa"/>
          </w:tcPr>
          <w:p w14:paraId="480F4A90">
            <w:pPr>
              <w:pStyle w:val="20"/>
              <w:spacing w:before="74"/>
              <w:ind w:left="100" w:right="94"/>
              <w:jc w:val="center"/>
              <w:rPr>
                <w:sz w:val="24"/>
              </w:rPr>
            </w:pPr>
            <w:r>
              <w:fldChar w:fldCharType="begin"/>
            </w:r>
            <w:r>
              <w:instrText xml:space="preserve"> HYPERLINK \l "_bookmark7" </w:instrText>
            </w:r>
            <w:r>
              <w:fldChar w:fldCharType="separate"/>
            </w:r>
            <w:r>
              <w:rPr>
                <w:rFonts w:ascii="宋体" w:hAnsi="宋体" w:eastAsia="宋体"/>
                <w:spacing w:val="-2"/>
                <w:sz w:val="21"/>
              </w:rPr>
              <w:t>基于卷积神经网络的图像分类方法</w:t>
            </w:r>
            <w:r>
              <w:rPr>
                <w:rFonts w:ascii="宋体" w:hAnsi="宋体" w:eastAsia="宋体"/>
                <w:spacing w:val="-2"/>
                <w:sz w:val="21"/>
              </w:rPr>
              <w:fldChar w:fldCharType="end"/>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1"/>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1"/>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10"/>
                <w:sz w:val="24"/>
              </w:rPr>
              <w:t>·</w:t>
            </w:r>
          </w:p>
        </w:tc>
        <w:tc>
          <w:tcPr>
            <w:tcW w:w="382" w:type="dxa"/>
          </w:tcPr>
          <w:p w14:paraId="787D632C">
            <w:pPr>
              <w:pStyle w:val="20"/>
              <w:spacing w:before="78"/>
              <w:ind w:left="161"/>
              <w:jc w:val="center"/>
              <w:rPr>
                <w:rFonts w:ascii="Times New Roman"/>
                <w:sz w:val="24"/>
              </w:rPr>
            </w:pPr>
            <w:r>
              <w:rPr>
                <w:rFonts w:ascii="Times New Roman"/>
                <w:sz w:val="24"/>
              </w:rPr>
              <w:t>4</w:t>
            </w:r>
          </w:p>
        </w:tc>
      </w:tr>
      <w:tr w14:paraId="74869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6F4317C6">
            <w:pPr>
              <w:pStyle w:val="20"/>
              <w:spacing w:before="106"/>
              <w:ind w:left="410"/>
              <w:rPr>
                <w:rFonts w:ascii="Times New Roman"/>
                <w:sz w:val="21"/>
              </w:rPr>
            </w:pPr>
            <w:r>
              <w:fldChar w:fldCharType="begin"/>
            </w:r>
            <w:r>
              <w:instrText xml:space="preserve"> HYPERLINK \l "_bookmark8" </w:instrText>
            </w:r>
            <w:r>
              <w:fldChar w:fldCharType="separate"/>
            </w:r>
            <w:r>
              <w:rPr>
                <w:rFonts w:ascii="Times New Roman"/>
                <w:spacing w:val="-5"/>
                <w:sz w:val="21"/>
              </w:rPr>
              <w:t>2.2</w:t>
            </w:r>
            <w:r>
              <w:rPr>
                <w:rFonts w:ascii="Times New Roman"/>
                <w:spacing w:val="-5"/>
                <w:sz w:val="21"/>
              </w:rPr>
              <w:fldChar w:fldCharType="end"/>
            </w:r>
          </w:p>
        </w:tc>
        <w:tc>
          <w:tcPr>
            <w:tcW w:w="7359" w:type="dxa"/>
          </w:tcPr>
          <w:p w14:paraId="110E9433">
            <w:pPr>
              <w:pStyle w:val="20"/>
              <w:spacing w:before="74"/>
              <w:ind w:left="100" w:right="94"/>
              <w:jc w:val="center"/>
              <w:rPr>
                <w:sz w:val="24"/>
              </w:rPr>
            </w:pPr>
            <w:r>
              <w:fldChar w:fldCharType="begin"/>
            </w:r>
            <w:r>
              <w:instrText xml:space="preserve"> HYPERLINK \l "_bookmark8" </w:instrText>
            </w:r>
            <w:r>
              <w:fldChar w:fldCharType="separate"/>
            </w:r>
            <w:r>
              <w:rPr>
                <w:rFonts w:ascii="宋体" w:hAnsi="宋体" w:eastAsia="宋体"/>
                <w:spacing w:val="-19"/>
                <w:sz w:val="21"/>
              </w:rPr>
              <w:t xml:space="preserve">基于 </w:t>
            </w:r>
            <w:r>
              <w:rPr>
                <w:rFonts w:ascii="Times New Roman" w:hAnsi="Times New Roman" w:eastAsia="Times New Roman"/>
                <w:spacing w:val="-2"/>
                <w:sz w:val="21"/>
              </w:rPr>
              <w:t>Transformer</w:t>
            </w:r>
            <w:r>
              <w:rPr>
                <w:rFonts w:ascii="Times New Roman" w:hAnsi="Times New Roman" w:eastAsia="Times New Roman"/>
                <w:spacing w:val="1"/>
                <w:sz w:val="21"/>
              </w:rPr>
              <w:t xml:space="preserve"> </w:t>
            </w:r>
            <w:r>
              <w:rPr>
                <w:rFonts w:ascii="宋体" w:hAnsi="宋体" w:eastAsia="宋体"/>
                <w:spacing w:val="-2"/>
                <w:sz w:val="21"/>
              </w:rPr>
              <w:t>的图像分类方法</w:t>
            </w:r>
            <w:r>
              <w:rPr>
                <w:rFonts w:ascii="宋体" w:hAnsi="宋体" w:eastAsia="宋体"/>
                <w:spacing w:val="-2"/>
                <w:sz w:val="21"/>
              </w:rPr>
              <w:fldChar w:fldCharType="end"/>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1"/>
                <w:sz w:val="24"/>
              </w:rPr>
              <w:t xml:space="preserve"> </w:t>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1"/>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1"/>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1"/>
                <w:sz w:val="24"/>
              </w:rPr>
              <w:t xml:space="preserve"> </w:t>
            </w:r>
            <w:r>
              <w:rPr>
                <w:spacing w:val="-10"/>
                <w:sz w:val="24"/>
              </w:rPr>
              <w:t>·</w:t>
            </w:r>
          </w:p>
        </w:tc>
        <w:tc>
          <w:tcPr>
            <w:tcW w:w="382" w:type="dxa"/>
          </w:tcPr>
          <w:p w14:paraId="6E24514A">
            <w:pPr>
              <w:pStyle w:val="20"/>
              <w:spacing w:before="78"/>
              <w:ind w:left="161"/>
              <w:jc w:val="center"/>
              <w:rPr>
                <w:rFonts w:ascii="Times New Roman"/>
                <w:sz w:val="24"/>
              </w:rPr>
            </w:pPr>
            <w:r>
              <w:rPr>
                <w:rFonts w:ascii="Times New Roman"/>
                <w:sz w:val="24"/>
              </w:rPr>
              <w:t>5</w:t>
            </w:r>
          </w:p>
        </w:tc>
      </w:tr>
      <w:tr w14:paraId="113EB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4680C7D4">
            <w:pPr>
              <w:pStyle w:val="20"/>
              <w:rPr>
                <w:rFonts w:ascii="Times New Roman"/>
                <w:sz w:val="22"/>
              </w:rPr>
            </w:pPr>
          </w:p>
        </w:tc>
        <w:tc>
          <w:tcPr>
            <w:tcW w:w="7359" w:type="dxa"/>
          </w:tcPr>
          <w:p w14:paraId="03C0EDA5">
            <w:pPr>
              <w:pStyle w:val="20"/>
              <w:tabs>
                <w:tab w:val="left" w:pos="866"/>
              </w:tabs>
              <w:spacing w:before="74"/>
              <w:ind w:left="99"/>
              <w:rPr>
                <w:sz w:val="24"/>
              </w:rPr>
            </w:pPr>
            <w:r>
              <w:fldChar w:fldCharType="begin"/>
            </w:r>
            <w:r>
              <w:instrText xml:space="preserve"> HYPERLINK \l "_bookmark9" </w:instrText>
            </w:r>
            <w:r>
              <w:fldChar w:fldCharType="separate"/>
            </w:r>
            <w:r>
              <w:rPr>
                <w:rFonts w:ascii="Times New Roman" w:hAnsi="Times New Roman"/>
                <w:spacing w:val="-2"/>
                <w:sz w:val="21"/>
              </w:rPr>
              <w:t>2.2.1</w:t>
            </w:r>
            <w:r>
              <w:rPr>
                <w:rFonts w:ascii="Times New Roman" w:hAnsi="Times New Roman"/>
                <w:sz w:val="21"/>
              </w:rPr>
              <w:tab/>
            </w:r>
            <w:r>
              <w:rPr>
                <w:rFonts w:ascii="Times New Roman" w:hAnsi="Times New Roman"/>
                <w:spacing w:val="-2"/>
                <w:sz w:val="21"/>
              </w:rPr>
              <w:t>Vision</w:t>
            </w:r>
            <w:r>
              <w:rPr>
                <w:rFonts w:ascii="Times New Roman" w:hAnsi="Times New Roman"/>
                <w:spacing w:val="-1"/>
                <w:sz w:val="21"/>
              </w:rPr>
              <w:t xml:space="preserve"> </w:t>
            </w:r>
            <w:r>
              <w:rPr>
                <w:rFonts w:ascii="Times New Roman" w:hAnsi="Times New Roman"/>
                <w:spacing w:val="-2"/>
                <w:sz w:val="21"/>
              </w:rPr>
              <w:t>Transformer</w:t>
            </w:r>
            <w:r>
              <w:rPr>
                <w:rFonts w:ascii="Times New Roman" w:hAnsi="Times New Roman"/>
                <w:spacing w:val="-2"/>
                <w:sz w:val="21"/>
              </w:rPr>
              <w:fldChar w:fldCharType="end"/>
            </w:r>
            <w:r>
              <w:rPr>
                <w:rFonts w:ascii="Times New Roman" w:hAnsi="Times New Roman"/>
                <w:spacing w:val="66"/>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20B0C37E">
            <w:pPr>
              <w:pStyle w:val="20"/>
              <w:spacing w:before="78"/>
              <w:ind w:left="161"/>
              <w:jc w:val="center"/>
              <w:rPr>
                <w:rFonts w:ascii="Times New Roman"/>
                <w:sz w:val="24"/>
              </w:rPr>
            </w:pPr>
            <w:r>
              <w:rPr>
                <w:rFonts w:ascii="Times New Roman"/>
                <w:sz w:val="24"/>
              </w:rPr>
              <w:t>5</w:t>
            </w:r>
          </w:p>
        </w:tc>
      </w:tr>
      <w:tr w14:paraId="4F827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39F004AE">
            <w:pPr>
              <w:pStyle w:val="20"/>
              <w:rPr>
                <w:rFonts w:ascii="Times New Roman"/>
                <w:sz w:val="22"/>
              </w:rPr>
            </w:pPr>
          </w:p>
        </w:tc>
        <w:tc>
          <w:tcPr>
            <w:tcW w:w="7359" w:type="dxa"/>
          </w:tcPr>
          <w:p w14:paraId="1137B464">
            <w:pPr>
              <w:pStyle w:val="20"/>
              <w:tabs>
                <w:tab w:val="left" w:pos="866"/>
              </w:tabs>
              <w:spacing w:before="74"/>
              <w:ind w:left="99"/>
              <w:rPr>
                <w:sz w:val="24"/>
              </w:rPr>
            </w:pPr>
            <w:r>
              <w:fldChar w:fldCharType="begin"/>
            </w:r>
            <w:r>
              <w:instrText xml:space="preserve"> HYPERLINK \l "_bookmark10" </w:instrText>
            </w:r>
            <w:r>
              <w:fldChar w:fldCharType="separate"/>
            </w:r>
            <w:r>
              <w:rPr>
                <w:rFonts w:ascii="Times New Roman" w:hAnsi="Times New Roman"/>
                <w:spacing w:val="-2"/>
                <w:sz w:val="21"/>
              </w:rPr>
              <w:t>2.2.2</w:t>
            </w:r>
            <w:r>
              <w:rPr>
                <w:rFonts w:ascii="Times New Roman" w:hAnsi="Times New Roman"/>
                <w:sz w:val="21"/>
              </w:rPr>
              <w:tab/>
            </w:r>
            <w:r>
              <w:rPr>
                <w:rFonts w:ascii="Times New Roman" w:hAnsi="Times New Roman"/>
                <w:spacing w:val="-2"/>
                <w:sz w:val="21"/>
              </w:rPr>
              <w:t>Swin</w:t>
            </w:r>
            <w:r>
              <w:rPr>
                <w:rFonts w:ascii="Times New Roman" w:hAnsi="Times New Roman"/>
                <w:spacing w:val="-1"/>
                <w:sz w:val="21"/>
              </w:rPr>
              <w:t xml:space="preserve"> </w:t>
            </w:r>
            <w:r>
              <w:rPr>
                <w:rFonts w:ascii="Times New Roman" w:hAnsi="Times New Roman"/>
                <w:spacing w:val="-2"/>
                <w:sz w:val="21"/>
              </w:rPr>
              <w:t>Transformer</w:t>
            </w:r>
            <w:r>
              <w:rPr>
                <w:rFonts w:ascii="Times New Roman" w:hAnsi="Times New Roman"/>
                <w:spacing w:val="-2"/>
                <w:sz w:val="21"/>
              </w:rPr>
              <w:fldChar w:fldCharType="end"/>
            </w:r>
            <w:r>
              <w:rPr>
                <w:rFonts w:ascii="Times New Roman" w:hAnsi="Times New Roman"/>
                <w:spacing w:val="75"/>
                <w:sz w:val="21"/>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10"/>
                <w:sz w:val="24"/>
              </w:rPr>
              <w:t>·</w:t>
            </w:r>
          </w:p>
        </w:tc>
        <w:tc>
          <w:tcPr>
            <w:tcW w:w="382" w:type="dxa"/>
          </w:tcPr>
          <w:p w14:paraId="665028A2">
            <w:pPr>
              <w:pStyle w:val="20"/>
              <w:spacing w:before="78"/>
              <w:ind w:left="161"/>
              <w:jc w:val="center"/>
              <w:rPr>
                <w:rFonts w:ascii="Times New Roman"/>
                <w:sz w:val="24"/>
              </w:rPr>
            </w:pPr>
            <w:r>
              <w:rPr>
                <w:rFonts w:ascii="Times New Roman"/>
                <w:sz w:val="24"/>
              </w:rPr>
              <w:t>6</w:t>
            </w:r>
          </w:p>
        </w:tc>
      </w:tr>
      <w:tr w14:paraId="05D81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5BD51521">
            <w:pPr>
              <w:pStyle w:val="20"/>
              <w:rPr>
                <w:rFonts w:ascii="Times New Roman"/>
                <w:sz w:val="22"/>
              </w:rPr>
            </w:pPr>
          </w:p>
        </w:tc>
        <w:tc>
          <w:tcPr>
            <w:tcW w:w="7359" w:type="dxa"/>
          </w:tcPr>
          <w:p w14:paraId="1E3E2929">
            <w:pPr>
              <w:pStyle w:val="20"/>
              <w:tabs>
                <w:tab w:val="left" w:pos="866"/>
              </w:tabs>
              <w:spacing w:before="74"/>
              <w:ind w:left="99"/>
              <w:rPr>
                <w:sz w:val="24"/>
              </w:rPr>
            </w:pPr>
            <w:r>
              <w:fldChar w:fldCharType="begin"/>
            </w:r>
            <w:r>
              <w:instrText xml:space="preserve"> HYPERLINK \l "_bookmark11" </w:instrText>
            </w:r>
            <w:r>
              <w:fldChar w:fldCharType="separate"/>
            </w:r>
            <w:r>
              <w:rPr>
                <w:rFonts w:ascii="Times New Roman" w:hAnsi="Times New Roman" w:eastAsia="Times New Roman"/>
                <w:spacing w:val="-2"/>
                <w:sz w:val="21"/>
              </w:rPr>
              <w:t>2.2.3</w:t>
            </w:r>
            <w:r>
              <w:rPr>
                <w:rFonts w:ascii="Times New Roman" w:hAnsi="Times New Roman" w:eastAsia="Times New Roman"/>
                <w:sz w:val="21"/>
              </w:rPr>
              <w:tab/>
            </w:r>
            <w:r>
              <w:rPr>
                <w:rFonts w:ascii="Times New Roman" w:hAnsi="Times New Roman" w:eastAsia="Times New Roman"/>
                <w:spacing w:val="-2"/>
                <w:sz w:val="21"/>
              </w:rPr>
              <w:t>Swin</w:t>
            </w:r>
            <w:r>
              <w:rPr>
                <w:rFonts w:ascii="Times New Roman" w:hAnsi="Times New Roman" w:eastAsia="Times New Roman"/>
                <w:spacing w:val="-1"/>
                <w:sz w:val="21"/>
              </w:rPr>
              <w:t xml:space="preserve"> </w:t>
            </w:r>
            <w:r>
              <w:rPr>
                <w:rFonts w:ascii="Times New Roman" w:hAnsi="Times New Roman" w:eastAsia="Times New Roman"/>
                <w:spacing w:val="-2"/>
                <w:sz w:val="21"/>
              </w:rPr>
              <w:t>Transformer</w:t>
            </w:r>
            <w:r>
              <w:rPr>
                <w:rFonts w:ascii="Times New Roman" w:hAnsi="Times New Roman" w:eastAsia="Times New Roman"/>
                <w:sz w:val="21"/>
              </w:rPr>
              <w:t xml:space="preserve"> </w:t>
            </w:r>
            <w:r>
              <w:rPr>
                <w:rFonts w:ascii="宋体" w:hAnsi="宋体" w:eastAsia="宋体"/>
                <w:spacing w:val="-2"/>
                <w:sz w:val="21"/>
              </w:rPr>
              <w:t>的改进与应用</w:t>
            </w:r>
            <w:r>
              <w:rPr>
                <w:rFonts w:ascii="宋体" w:hAnsi="宋体" w:eastAsia="宋体"/>
                <w:spacing w:val="-2"/>
                <w:sz w:val="21"/>
              </w:rPr>
              <w:fldChar w:fldCharType="end"/>
            </w:r>
            <w:r>
              <w:rPr>
                <w:rFonts w:ascii="宋体" w:hAnsi="宋体" w:eastAsia="宋体"/>
                <w:spacing w:val="-5"/>
                <w:sz w:val="21"/>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10"/>
                <w:sz w:val="24"/>
              </w:rPr>
              <w:t>·</w:t>
            </w:r>
          </w:p>
        </w:tc>
        <w:tc>
          <w:tcPr>
            <w:tcW w:w="382" w:type="dxa"/>
          </w:tcPr>
          <w:p w14:paraId="51B51C38">
            <w:pPr>
              <w:pStyle w:val="20"/>
              <w:spacing w:before="78"/>
              <w:ind w:left="161"/>
              <w:jc w:val="center"/>
              <w:rPr>
                <w:rFonts w:ascii="Times New Roman"/>
                <w:sz w:val="24"/>
              </w:rPr>
            </w:pPr>
            <w:r>
              <w:rPr>
                <w:rFonts w:ascii="Times New Roman"/>
                <w:sz w:val="24"/>
              </w:rPr>
              <w:t>6</w:t>
            </w:r>
          </w:p>
        </w:tc>
      </w:tr>
      <w:tr w14:paraId="3631F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06F3CEE5">
            <w:pPr>
              <w:pStyle w:val="20"/>
              <w:spacing w:before="106"/>
              <w:ind w:left="410"/>
              <w:rPr>
                <w:rFonts w:ascii="Times New Roman"/>
                <w:sz w:val="21"/>
              </w:rPr>
            </w:pPr>
            <w:r>
              <w:fldChar w:fldCharType="begin"/>
            </w:r>
            <w:r>
              <w:instrText xml:space="preserve"> HYPERLINK \l "_bookmark12" </w:instrText>
            </w:r>
            <w:r>
              <w:fldChar w:fldCharType="separate"/>
            </w:r>
            <w:r>
              <w:rPr>
                <w:rFonts w:ascii="Times New Roman"/>
                <w:spacing w:val="-5"/>
                <w:sz w:val="21"/>
              </w:rPr>
              <w:t>2.3</w:t>
            </w:r>
            <w:r>
              <w:rPr>
                <w:rFonts w:ascii="Times New Roman"/>
                <w:spacing w:val="-5"/>
                <w:sz w:val="21"/>
              </w:rPr>
              <w:fldChar w:fldCharType="end"/>
            </w:r>
          </w:p>
        </w:tc>
        <w:tc>
          <w:tcPr>
            <w:tcW w:w="7359" w:type="dxa"/>
          </w:tcPr>
          <w:p w14:paraId="61687E27">
            <w:pPr>
              <w:pStyle w:val="20"/>
              <w:spacing w:before="74"/>
              <w:ind w:left="100" w:right="94"/>
              <w:jc w:val="center"/>
              <w:rPr>
                <w:sz w:val="24"/>
              </w:rPr>
            </w:pPr>
            <w:r>
              <w:fldChar w:fldCharType="begin"/>
            </w:r>
            <w:r>
              <w:instrText xml:space="preserve"> HYPERLINK \l "_bookmark12" </w:instrText>
            </w:r>
            <w:r>
              <w:fldChar w:fldCharType="separate"/>
            </w:r>
            <w:r>
              <w:rPr>
                <w:rFonts w:ascii="宋体" w:hAnsi="宋体" w:eastAsia="宋体"/>
                <w:spacing w:val="-2"/>
                <w:sz w:val="21"/>
              </w:rPr>
              <w:t>现有工作的局限与本文的出发点</w:t>
            </w:r>
            <w:r>
              <w:rPr>
                <w:rFonts w:ascii="宋体" w:hAnsi="宋体" w:eastAsia="宋体"/>
                <w:spacing w:val="-2"/>
                <w:sz w:val="21"/>
              </w:rPr>
              <w:fldChar w:fldCharType="end"/>
            </w:r>
            <w:r>
              <w:rPr>
                <w:rFonts w:ascii="宋体" w:hAnsi="宋体" w:eastAsia="宋体"/>
                <w:spacing w:val="21"/>
                <w:sz w:val="21"/>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10"/>
                <w:sz w:val="24"/>
              </w:rPr>
              <w:t>·</w:t>
            </w:r>
          </w:p>
        </w:tc>
        <w:tc>
          <w:tcPr>
            <w:tcW w:w="382" w:type="dxa"/>
          </w:tcPr>
          <w:p w14:paraId="019B6250">
            <w:pPr>
              <w:pStyle w:val="20"/>
              <w:spacing w:before="78"/>
              <w:ind w:left="161"/>
              <w:jc w:val="center"/>
              <w:rPr>
                <w:rFonts w:ascii="Times New Roman"/>
                <w:sz w:val="24"/>
              </w:rPr>
            </w:pPr>
            <w:r>
              <w:rPr>
                <w:rFonts w:ascii="Times New Roman"/>
                <w:sz w:val="24"/>
              </w:rPr>
              <w:t>7</w:t>
            </w:r>
          </w:p>
        </w:tc>
      </w:tr>
      <w:tr w14:paraId="3F879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863" w:type="dxa"/>
          </w:tcPr>
          <w:p w14:paraId="515A0213">
            <w:pPr>
              <w:pStyle w:val="20"/>
              <w:spacing w:before="106"/>
              <w:ind w:left="410"/>
              <w:rPr>
                <w:rFonts w:ascii="Times New Roman"/>
                <w:sz w:val="21"/>
              </w:rPr>
            </w:pPr>
            <w:r>
              <w:fldChar w:fldCharType="begin"/>
            </w:r>
            <w:r>
              <w:instrText xml:space="preserve"> HYPERLINK \l "_bookmark13" </w:instrText>
            </w:r>
            <w:r>
              <w:fldChar w:fldCharType="separate"/>
            </w:r>
            <w:r>
              <w:rPr>
                <w:rFonts w:ascii="Times New Roman"/>
                <w:spacing w:val="-5"/>
                <w:sz w:val="21"/>
              </w:rPr>
              <w:t>2.4</w:t>
            </w:r>
            <w:r>
              <w:rPr>
                <w:rFonts w:ascii="Times New Roman"/>
                <w:spacing w:val="-5"/>
                <w:sz w:val="21"/>
              </w:rPr>
              <w:fldChar w:fldCharType="end"/>
            </w:r>
          </w:p>
        </w:tc>
        <w:tc>
          <w:tcPr>
            <w:tcW w:w="7359" w:type="dxa"/>
          </w:tcPr>
          <w:p w14:paraId="2DC77812">
            <w:pPr>
              <w:pStyle w:val="20"/>
              <w:spacing w:before="74"/>
              <w:ind w:left="100" w:right="98"/>
              <w:jc w:val="center"/>
              <w:rPr>
                <w:sz w:val="24"/>
              </w:rPr>
            </w:pPr>
            <w:r>
              <w:fldChar w:fldCharType="begin"/>
            </w:r>
            <w:r>
              <w:instrText xml:space="preserve"> HYPERLINK \l "_bookmark13" </w:instrText>
            </w:r>
            <w:r>
              <w:fldChar w:fldCharType="separate"/>
            </w:r>
            <w:r>
              <w:rPr>
                <w:rFonts w:ascii="宋体" w:hAnsi="宋体" w:eastAsia="宋体"/>
                <w:spacing w:val="-2"/>
                <w:sz w:val="21"/>
              </w:rPr>
              <w:t>本章小结</w:t>
            </w:r>
            <w:r>
              <w:rPr>
                <w:rFonts w:ascii="宋体" w:hAnsi="宋体" w:eastAsia="宋体"/>
                <w:spacing w:val="-2"/>
                <w:sz w:val="21"/>
              </w:rPr>
              <w:fldChar w:fldCharType="end"/>
            </w:r>
            <w:r>
              <w:rPr>
                <w:rFonts w:ascii="宋体" w:hAnsi="宋体" w:eastAsia="宋体"/>
                <w:spacing w:val="-20"/>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10"/>
                <w:sz w:val="24"/>
              </w:rPr>
              <w:t>·</w:t>
            </w:r>
          </w:p>
        </w:tc>
        <w:tc>
          <w:tcPr>
            <w:tcW w:w="382" w:type="dxa"/>
          </w:tcPr>
          <w:p w14:paraId="29780CB1">
            <w:pPr>
              <w:pStyle w:val="20"/>
              <w:spacing w:before="78"/>
              <w:ind w:left="161"/>
              <w:jc w:val="center"/>
              <w:rPr>
                <w:rFonts w:ascii="Times New Roman"/>
                <w:sz w:val="24"/>
              </w:rPr>
            </w:pPr>
            <w:r>
              <w:rPr>
                <w:rFonts w:ascii="Times New Roman"/>
                <w:sz w:val="24"/>
              </w:rPr>
              <w:t>8</w:t>
            </w:r>
          </w:p>
        </w:tc>
      </w:tr>
      <w:tr w14:paraId="32690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863" w:type="dxa"/>
          </w:tcPr>
          <w:p w14:paraId="1B36D5AD">
            <w:pPr>
              <w:pStyle w:val="20"/>
              <w:spacing w:before="155"/>
              <w:ind w:left="50"/>
              <w:rPr>
                <w:rFonts w:ascii="宋体" w:eastAsia="宋体"/>
                <w:sz w:val="24"/>
              </w:rPr>
            </w:pPr>
            <w:r>
              <w:fldChar w:fldCharType="begin"/>
            </w:r>
            <w:r>
              <w:instrText xml:space="preserve"> HYPERLINK \l "_bookmark14" </w:instrText>
            </w:r>
            <w:r>
              <w:fldChar w:fldCharType="separate"/>
            </w:r>
            <w:r>
              <w:rPr>
                <w:rFonts w:ascii="宋体" w:eastAsia="宋体"/>
                <w:spacing w:val="-31"/>
                <w:sz w:val="24"/>
              </w:rPr>
              <w:t xml:space="preserve">第 </w:t>
            </w:r>
            <w:r>
              <w:rPr>
                <w:rFonts w:ascii="Times New Roman" w:eastAsia="Times New Roman"/>
                <w:sz w:val="24"/>
              </w:rPr>
              <w:t>3</w:t>
            </w:r>
            <w:r>
              <w:rPr>
                <w:rFonts w:ascii="Times New Roman" w:eastAsia="Times New Roman"/>
                <w:spacing w:val="-5"/>
                <w:sz w:val="24"/>
              </w:rPr>
              <w:t xml:space="preserve"> </w:t>
            </w:r>
            <w:r>
              <w:rPr>
                <w:rFonts w:ascii="宋体" w:eastAsia="宋体"/>
                <w:spacing w:val="-12"/>
                <w:sz w:val="24"/>
              </w:rPr>
              <w:t>章</w:t>
            </w:r>
            <w:r>
              <w:rPr>
                <w:rFonts w:ascii="宋体" w:eastAsia="宋体"/>
                <w:spacing w:val="-12"/>
                <w:sz w:val="24"/>
              </w:rPr>
              <w:fldChar w:fldCharType="end"/>
            </w:r>
          </w:p>
        </w:tc>
        <w:tc>
          <w:tcPr>
            <w:tcW w:w="7359" w:type="dxa"/>
          </w:tcPr>
          <w:p w14:paraId="7EBF0E1A">
            <w:pPr>
              <w:pStyle w:val="20"/>
              <w:spacing w:before="155"/>
              <w:ind w:left="98" w:right="98"/>
              <w:jc w:val="center"/>
              <w:rPr>
                <w:sz w:val="24"/>
              </w:rPr>
            </w:pPr>
            <w:r>
              <w:fldChar w:fldCharType="begin"/>
            </w:r>
            <w:r>
              <w:instrText xml:space="preserve"> HYPERLINK \l "_bookmark14" </w:instrText>
            </w:r>
            <w:r>
              <w:fldChar w:fldCharType="separate"/>
            </w:r>
            <w:r>
              <w:rPr>
                <w:rFonts w:ascii="宋体" w:hAnsi="宋体" w:eastAsia="宋体"/>
                <w:spacing w:val="-2"/>
                <w:sz w:val="24"/>
              </w:rPr>
              <w:t>所提方法</w:t>
            </w:r>
            <w:r>
              <w:rPr>
                <w:rFonts w:ascii="宋体" w:hAnsi="宋体" w:eastAsia="宋体"/>
                <w:spacing w:val="-2"/>
                <w:sz w:val="24"/>
              </w:rPr>
              <w:fldChar w:fldCharType="end"/>
            </w:r>
            <w:r>
              <w:rPr>
                <w:rFonts w:ascii="宋体" w:hAnsi="宋体" w:eastAsia="宋体"/>
                <w:spacing w:val="-44"/>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3DF4EE4A">
            <w:pPr>
              <w:pStyle w:val="20"/>
              <w:spacing w:before="171"/>
              <w:ind w:left="161"/>
              <w:jc w:val="center"/>
              <w:rPr>
                <w:rFonts w:ascii="Times New Roman"/>
                <w:b/>
                <w:sz w:val="24"/>
              </w:rPr>
            </w:pPr>
            <w:r>
              <w:rPr>
                <w:rFonts w:ascii="Times New Roman"/>
                <w:b/>
                <w:sz w:val="24"/>
              </w:rPr>
              <w:t>9</w:t>
            </w:r>
          </w:p>
        </w:tc>
      </w:tr>
      <w:tr w14:paraId="4A938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5C8EDFE3">
            <w:pPr>
              <w:pStyle w:val="20"/>
              <w:spacing w:before="106"/>
              <w:ind w:left="410"/>
              <w:rPr>
                <w:rFonts w:ascii="Times New Roman"/>
                <w:sz w:val="21"/>
              </w:rPr>
            </w:pPr>
            <w:r>
              <w:fldChar w:fldCharType="begin"/>
            </w:r>
            <w:r>
              <w:instrText xml:space="preserve"> HYPERLINK \l "_bookmark15" </w:instrText>
            </w:r>
            <w:r>
              <w:fldChar w:fldCharType="separate"/>
            </w:r>
            <w:r>
              <w:rPr>
                <w:rFonts w:ascii="Times New Roman"/>
                <w:spacing w:val="-5"/>
                <w:sz w:val="21"/>
              </w:rPr>
              <w:t>3.1</w:t>
            </w:r>
            <w:r>
              <w:rPr>
                <w:rFonts w:ascii="Times New Roman"/>
                <w:spacing w:val="-5"/>
                <w:sz w:val="21"/>
              </w:rPr>
              <w:fldChar w:fldCharType="end"/>
            </w:r>
          </w:p>
        </w:tc>
        <w:tc>
          <w:tcPr>
            <w:tcW w:w="7359" w:type="dxa"/>
          </w:tcPr>
          <w:p w14:paraId="584D27AD">
            <w:pPr>
              <w:pStyle w:val="20"/>
              <w:spacing w:before="74"/>
              <w:ind w:left="100" w:right="97"/>
              <w:jc w:val="center"/>
              <w:rPr>
                <w:sz w:val="24"/>
              </w:rPr>
            </w:pPr>
            <w:r>
              <w:fldChar w:fldCharType="begin"/>
            </w:r>
            <w:r>
              <w:instrText xml:space="preserve"> HYPERLINK \l "_bookmark15" </w:instrText>
            </w:r>
            <w:r>
              <w:fldChar w:fldCharType="separate"/>
            </w:r>
            <w:r>
              <w:rPr>
                <w:rFonts w:ascii="宋体" w:hAnsi="宋体" w:eastAsia="宋体"/>
                <w:spacing w:val="-2"/>
                <w:sz w:val="21"/>
              </w:rPr>
              <w:t>模型选择背景</w:t>
            </w:r>
            <w:r>
              <w:rPr>
                <w:rFonts w:ascii="宋体" w:hAnsi="宋体" w:eastAsia="宋体"/>
                <w:spacing w:val="-2"/>
                <w:sz w:val="21"/>
              </w:rPr>
              <w:fldChar w:fldCharType="end"/>
            </w:r>
            <w:r>
              <w:rPr>
                <w:rFonts w:ascii="宋体" w:hAnsi="宋体" w:eastAsia="宋体"/>
                <w:spacing w:val="-12"/>
                <w:sz w:val="21"/>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3AF843FE">
            <w:pPr>
              <w:pStyle w:val="20"/>
              <w:spacing w:before="78"/>
              <w:ind w:left="161"/>
              <w:jc w:val="center"/>
              <w:rPr>
                <w:rFonts w:ascii="Times New Roman"/>
                <w:sz w:val="24"/>
              </w:rPr>
            </w:pPr>
            <w:r>
              <w:rPr>
                <w:rFonts w:ascii="Times New Roman"/>
                <w:sz w:val="24"/>
              </w:rPr>
              <w:t>9</w:t>
            </w:r>
          </w:p>
        </w:tc>
      </w:tr>
      <w:tr w14:paraId="2FCC0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654E3F00">
            <w:pPr>
              <w:pStyle w:val="20"/>
              <w:rPr>
                <w:rFonts w:ascii="Times New Roman"/>
                <w:sz w:val="22"/>
              </w:rPr>
            </w:pPr>
          </w:p>
        </w:tc>
        <w:tc>
          <w:tcPr>
            <w:tcW w:w="7359" w:type="dxa"/>
          </w:tcPr>
          <w:p w14:paraId="4ED35A05">
            <w:pPr>
              <w:pStyle w:val="20"/>
              <w:tabs>
                <w:tab w:val="left" w:pos="866"/>
              </w:tabs>
              <w:spacing w:before="74"/>
              <w:ind w:left="99"/>
              <w:rPr>
                <w:sz w:val="24"/>
              </w:rPr>
            </w:pPr>
            <w:r>
              <w:fldChar w:fldCharType="begin"/>
            </w:r>
            <w:r>
              <w:instrText xml:space="preserve"> HYPERLINK \l "_bookmark16" </w:instrText>
            </w:r>
            <w:r>
              <w:fldChar w:fldCharType="separate"/>
            </w:r>
            <w:r>
              <w:rPr>
                <w:rFonts w:ascii="Times New Roman" w:hAnsi="Times New Roman" w:eastAsia="Times New Roman"/>
                <w:spacing w:val="-2"/>
                <w:sz w:val="21"/>
              </w:rPr>
              <w:t>3.1.1</w:t>
            </w:r>
            <w:r>
              <w:rPr>
                <w:rFonts w:ascii="Times New Roman" w:hAnsi="Times New Roman" w:eastAsia="Times New Roman"/>
                <w:sz w:val="21"/>
              </w:rPr>
              <w:tab/>
            </w:r>
            <w:r>
              <w:rPr>
                <w:rFonts w:ascii="宋体" w:hAnsi="宋体" w:eastAsia="宋体"/>
                <w:spacing w:val="-2"/>
                <w:sz w:val="21"/>
              </w:rPr>
              <w:t>经典模型的不足</w:t>
            </w:r>
            <w:r>
              <w:rPr>
                <w:rFonts w:ascii="宋体" w:hAnsi="宋体" w:eastAsia="宋体"/>
                <w:spacing w:val="-2"/>
                <w:sz w:val="21"/>
              </w:rPr>
              <w:fldChar w:fldCharType="end"/>
            </w:r>
            <w:r>
              <w:rPr>
                <w:rFonts w:ascii="宋体" w:hAnsi="宋体" w:eastAsia="宋体"/>
                <w:spacing w:val="-29"/>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6FFF522B">
            <w:pPr>
              <w:pStyle w:val="20"/>
              <w:spacing w:before="78"/>
              <w:ind w:left="161"/>
              <w:jc w:val="center"/>
              <w:rPr>
                <w:rFonts w:ascii="Times New Roman"/>
                <w:sz w:val="24"/>
              </w:rPr>
            </w:pPr>
            <w:r>
              <w:rPr>
                <w:rFonts w:ascii="Times New Roman"/>
                <w:sz w:val="24"/>
              </w:rPr>
              <w:t>9</w:t>
            </w:r>
          </w:p>
        </w:tc>
      </w:tr>
      <w:tr w14:paraId="1A66F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037A0254">
            <w:pPr>
              <w:pStyle w:val="20"/>
              <w:rPr>
                <w:rFonts w:ascii="Times New Roman"/>
                <w:sz w:val="22"/>
              </w:rPr>
            </w:pPr>
          </w:p>
        </w:tc>
        <w:tc>
          <w:tcPr>
            <w:tcW w:w="7359" w:type="dxa"/>
          </w:tcPr>
          <w:p w14:paraId="720FCA5C">
            <w:pPr>
              <w:pStyle w:val="20"/>
              <w:tabs>
                <w:tab w:val="left" w:pos="866"/>
              </w:tabs>
              <w:spacing w:before="74"/>
              <w:ind w:left="99"/>
              <w:rPr>
                <w:sz w:val="24"/>
              </w:rPr>
            </w:pPr>
            <w:r>
              <w:fldChar w:fldCharType="begin"/>
            </w:r>
            <w:r>
              <w:instrText xml:space="preserve"> HYPERLINK \l "_bookmark17" </w:instrText>
            </w:r>
            <w:r>
              <w:fldChar w:fldCharType="separate"/>
            </w:r>
            <w:r>
              <w:rPr>
                <w:rFonts w:ascii="Times New Roman" w:hAnsi="Times New Roman" w:eastAsia="Times New Roman"/>
                <w:spacing w:val="-2"/>
                <w:sz w:val="21"/>
              </w:rPr>
              <w:t>3.1.2</w:t>
            </w:r>
            <w:r>
              <w:rPr>
                <w:rFonts w:ascii="Times New Roman" w:hAnsi="Times New Roman" w:eastAsia="Times New Roman"/>
                <w:sz w:val="21"/>
              </w:rPr>
              <w:tab/>
            </w:r>
            <w:r>
              <w:rPr>
                <w:rFonts w:ascii="宋体" w:hAnsi="宋体" w:eastAsia="宋体"/>
                <w:spacing w:val="-2"/>
                <w:sz w:val="21"/>
              </w:rPr>
              <w:t>本文方法的动机与核心思想</w:t>
            </w:r>
            <w:r>
              <w:rPr>
                <w:rFonts w:ascii="宋体" w:hAnsi="宋体" w:eastAsia="宋体"/>
                <w:spacing w:val="-2"/>
                <w:sz w:val="21"/>
              </w:rPr>
              <w:fldChar w:fldCharType="end"/>
            </w:r>
            <w:r>
              <w:rPr>
                <w:rFonts w:ascii="宋体" w:hAnsi="宋体" w:eastAsia="宋体"/>
                <w:spacing w:val="-8"/>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10"/>
                <w:sz w:val="24"/>
              </w:rPr>
              <w:t>·</w:t>
            </w:r>
          </w:p>
        </w:tc>
        <w:tc>
          <w:tcPr>
            <w:tcW w:w="382" w:type="dxa"/>
          </w:tcPr>
          <w:p w14:paraId="123BDDC4">
            <w:pPr>
              <w:pStyle w:val="20"/>
              <w:spacing w:before="78"/>
              <w:ind w:left="161"/>
              <w:jc w:val="center"/>
              <w:rPr>
                <w:rFonts w:ascii="Times New Roman"/>
                <w:sz w:val="24"/>
              </w:rPr>
            </w:pPr>
            <w:r>
              <w:rPr>
                <w:rFonts w:ascii="Times New Roman"/>
                <w:sz w:val="24"/>
              </w:rPr>
              <w:t>9</w:t>
            </w:r>
          </w:p>
        </w:tc>
      </w:tr>
      <w:tr w14:paraId="03BAD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718F0573">
            <w:pPr>
              <w:pStyle w:val="20"/>
              <w:rPr>
                <w:rFonts w:ascii="Times New Roman"/>
                <w:sz w:val="22"/>
              </w:rPr>
            </w:pPr>
          </w:p>
        </w:tc>
        <w:tc>
          <w:tcPr>
            <w:tcW w:w="7359" w:type="dxa"/>
          </w:tcPr>
          <w:p w14:paraId="51FE9ED3">
            <w:pPr>
              <w:pStyle w:val="20"/>
              <w:tabs>
                <w:tab w:val="left" w:pos="866"/>
              </w:tabs>
              <w:spacing w:before="74"/>
              <w:ind w:left="99"/>
              <w:rPr>
                <w:sz w:val="24"/>
              </w:rPr>
            </w:pPr>
            <w:r>
              <w:fldChar w:fldCharType="begin"/>
            </w:r>
            <w:r>
              <w:instrText xml:space="preserve"> HYPERLINK \l "_bookmark18" </w:instrText>
            </w:r>
            <w:r>
              <w:fldChar w:fldCharType="separate"/>
            </w:r>
            <w:r>
              <w:rPr>
                <w:rFonts w:ascii="Times New Roman" w:hAnsi="Times New Roman" w:eastAsia="Times New Roman"/>
                <w:spacing w:val="-2"/>
                <w:sz w:val="21"/>
              </w:rPr>
              <w:t>3.1.3</w:t>
            </w:r>
            <w:r>
              <w:rPr>
                <w:rFonts w:ascii="Times New Roman" w:hAnsi="Times New Roman" w:eastAsia="Times New Roman"/>
                <w:sz w:val="21"/>
              </w:rPr>
              <w:tab/>
            </w:r>
            <w:r>
              <w:rPr>
                <w:rFonts w:ascii="宋体" w:hAnsi="宋体" w:eastAsia="宋体"/>
                <w:spacing w:val="-2"/>
                <w:sz w:val="21"/>
              </w:rPr>
              <w:t>方法总体流程图</w:t>
            </w:r>
            <w:r>
              <w:rPr>
                <w:rFonts w:ascii="宋体" w:hAnsi="宋体" w:eastAsia="宋体"/>
                <w:spacing w:val="-2"/>
                <w:sz w:val="21"/>
              </w:rPr>
              <w:fldChar w:fldCharType="end"/>
            </w:r>
            <w:r>
              <w:rPr>
                <w:rFonts w:ascii="宋体" w:hAnsi="宋体" w:eastAsia="宋体"/>
                <w:spacing w:val="-29"/>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2B33DCE1">
            <w:pPr>
              <w:pStyle w:val="20"/>
              <w:spacing w:before="78"/>
              <w:ind w:left="72" w:right="31"/>
              <w:jc w:val="center"/>
              <w:rPr>
                <w:rFonts w:ascii="Times New Roman"/>
                <w:sz w:val="24"/>
              </w:rPr>
            </w:pPr>
            <w:r>
              <w:rPr>
                <w:rFonts w:ascii="Times New Roman"/>
                <w:spacing w:val="-5"/>
                <w:sz w:val="24"/>
              </w:rPr>
              <w:t>10</w:t>
            </w:r>
          </w:p>
        </w:tc>
      </w:tr>
      <w:tr w14:paraId="0B993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4CB6E363">
            <w:pPr>
              <w:pStyle w:val="20"/>
              <w:spacing w:before="106"/>
              <w:ind w:left="410"/>
              <w:rPr>
                <w:rFonts w:ascii="Times New Roman"/>
                <w:sz w:val="21"/>
              </w:rPr>
            </w:pPr>
            <w:r>
              <w:fldChar w:fldCharType="begin"/>
            </w:r>
            <w:r>
              <w:instrText xml:space="preserve"> HYPERLINK \l "_bookmark20" </w:instrText>
            </w:r>
            <w:r>
              <w:fldChar w:fldCharType="separate"/>
            </w:r>
            <w:r>
              <w:rPr>
                <w:rFonts w:ascii="Times New Roman"/>
                <w:spacing w:val="-5"/>
                <w:sz w:val="21"/>
              </w:rPr>
              <w:t>3.2</w:t>
            </w:r>
            <w:r>
              <w:rPr>
                <w:rFonts w:ascii="Times New Roman"/>
                <w:spacing w:val="-5"/>
                <w:sz w:val="21"/>
              </w:rPr>
              <w:fldChar w:fldCharType="end"/>
            </w:r>
          </w:p>
        </w:tc>
        <w:tc>
          <w:tcPr>
            <w:tcW w:w="7359" w:type="dxa"/>
          </w:tcPr>
          <w:p w14:paraId="1912661D">
            <w:pPr>
              <w:pStyle w:val="20"/>
              <w:spacing w:before="74"/>
              <w:ind w:left="100" w:right="98"/>
              <w:jc w:val="center"/>
              <w:rPr>
                <w:sz w:val="24"/>
              </w:rPr>
            </w:pPr>
            <w:r>
              <w:fldChar w:fldCharType="begin"/>
            </w:r>
            <w:r>
              <w:instrText xml:space="preserve"> HYPERLINK \l "_bookmark20" </w:instrText>
            </w:r>
            <w:r>
              <w:fldChar w:fldCharType="separate"/>
            </w:r>
            <w:r>
              <w:rPr>
                <w:rFonts w:ascii="宋体" w:hAnsi="宋体" w:eastAsia="宋体"/>
                <w:spacing w:val="-2"/>
                <w:sz w:val="21"/>
              </w:rPr>
              <w:t>理论基础</w:t>
            </w:r>
            <w:r>
              <w:rPr>
                <w:rFonts w:ascii="宋体" w:hAnsi="宋体" w:eastAsia="宋体"/>
                <w:spacing w:val="-2"/>
                <w:sz w:val="21"/>
              </w:rPr>
              <w:fldChar w:fldCharType="end"/>
            </w:r>
            <w:r>
              <w:rPr>
                <w:rFonts w:ascii="宋体" w:hAnsi="宋体" w:eastAsia="宋体"/>
                <w:spacing w:val="-20"/>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10"/>
                <w:sz w:val="24"/>
              </w:rPr>
              <w:t>·</w:t>
            </w:r>
          </w:p>
        </w:tc>
        <w:tc>
          <w:tcPr>
            <w:tcW w:w="382" w:type="dxa"/>
          </w:tcPr>
          <w:p w14:paraId="1E4C971C">
            <w:pPr>
              <w:pStyle w:val="20"/>
              <w:spacing w:before="78"/>
              <w:ind w:left="72" w:right="31"/>
              <w:jc w:val="center"/>
              <w:rPr>
                <w:rFonts w:ascii="Times New Roman"/>
                <w:sz w:val="24"/>
              </w:rPr>
            </w:pPr>
            <w:r>
              <w:rPr>
                <w:rFonts w:ascii="Times New Roman"/>
                <w:spacing w:val="-5"/>
                <w:sz w:val="24"/>
              </w:rPr>
              <w:t>10</w:t>
            </w:r>
          </w:p>
        </w:tc>
      </w:tr>
      <w:tr w14:paraId="77CAA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007C8D09">
            <w:pPr>
              <w:pStyle w:val="20"/>
              <w:rPr>
                <w:rFonts w:ascii="Times New Roman"/>
                <w:sz w:val="22"/>
              </w:rPr>
            </w:pPr>
          </w:p>
        </w:tc>
        <w:tc>
          <w:tcPr>
            <w:tcW w:w="7359" w:type="dxa"/>
          </w:tcPr>
          <w:p w14:paraId="5770938E">
            <w:pPr>
              <w:pStyle w:val="20"/>
              <w:tabs>
                <w:tab w:val="left" w:pos="866"/>
              </w:tabs>
              <w:spacing w:before="74"/>
              <w:ind w:left="99"/>
              <w:rPr>
                <w:sz w:val="24"/>
              </w:rPr>
            </w:pPr>
            <w:r>
              <w:fldChar w:fldCharType="begin"/>
            </w:r>
            <w:r>
              <w:instrText xml:space="preserve"> HYPERLINK \l "_bookmark21" </w:instrText>
            </w:r>
            <w:r>
              <w:fldChar w:fldCharType="separate"/>
            </w:r>
            <w:r>
              <w:rPr>
                <w:rFonts w:ascii="Times New Roman" w:hAnsi="Times New Roman" w:eastAsia="Times New Roman"/>
                <w:spacing w:val="-2"/>
                <w:sz w:val="21"/>
              </w:rPr>
              <w:t>3.2.1</w:t>
            </w:r>
            <w:r>
              <w:rPr>
                <w:rFonts w:ascii="Times New Roman" w:hAnsi="Times New Roman" w:eastAsia="Times New Roman"/>
                <w:sz w:val="21"/>
              </w:rPr>
              <w:tab/>
            </w:r>
            <w:r>
              <w:rPr>
                <w:rFonts w:ascii="宋体" w:hAnsi="宋体" w:eastAsia="宋体"/>
                <w:spacing w:val="-2"/>
                <w:sz w:val="21"/>
              </w:rPr>
              <w:t>神经网络</w:t>
            </w:r>
            <w:r>
              <w:rPr>
                <w:rFonts w:ascii="宋体" w:hAnsi="宋体" w:eastAsia="宋体"/>
                <w:spacing w:val="-2"/>
                <w:sz w:val="21"/>
              </w:rPr>
              <w:fldChar w:fldCharType="end"/>
            </w:r>
            <w:r>
              <w:rPr>
                <w:rFonts w:ascii="宋体" w:hAnsi="宋体" w:eastAsia="宋体"/>
                <w:spacing w:val="-42"/>
                <w:sz w:val="21"/>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24DCEBDD">
            <w:pPr>
              <w:pStyle w:val="20"/>
              <w:spacing w:before="78"/>
              <w:ind w:left="72" w:right="31"/>
              <w:jc w:val="center"/>
              <w:rPr>
                <w:rFonts w:ascii="Times New Roman"/>
                <w:sz w:val="24"/>
              </w:rPr>
            </w:pPr>
            <w:r>
              <w:rPr>
                <w:rFonts w:ascii="Times New Roman"/>
                <w:spacing w:val="-5"/>
                <w:sz w:val="24"/>
              </w:rPr>
              <w:t>10</w:t>
            </w:r>
          </w:p>
        </w:tc>
      </w:tr>
      <w:tr w14:paraId="602C1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6398A20B">
            <w:pPr>
              <w:pStyle w:val="20"/>
              <w:rPr>
                <w:rFonts w:ascii="Times New Roman"/>
                <w:sz w:val="22"/>
              </w:rPr>
            </w:pPr>
          </w:p>
        </w:tc>
        <w:tc>
          <w:tcPr>
            <w:tcW w:w="7359" w:type="dxa"/>
          </w:tcPr>
          <w:p w14:paraId="57037109">
            <w:pPr>
              <w:pStyle w:val="20"/>
              <w:tabs>
                <w:tab w:val="left" w:pos="866"/>
              </w:tabs>
              <w:spacing w:before="74"/>
              <w:ind w:left="99"/>
              <w:rPr>
                <w:sz w:val="24"/>
              </w:rPr>
            </w:pPr>
            <w:r>
              <w:fldChar w:fldCharType="begin"/>
            </w:r>
            <w:r>
              <w:instrText xml:space="preserve"> HYPERLINK \l "_bookmark22" </w:instrText>
            </w:r>
            <w:r>
              <w:fldChar w:fldCharType="separate"/>
            </w:r>
            <w:r>
              <w:rPr>
                <w:rFonts w:ascii="Times New Roman" w:hAnsi="Times New Roman" w:eastAsia="Times New Roman"/>
                <w:spacing w:val="-2"/>
                <w:sz w:val="21"/>
              </w:rPr>
              <w:t>3.2.2</w:t>
            </w:r>
            <w:r>
              <w:rPr>
                <w:rFonts w:ascii="Times New Roman" w:hAnsi="Times New Roman" w:eastAsia="Times New Roman"/>
                <w:sz w:val="21"/>
              </w:rPr>
              <w:tab/>
            </w:r>
            <w:r>
              <w:rPr>
                <w:rFonts w:ascii="Times New Roman" w:hAnsi="Times New Roman" w:eastAsia="Times New Roman"/>
                <w:spacing w:val="-2"/>
                <w:sz w:val="21"/>
              </w:rPr>
              <w:t>Swin</w:t>
            </w:r>
            <w:r>
              <w:rPr>
                <w:rFonts w:ascii="Times New Roman" w:hAnsi="Times New Roman" w:eastAsia="Times New Roman"/>
                <w:spacing w:val="-1"/>
                <w:sz w:val="21"/>
              </w:rPr>
              <w:t xml:space="preserve"> </w:t>
            </w:r>
            <w:r>
              <w:rPr>
                <w:rFonts w:ascii="Times New Roman" w:hAnsi="Times New Roman" w:eastAsia="Times New Roman"/>
                <w:spacing w:val="-2"/>
                <w:sz w:val="21"/>
              </w:rPr>
              <w:t>Transformer</w:t>
            </w:r>
            <w:r>
              <w:rPr>
                <w:rFonts w:ascii="Times New Roman" w:hAnsi="Times New Roman" w:eastAsia="Times New Roman"/>
                <w:sz w:val="21"/>
              </w:rPr>
              <w:t xml:space="preserve"> </w:t>
            </w:r>
            <w:r>
              <w:rPr>
                <w:rFonts w:ascii="宋体" w:hAnsi="宋体" w:eastAsia="宋体"/>
                <w:spacing w:val="-2"/>
                <w:sz w:val="21"/>
              </w:rPr>
              <w:t>的核心机制</w:t>
            </w:r>
            <w:r>
              <w:rPr>
                <w:rFonts w:ascii="宋体" w:hAnsi="宋体" w:eastAsia="宋体"/>
                <w:spacing w:val="-2"/>
                <w:sz w:val="21"/>
              </w:rPr>
              <w:fldChar w:fldCharType="end"/>
            </w:r>
            <w:r>
              <w:rPr>
                <w:rFonts w:ascii="宋体" w:hAnsi="宋体" w:eastAsia="宋体"/>
                <w:spacing w:val="-9"/>
                <w:sz w:val="21"/>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10"/>
                <w:sz w:val="24"/>
              </w:rPr>
              <w:t>·</w:t>
            </w:r>
          </w:p>
        </w:tc>
        <w:tc>
          <w:tcPr>
            <w:tcW w:w="382" w:type="dxa"/>
          </w:tcPr>
          <w:p w14:paraId="60F2274F">
            <w:pPr>
              <w:pStyle w:val="20"/>
              <w:spacing w:before="78"/>
              <w:ind w:left="76" w:right="26"/>
              <w:jc w:val="center"/>
              <w:rPr>
                <w:rFonts w:ascii="Times New Roman"/>
                <w:sz w:val="24"/>
              </w:rPr>
            </w:pPr>
            <w:r>
              <w:rPr>
                <w:rFonts w:ascii="Times New Roman"/>
                <w:spacing w:val="-5"/>
                <w:sz w:val="24"/>
              </w:rPr>
              <w:t>11</w:t>
            </w:r>
          </w:p>
        </w:tc>
      </w:tr>
      <w:tr w14:paraId="3F141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20358BE1">
            <w:pPr>
              <w:pStyle w:val="20"/>
              <w:rPr>
                <w:rFonts w:ascii="Times New Roman"/>
                <w:sz w:val="22"/>
              </w:rPr>
            </w:pPr>
          </w:p>
        </w:tc>
        <w:tc>
          <w:tcPr>
            <w:tcW w:w="7359" w:type="dxa"/>
          </w:tcPr>
          <w:p w14:paraId="2B4459B4">
            <w:pPr>
              <w:pStyle w:val="20"/>
              <w:tabs>
                <w:tab w:val="left" w:pos="866"/>
              </w:tabs>
              <w:spacing w:before="74"/>
              <w:ind w:left="99"/>
              <w:rPr>
                <w:sz w:val="24"/>
              </w:rPr>
            </w:pPr>
            <w:r>
              <w:fldChar w:fldCharType="begin"/>
            </w:r>
            <w:r>
              <w:instrText xml:space="preserve"> HYPERLINK \l "_bookmark23" </w:instrText>
            </w:r>
            <w:r>
              <w:fldChar w:fldCharType="separate"/>
            </w:r>
            <w:r>
              <w:rPr>
                <w:rFonts w:ascii="Times New Roman" w:hAnsi="Times New Roman" w:eastAsia="Times New Roman"/>
                <w:spacing w:val="-2"/>
                <w:sz w:val="21"/>
              </w:rPr>
              <w:t>3.2.3</w:t>
            </w:r>
            <w:r>
              <w:rPr>
                <w:rFonts w:ascii="Times New Roman" w:hAnsi="Times New Roman" w:eastAsia="Times New Roman"/>
                <w:sz w:val="21"/>
              </w:rPr>
              <w:tab/>
            </w:r>
            <w:r>
              <w:rPr>
                <w:rFonts w:ascii="宋体" w:hAnsi="宋体" w:eastAsia="宋体"/>
                <w:spacing w:val="-2"/>
                <w:sz w:val="21"/>
              </w:rPr>
              <w:t>滤波算法与注意力机制的联系</w:t>
            </w:r>
            <w:r>
              <w:rPr>
                <w:rFonts w:ascii="宋体" w:hAnsi="宋体" w:eastAsia="宋体"/>
                <w:spacing w:val="-2"/>
                <w:sz w:val="21"/>
              </w:rPr>
              <w:fldChar w:fldCharType="end"/>
            </w:r>
            <w:r>
              <w:rPr>
                <w:rFonts w:ascii="宋体" w:hAnsi="宋体" w:eastAsia="宋体"/>
                <w:spacing w:val="-6"/>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10"/>
                <w:sz w:val="24"/>
              </w:rPr>
              <w:t>·</w:t>
            </w:r>
          </w:p>
        </w:tc>
        <w:tc>
          <w:tcPr>
            <w:tcW w:w="382" w:type="dxa"/>
          </w:tcPr>
          <w:p w14:paraId="17967A34">
            <w:pPr>
              <w:pStyle w:val="20"/>
              <w:spacing w:before="78"/>
              <w:ind w:left="76" w:right="26"/>
              <w:jc w:val="center"/>
              <w:rPr>
                <w:rFonts w:ascii="Times New Roman"/>
                <w:sz w:val="24"/>
              </w:rPr>
            </w:pPr>
            <w:r>
              <w:rPr>
                <w:rFonts w:ascii="Times New Roman"/>
                <w:spacing w:val="-5"/>
                <w:sz w:val="24"/>
              </w:rPr>
              <w:t>11</w:t>
            </w:r>
          </w:p>
        </w:tc>
      </w:tr>
      <w:tr w14:paraId="2DE84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4B9168A0">
            <w:pPr>
              <w:pStyle w:val="20"/>
              <w:rPr>
                <w:rFonts w:ascii="Times New Roman"/>
                <w:sz w:val="22"/>
              </w:rPr>
            </w:pPr>
          </w:p>
        </w:tc>
        <w:tc>
          <w:tcPr>
            <w:tcW w:w="7359" w:type="dxa"/>
          </w:tcPr>
          <w:p w14:paraId="466B2307">
            <w:pPr>
              <w:pStyle w:val="20"/>
              <w:tabs>
                <w:tab w:val="left" w:pos="866"/>
              </w:tabs>
              <w:spacing w:before="74"/>
              <w:ind w:left="99"/>
              <w:rPr>
                <w:sz w:val="24"/>
              </w:rPr>
            </w:pPr>
            <w:r>
              <w:fldChar w:fldCharType="begin"/>
            </w:r>
            <w:r>
              <w:instrText xml:space="preserve"> HYPERLINK \l "_bookmark24" </w:instrText>
            </w:r>
            <w:r>
              <w:fldChar w:fldCharType="separate"/>
            </w:r>
            <w:r>
              <w:rPr>
                <w:rFonts w:ascii="Times New Roman" w:hAnsi="Times New Roman" w:eastAsia="Times New Roman"/>
                <w:spacing w:val="-2"/>
                <w:sz w:val="21"/>
              </w:rPr>
              <w:t>3.2.4</w:t>
            </w:r>
            <w:r>
              <w:rPr>
                <w:rFonts w:ascii="Times New Roman" w:hAnsi="Times New Roman" w:eastAsia="Times New Roman"/>
                <w:sz w:val="21"/>
              </w:rPr>
              <w:tab/>
            </w:r>
            <w:r>
              <w:rPr>
                <w:rFonts w:ascii="宋体" w:hAnsi="宋体" w:eastAsia="宋体"/>
                <w:spacing w:val="-2"/>
                <w:sz w:val="21"/>
              </w:rPr>
              <w:t>优化模型</w:t>
            </w:r>
            <w:r>
              <w:rPr>
                <w:rFonts w:ascii="宋体" w:hAnsi="宋体" w:eastAsia="宋体"/>
                <w:spacing w:val="-2"/>
                <w:sz w:val="21"/>
              </w:rPr>
              <w:fldChar w:fldCharType="end"/>
            </w:r>
            <w:r>
              <w:rPr>
                <w:rFonts w:ascii="宋体" w:hAnsi="宋体" w:eastAsia="宋体"/>
                <w:spacing w:val="-42"/>
                <w:sz w:val="21"/>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10"/>
                <w:sz w:val="24"/>
              </w:rPr>
              <w:t>·</w:t>
            </w:r>
          </w:p>
        </w:tc>
        <w:tc>
          <w:tcPr>
            <w:tcW w:w="382" w:type="dxa"/>
          </w:tcPr>
          <w:p w14:paraId="515E4476">
            <w:pPr>
              <w:pStyle w:val="20"/>
              <w:spacing w:before="78"/>
              <w:ind w:left="76" w:right="26"/>
              <w:jc w:val="center"/>
              <w:rPr>
                <w:rFonts w:ascii="Times New Roman"/>
                <w:sz w:val="24"/>
              </w:rPr>
            </w:pPr>
            <w:r>
              <w:rPr>
                <w:rFonts w:ascii="Times New Roman"/>
                <w:spacing w:val="-5"/>
                <w:sz w:val="24"/>
              </w:rPr>
              <w:t>11</w:t>
            </w:r>
          </w:p>
        </w:tc>
      </w:tr>
      <w:tr w14:paraId="1395A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863" w:type="dxa"/>
          </w:tcPr>
          <w:p w14:paraId="009D104A">
            <w:pPr>
              <w:pStyle w:val="20"/>
              <w:spacing w:before="106"/>
              <w:ind w:left="410"/>
              <w:rPr>
                <w:rFonts w:ascii="Times New Roman"/>
                <w:sz w:val="21"/>
              </w:rPr>
            </w:pPr>
            <w:r>
              <w:fldChar w:fldCharType="begin"/>
            </w:r>
            <w:r>
              <w:instrText xml:space="preserve"> HYPERLINK \l "_bookmark25" </w:instrText>
            </w:r>
            <w:r>
              <w:fldChar w:fldCharType="separate"/>
            </w:r>
            <w:r>
              <w:rPr>
                <w:rFonts w:ascii="Times New Roman"/>
                <w:spacing w:val="-5"/>
                <w:sz w:val="21"/>
              </w:rPr>
              <w:t>3.3</w:t>
            </w:r>
            <w:r>
              <w:rPr>
                <w:rFonts w:ascii="Times New Roman"/>
                <w:spacing w:val="-5"/>
                <w:sz w:val="21"/>
              </w:rPr>
              <w:fldChar w:fldCharType="end"/>
            </w:r>
          </w:p>
        </w:tc>
        <w:tc>
          <w:tcPr>
            <w:tcW w:w="7359" w:type="dxa"/>
          </w:tcPr>
          <w:p w14:paraId="0A8416CE">
            <w:pPr>
              <w:pStyle w:val="20"/>
              <w:spacing w:before="74"/>
              <w:ind w:left="100" w:right="96"/>
              <w:jc w:val="center"/>
              <w:rPr>
                <w:sz w:val="24"/>
              </w:rPr>
            </w:pPr>
            <w:r>
              <w:fldChar w:fldCharType="begin"/>
            </w:r>
            <w:r>
              <w:instrText xml:space="preserve"> HYPERLINK \l "_bookmark25" </w:instrText>
            </w:r>
            <w:r>
              <w:fldChar w:fldCharType="separate"/>
            </w:r>
            <w:r>
              <w:rPr>
                <w:rFonts w:ascii="宋体" w:hAnsi="宋体" w:eastAsia="宋体"/>
                <w:spacing w:val="-2"/>
                <w:sz w:val="21"/>
              </w:rPr>
              <w:t>具体模型或算法设计</w:t>
            </w:r>
            <w:r>
              <w:rPr>
                <w:rFonts w:ascii="宋体" w:hAnsi="宋体" w:eastAsia="宋体"/>
                <w:spacing w:val="-2"/>
                <w:sz w:val="21"/>
              </w:rPr>
              <w:fldChar w:fldCharType="end"/>
            </w:r>
            <w:r>
              <w:rPr>
                <w:rFonts w:ascii="宋体" w:hAnsi="宋体" w:eastAsia="宋体"/>
                <w:spacing w:val="1"/>
                <w:sz w:val="21"/>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10"/>
                <w:sz w:val="24"/>
              </w:rPr>
              <w:t>·</w:t>
            </w:r>
          </w:p>
        </w:tc>
        <w:tc>
          <w:tcPr>
            <w:tcW w:w="382" w:type="dxa"/>
          </w:tcPr>
          <w:p w14:paraId="356A86F9">
            <w:pPr>
              <w:pStyle w:val="20"/>
              <w:spacing w:before="78"/>
              <w:ind w:left="72" w:right="31"/>
              <w:jc w:val="center"/>
              <w:rPr>
                <w:rFonts w:ascii="Times New Roman"/>
                <w:sz w:val="24"/>
              </w:rPr>
            </w:pPr>
            <w:r>
              <w:rPr>
                <w:rFonts w:ascii="Times New Roman"/>
                <w:spacing w:val="-5"/>
                <w:sz w:val="24"/>
              </w:rPr>
              <w:t>12</w:t>
            </w:r>
          </w:p>
        </w:tc>
      </w:tr>
      <w:tr w14:paraId="7AC0C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863" w:type="dxa"/>
          </w:tcPr>
          <w:p w14:paraId="4BC35F5D">
            <w:pPr>
              <w:pStyle w:val="20"/>
              <w:rPr>
                <w:rFonts w:ascii="Times New Roman"/>
                <w:sz w:val="22"/>
              </w:rPr>
            </w:pPr>
          </w:p>
        </w:tc>
        <w:tc>
          <w:tcPr>
            <w:tcW w:w="7359" w:type="dxa"/>
          </w:tcPr>
          <w:p w14:paraId="358EE486">
            <w:pPr>
              <w:pStyle w:val="20"/>
              <w:tabs>
                <w:tab w:val="left" w:pos="866"/>
              </w:tabs>
              <w:spacing w:before="74" w:line="262" w:lineRule="exact"/>
              <w:ind w:left="99"/>
              <w:rPr>
                <w:sz w:val="24"/>
              </w:rPr>
            </w:pPr>
            <w:r>
              <w:fldChar w:fldCharType="begin"/>
            </w:r>
            <w:r>
              <w:instrText xml:space="preserve"> HYPERLINK \l "_bookmark26" </w:instrText>
            </w:r>
            <w:r>
              <w:fldChar w:fldCharType="separate"/>
            </w:r>
            <w:r>
              <w:rPr>
                <w:rFonts w:ascii="Times New Roman" w:hAnsi="Times New Roman" w:eastAsia="Times New Roman"/>
                <w:spacing w:val="-2"/>
                <w:sz w:val="21"/>
              </w:rPr>
              <w:t>3.3.1</w:t>
            </w:r>
            <w:r>
              <w:rPr>
                <w:rFonts w:ascii="Times New Roman" w:hAnsi="Times New Roman" w:eastAsia="Times New Roman"/>
                <w:sz w:val="21"/>
              </w:rPr>
              <w:tab/>
            </w:r>
            <w:r>
              <w:rPr>
                <w:rFonts w:ascii="宋体" w:hAnsi="宋体" w:eastAsia="宋体"/>
                <w:spacing w:val="-2"/>
                <w:sz w:val="21"/>
              </w:rPr>
              <w:t>数据预处理</w:t>
            </w:r>
            <w:r>
              <w:rPr>
                <w:rFonts w:ascii="宋体" w:hAnsi="宋体" w:eastAsia="宋体"/>
                <w:spacing w:val="-2"/>
                <w:sz w:val="21"/>
              </w:rPr>
              <w:fldChar w:fldCharType="end"/>
            </w:r>
            <w:r>
              <w:rPr>
                <w:rFonts w:ascii="宋体" w:hAnsi="宋体" w:eastAsia="宋体"/>
                <w:spacing w:val="-37"/>
                <w:sz w:val="21"/>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2"/>
                <w:sz w:val="24"/>
              </w:rPr>
              <w:t xml:space="preserve"> </w:t>
            </w:r>
            <w:r>
              <w:rPr>
                <w:spacing w:val="-2"/>
                <w:sz w:val="24"/>
              </w:rPr>
              <w:t>·</w:t>
            </w:r>
            <w:r>
              <w:rPr>
                <w:spacing w:val="-14"/>
                <w:sz w:val="24"/>
              </w:rPr>
              <w:t xml:space="preserve"> </w:t>
            </w:r>
            <w:r>
              <w:rPr>
                <w:spacing w:val="-2"/>
                <w:sz w:val="24"/>
              </w:rPr>
              <w:t>·</w:t>
            </w:r>
            <w:r>
              <w:rPr>
                <w:spacing w:val="-12"/>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w:t>
            </w:r>
            <w:r>
              <w:rPr>
                <w:spacing w:val="-12"/>
                <w:sz w:val="24"/>
              </w:rPr>
              <w:t xml:space="preserve"> </w:t>
            </w:r>
            <w:r>
              <w:rPr>
                <w:spacing w:val="-10"/>
                <w:sz w:val="24"/>
              </w:rPr>
              <w:t>·</w:t>
            </w:r>
          </w:p>
        </w:tc>
        <w:tc>
          <w:tcPr>
            <w:tcW w:w="382" w:type="dxa"/>
          </w:tcPr>
          <w:p w14:paraId="40184EE2">
            <w:pPr>
              <w:pStyle w:val="20"/>
              <w:spacing w:before="78" w:line="258" w:lineRule="exact"/>
              <w:ind w:left="72" w:right="31"/>
              <w:jc w:val="center"/>
              <w:rPr>
                <w:rFonts w:ascii="Times New Roman"/>
                <w:sz w:val="24"/>
              </w:rPr>
            </w:pPr>
            <w:r>
              <w:rPr>
                <w:rFonts w:ascii="Times New Roman"/>
                <w:spacing w:val="-5"/>
                <w:sz w:val="24"/>
              </w:rPr>
              <w:t>12</w:t>
            </w:r>
          </w:p>
        </w:tc>
      </w:tr>
    </w:tbl>
    <w:p w14:paraId="5BBA7CA2">
      <w:pPr>
        <w:spacing w:after="0" w:line="258" w:lineRule="exact"/>
        <w:jc w:val="center"/>
        <w:rPr>
          <w:rFonts w:ascii="Times New Roman"/>
          <w:sz w:val="24"/>
        </w:rPr>
        <w:sectPr>
          <w:footerReference r:id="rId8" w:type="default"/>
          <w:pgSz w:w="11910" w:h="16840"/>
          <w:pgMar w:top="820" w:right="1140" w:bottom="740" w:left="1180" w:header="0" w:footer="553" w:gutter="0"/>
          <w:cols w:space="720" w:num="1"/>
        </w:sectPr>
      </w:pPr>
    </w:p>
    <w:p w14:paraId="505DEDAA">
      <w:pPr>
        <w:spacing w:before="48"/>
        <w:ind w:left="1033" w:right="559" w:firstLine="0"/>
        <w:jc w:val="center"/>
        <w:rPr>
          <w:sz w:val="21"/>
        </w:rPr>
      </w:pPr>
      <w:r>
        <mc:AlternateContent>
          <mc:Choice Requires="wps">
            <w:drawing>
              <wp:anchor distT="0" distB="0" distL="0" distR="0" simplePos="0" relativeHeight="251709440" behindDoc="1" locked="0" layoutInCell="1" allowOverlap="1">
                <wp:simplePos x="0" y="0"/>
                <wp:positionH relativeFrom="page">
                  <wp:posOffset>1259840</wp:posOffset>
                </wp:positionH>
                <wp:positionV relativeFrom="paragraph">
                  <wp:posOffset>226695</wp:posOffset>
                </wp:positionV>
                <wp:extent cx="5400040"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99.2pt;margin-top:17.85pt;height:0.1pt;width:425.2pt;mso-position-horizontal-relative:page;mso-wrap-distance-bottom:0pt;mso-wrap-distance-top:0pt;z-index:-251607040;mso-width-relative:page;mso-height-relative:page;" filled="f" stroked="t" coordsize="5400040,1" o:gfxdata="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j2pitoAAAAKAQAA&#10;DwAAAAAAAAABACAAAAAiAAAAZHJzL2Rvd25yZXYueG1sUEsBAhQAFAAAAAgAh07iQPxaHbkXAgAA&#10;fAQAAA4AAAAAAAAAAQAgAAAAKQEAAGRycy9lMm9Eb2MueG1sUEsFBgAAAAAGAAYAWQEAALIFAAAA&#10;AA==&#10;" path="m0,0l5399989,0e">
                <v:fill on="f" focussize="0,0"/>
                <v:stroke weight="0.498031496062992pt" color="#000000" joinstyle="round"/>
                <v:imagedata o:title=""/>
                <o:lock v:ext="edit" aspectratio="f"/>
                <v:textbox inset="0mm,0mm,0mm,0mm"/>
                <w10:wrap type="topAndBottom"/>
              </v:shape>
            </w:pict>
          </mc:Fallback>
        </mc:AlternateContent>
      </w:r>
      <w:r>
        <w:rPr>
          <w:spacing w:val="-7"/>
          <w:sz w:val="21"/>
        </w:rPr>
        <w:t>目录</w:t>
      </w:r>
    </w:p>
    <w:p w14:paraId="5A4CB2B2">
      <w:pPr>
        <w:pStyle w:val="6"/>
        <w:rPr>
          <w:sz w:val="20"/>
        </w:rPr>
      </w:pPr>
    </w:p>
    <w:p w14:paraId="4FCE20B2">
      <w:pPr>
        <w:spacing w:after="0"/>
        <w:rPr>
          <w:sz w:val="20"/>
        </w:rPr>
        <w:sectPr>
          <w:footerReference r:id="rId9" w:type="default"/>
          <w:pgSz w:w="11910" w:h="16840"/>
          <w:pgMar w:top="820" w:right="1140" w:bottom="501" w:left="1180" w:header="0" w:footer="553" w:gutter="0"/>
          <w:cols w:space="720" w:num="1"/>
        </w:sectPr>
      </w:pPr>
    </w:p>
    <w:sdt>
      <w:sdtPr>
        <w:id w:val="147451624"/>
        <w:docPartObj>
          <w:docPartGallery w:val="Table of Contents"/>
          <w:docPartUnique/>
        </w:docPartObj>
      </w:sdtPr>
      <w:sdtContent>
        <w:p w14:paraId="4A752C22">
          <w:pPr>
            <w:pStyle w:val="9"/>
            <w:numPr>
              <w:ilvl w:val="2"/>
              <w:numId w:val="1"/>
            </w:numPr>
            <w:tabs>
              <w:tab w:val="left" w:pos="2484"/>
              <w:tab w:val="right" w:leader="middleDot" w:pos="9308"/>
            </w:tabs>
            <w:spacing w:before="259" w:after="0" w:line="240" w:lineRule="auto"/>
            <w:ind w:left="2484" w:right="0" w:hanging="768"/>
            <w:jc w:val="left"/>
            <w:rPr>
              <w:rFonts w:ascii="Times New Roman" w:eastAsia="Times New Roman"/>
              <w:b w:val="0"/>
              <w:i w:val="0"/>
              <w:sz w:val="24"/>
            </w:rPr>
          </w:pPr>
          <w:r>
            <w:fldChar w:fldCharType="begin"/>
          </w:r>
          <w:r>
            <w:instrText xml:space="preserve"> HYPERLINK \l "_bookmark27" </w:instrText>
          </w:r>
          <w:r>
            <w:fldChar w:fldCharType="separate"/>
          </w:r>
          <w:r>
            <w:rPr>
              <w:b w:val="0"/>
              <w:i w:val="0"/>
              <w:spacing w:val="-4"/>
              <w:sz w:val="21"/>
            </w:rPr>
            <w:t>特征提取方</w:t>
          </w:r>
          <w:r>
            <w:rPr>
              <w:b w:val="0"/>
              <w:i w:val="0"/>
              <w:spacing w:val="-10"/>
              <w:sz w:val="21"/>
            </w:rPr>
            <w:t>式</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7"/>
              <w:sz w:val="24"/>
            </w:rPr>
            <w:t>13</w:t>
          </w:r>
        </w:p>
        <w:p w14:paraId="7047C14F">
          <w:pPr>
            <w:pStyle w:val="9"/>
            <w:numPr>
              <w:ilvl w:val="2"/>
              <w:numId w:val="1"/>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"_bookmark28" </w:instrText>
          </w:r>
          <w:r>
            <w:fldChar w:fldCharType="separate"/>
          </w:r>
          <w:r>
            <w:rPr>
              <w:b w:val="0"/>
              <w:i w:val="0"/>
              <w:spacing w:val="-4"/>
              <w:sz w:val="21"/>
            </w:rPr>
            <w:t>核心算法步</w:t>
          </w:r>
          <w:r>
            <w:rPr>
              <w:b w:val="0"/>
              <w:i w:val="0"/>
              <w:spacing w:val="-10"/>
              <w:sz w:val="21"/>
            </w:rPr>
            <w:t>骤</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7"/>
              <w:sz w:val="24"/>
            </w:rPr>
            <w:t>13</w:t>
          </w:r>
        </w:p>
        <w:p w14:paraId="56CE3DF1">
          <w:pPr>
            <w:pStyle w:val="5"/>
            <w:numPr>
              <w:ilvl w:val="2"/>
              <w:numId w:val="1"/>
            </w:numPr>
            <w:tabs>
              <w:tab w:val="left" w:pos="2484"/>
              <w:tab w:val="right" w:leader="middleDot" w:pos="9308"/>
            </w:tabs>
            <w:spacing w:before="153" w:after="0" w:line="240" w:lineRule="auto"/>
            <w:ind w:left="2484" w:right="0" w:hanging="768"/>
            <w:jc w:val="left"/>
            <w:rPr>
              <w:rFonts w:ascii="Times New Roman" w:eastAsia="Times New Roman"/>
              <w:sz w:val="24"/>
            </w:rPr>
          </w:pPr>
          <w:r>
            <w:fldChar w:fldCharType="begin"/>
          </w:r>
          <w:r>
            <w:instrText xml:space="preserve"> HYPERLINK \l "_bookmark29" </w:instrText>
          </w:r>
          <w:r>
            <w:fldChar w:fldCharType="separate"/>
          </w:r>
          <w:r>
            <w:rPr>
              <w:spacing w:val="-4"/>
            </w:rPr>
            <w:t>关键参数说明与设定依</w:t>
          </w:r>
          <w:r>
            <w:rPr>
              <w:spacing w:val="-10"/>
            </w:rPr>
            <w:t>据</w:t>
          </w:r>
          <w:r>
            <w:rPr>
              <w:spacing w:val="-10"/>
            </w:rPr>
            <w:fldChar w:fldCharType="end"/>
          </w:r>
          <w:r>
            <w:rPr>
              <w:rFonts w:ascii="Times New Roman" w:eastAsia="Times New Roman"/>
            </w:rPr>
            <w:tab/>
          </w:r>
          <w:r>
            <w:rPr>
              <w:rFonts w:ascii="Times New Roman" w:eastAsia="Times New Roman"/>
              <w:spacing w:val="-5"/>
              <w:sz w:val="24"/>
            </w:rPr>
            <w:t>14</w:t>
          </w:r>
        </w:p>
        <w:p w14:paraId="6960869F">
          <w:pPr>
            <w:pStyle w:val="12"/>
            <w:numPr>
              <w:ilvl w:val="1"/>
              <w:numId w:val="2"/>
            </w:numPr>
            <w:tabs>
              <w:tab w:val="left" w:pos="1716"/>
              <w:tab w:val="right" w:leader="middleDot" w:pos="9308"/>
            </w:tabs>
            <w:spacing w:before="153" w:after="0" w:line="240" w:lineRule="auto"/>
            <w:ind w:left="1716" w:right="0" w:hanging="552"/>
            <w:jc w:val="left"/>
            <w:rPr>
              <w:rFonts w:ascii="Times New Roman" w:eastAsia="Times New Roman"/>
              <w:b w:val="0"/>
              <w:i w:val="0"/>
              <w:sz w:val="24"/>
            </w:rPr>
          </w:pPr>
          <w:r>
            <w:fldChar w:fldCharType="begin"/>
          </w:r>
          <w:r>
            <w:instrText xml:space="preserve"> HYPERLINK \l "_bookmark31" </w:instrText>
          </w:r>
          <w:r>
            <w:fldChar w:fldCharType="separate"/>
          </w:r>
          <w:r>
            <w:rPr>
              <w:b w:val="0"/>
              <w:i w:val="0"/>
              <w:spacing w:val="-4"/>
              <w:sz w:val="21"/>
            </w:rPr>
            <w:t>方法实现细</w:t>
          </w:r>
          <w:r>
            <w:rPr>
              <w:b w:val="0"/>
              <w:i w:val="0"/>
              <w:spacing w:val="-10"/>
              <w:sz w:val="21"/>
            </w:rPr>
            <w:t>节</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7"/>
              <w:sz w:val="24"/>
            </w:rPr>
            <w:t>15</w:t>
          </w:r>
        </w:p>
        <w:p w14:paraId="7AFF035D">
          <w:pPr>
            <w:pStyle w:val="9"/>
            <w:numPr>
              <w:ilvl w:val="2"/>
              <w:numId w:val="2"/>
            </w:numPr>
            <w:tabs>
              <w:tab w:val="left" w:pos="2484"/>
              <w:tab w:val="right" w:leader="middleDot" w:pos="9308"/>
            </w:tabs>
            <w:spacing w:before="154" w:after="0" w:line="240" w:lineRule="auto"/>
            <w:ind w:left="2484" w:right="0" w:hanging="768"/>
            <w:jc w:val="left"/>
            <w:rPr>
              <w:rFonts w:ascii="Times New Roman" w:eastAsia="Times New Roman"/>
              <w:b w:val="0"/>
              <w:i w:val="0"/>
              <w:sz w:val="24"/>
            </w:rPr>
          </w:pPr>
          <w:r>
            <w:fldChar w:fldCharType="begin"/>
          </w:r>
          <w:r>
            <w:instrText xml:space="preserve"> HYPERLINK \l "_bookmark32" </w:instrText>
          </w:r>
          <w:r>
            <w:fldChar w:fldCharType="separate"/>
          </w:r>
          <w:r>
            <w:rPr>
              <w:b w:val="0"/>
              <w:i w:val="0"/>
              <w:spacing w:val="-4"/>
              <w:sz w:val="21"/>
            </w:rPr>
            <w:t>数据预处</w:t>
          </w:r>
          <w:r>
            <w:rPr>
              <w:b w:val="0"/>
              <w:i w:val="0"/>
              <w:spacing w:val="-10"/>
              <w:sz w:val="21"/>
            </w:rPr>
            <w:t>理</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15</w:t>
          </w:r>
        </w:p>
        <w:p w14:paraId="43BA55D0">
          <w:pPr>
            <w:pStyle w:val="9"/>
            <w:numPr>
              <w:ilvl w:val="2"/>
              <w:numId w:val="2"/>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"_bookmark33" </w:instrText>
          </w:r>
          <w:r>
            <w:fldChar w:fldCharType="separate"/>
          </w:r>
          <w:r>
            <w:rPr>
              <w:b w:val="0"/>
              <w:i w:val="0"/>
              <w:spacing w:val="-4"/>
              <w:sz w:val="21"/>
            </w:rPr>
            <w:t>模型构</w:t>
          </w:r>
          <w:r>
            <w:rPr>
              <w:b w:val="0"/>
              <w:i w:val="0"/>
              <w:spacing w:val="-10"/>
              <w:sz w:val="21"/>
            </w:rPr>
            <w:t>建</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16</w:t>
          </w:r>
        </w:p>
        <w:p w14:paraId="5DAE4193">
          <w:pPr>
            <w:pStyle w:val="9"/>
            <w:numPr>
              <w:ilvl w:val="2"/>
              <w:numId w:val="2"/>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"_bookmark34" </w:instrText>
          </w:r>
          <w:r>
            <w:fldChar w:fldCharType="separate"/>
          </w:r>
          <w:r>
            <w:rPr>
              <w:b w:val="0"/>
              <w:i w:val="0"/>
              <w:spacing w:val="-4"/>
              <w:sz w:val="21"/>
            </w:rPr>
            <w:t>训练策略实</w:t>
          </w:r>
          <w:r>
            <w:rPr>
              <w:b w:val="0"/>
              <w:i w:val="0"/>
              <w:spacing w:val="-10"/>
              <w:sz w:val="21"/>
            </w:rPr>
            <w:t>现</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7"/>
              <w:sz w:val="24"/>
            </w:rPr>
            <w:t>16</w:t>
          </w:r>
        </w:p>
        <w:p w14:paraId="26CBE9E1">
          <w:pPr>
            <w:pStyle w:val="5"/>
            <w:numPr>
              <w:ilvl w:val="2"/>
              <w:numId w:val="2"/>
            </w:numPr>
            <w:tabs>
              <w:tab w:val="left" w:pos="2484"/>
              <w:tab w:val="right" w:leader="middleDot" w:pos="9308"/>
            </w:tabs>
            <w:spacing w:before="153" w:after="0" w:line="240" w:lineRule="auto"/>
            <w:ind w:left="2484" w:right="0" w:hanging="768"/>
            <w:jc w:val="left"/>
            <w:rPr>
              <w:rFonts w:ascii="Times New Roman" w:eastAsia="Times New Roman"/>
              <w:sz w:val="24"/>
            </w:rPr>
          </w:pPr>
          <w:r>
            <w:fldChar w:fldCharType="begin"/>
          </w:r>
          <w:r>
            <w:instrText xml:space="preserve"> HYPERLINK \l "_bookmark35" </w:instrText>
          </w:r>
          <w:r>
            <w:fldChar w:fldCharType="separate"/>
          </w:r>
          <w:r>
            <w:rPr>
              <w:spacing w:val="-4"/>
            </w:rPr>
            <w:t>训练与验证流</w:t>
          </w:r>
          <w:r>
            <w:rPr>
              <w:spacing w:val="-12"/>
            </w:rPr>
            <w:t>程</w:t>
          </w:r>
          <w:r>
            <w:rPr>
              <w:spacing w:val="-12"/>
            </w:rPr>
            <w:fldChar w:fldCharType="end"/>
          </w:r>
          <w:r>
            <w:rPr>
              <w:rFonts w:ascii="Times New Roman" w:eastAsia="Times New Roman"/>
            </w:rPr>
            <w:tab/>
          </w:r>
          <w:r>
            <w:rPr>
              <w:rFonts w:ascii="Times New Roman" w:eastAsia="Times New Roman"/>
              <w:spacing w:val="-5"/>
              <w:sz w:val="24"/>
            </w:rPr>
            <w:t>17</w:t>
          </w:r>
        </w:p>
        <w:p w14:paraId="45F69644">
          <w:pPr>
            <w:pStyle w:val="5"/>
            <w:numPr>
              <w:ilvl w:val="2"/>
              <w:numId w:val="2"/>
            </w:numPr>
            <w:tabs>
              <w:tab w:val="left" w:pos="2484"/>
              <w:tab w:val="right" w:leader="middleDot" w:pos="9308"/>
            </w:tabs>
            <w:spacing w:before="154" w:after="0" w:line="240" w:lineRule="auto"/>
            <w:ind w:left="2484" w:right="0" w:hanging="768"/>
            <w:jc w:val="left"/>
            <w:rPr>
              <w:rFonts w:ascii="Times New Roman" w:eastAsia="Times New Roman"/>
              <w:sz w:val="24"/>
            </w:rPr>
          </w:pPr>
          <w:r>
            <w:fldChar w:fldCharType="begin"/>
          </w:r>
          <w:r>
            <w:instrText xml:space="preserve"> HYPERLINK \l "_bookmark36" </w:instrText>
          </w:r>
          <w:r>
            <w:fldChar w:fldCharType="separate"/>
          </w:r>
          <w:r>
            <w:rPr>
              <w:spacing w:val="-4"/>
            </w:rPr>
            <w:t>可视化系统集</w:t>
          </w:r>
          <w:r>
            <w:rPr>
              <w:spacing w:val="-12"/>
            </w:rPr>
            <w:t>成</w:t>
          </w:r>
          <w:r>
            <w:rPr>
              <w:spacing w:val="-12"/>
            </w:rPr>
            <w:fldChar w:fldCharType="end"/>
          </w:r>
          <w:r>
            <w:rPr>
              <w:rFonts w:ascii="Times New Roman" w:eastAsia="Times New Roman"/>
            </w:rPr>
            <w:tab/>
          </w:r>
          <w:r>
            <w:rPr>
              <w:rFonts w:ascii="Times New Roman" w:eastAsia="Times New Roman"/>
              <w:spacing w:val="-5"/>
              <w:sz w:val="24"/>
            </w:rPr>
            <w:t>18</w:t>
          </w:r>
        </w:p>
        <w:p w14:paraId="2DB5A21C">
          <w:pPr>
            <w:pStyle w:val="5"/>
            <w:numPr>
              <w:ilvl w:val="2"/>
              <w:numId w:val="2"/>
            </w:numPr>
            <w:tabs>
              <w:tab w:val="left" w:pos="2484"/>
              <w:tab w:val="right" w:leader="middleDot" w:pos="9308"/>
            </w:tabs>
            <w:spacing w:before="153" w:after="0" w:line="240" w:lineRule="auto"/>
            <w:ind w:left="2484" w:right="0" w:hanging="768"/>
            <w:jc w:val="left"/>
            <w:rPr>
              <w:rFonts w:ascii="Times New Roman" w:eastAsia="Times New Roman"/>
              <w:sz w:val="24"/>
            </w:rPr>
          </w:pPr>
          <w:r>
            <w:fldChar w:fldCharType="begin"/>
          </w:r>
          <w:r>
            <w:instrText xml:space="preserve"> HYPERLINK \l "_bookmark37" </w:instrText>
          </w:r>
          <w:r>
            <w:fldChar w:fldCharType="separate"/>
          </w:r>
          <w:r>
            <w:rPr>
              <w:spacing w:val="-4"/>
            </w:rPr>
            <w:t>参数敏感性实验实</w:t>
          </w:r>
          <w:r>
            <w:rPr>
              <w:spacing w:val="-10"/>
            </w:rPr>
            <w:t>现</w:t>
          </w:r>
          <w:r>
            <w:rPr>
              <w:spacing w:val="-10"/>
            </w:rPr>
            <w:fldChar w:fldCharType="end"/>
          </w:r>
          <w:r>
            <w:rPr>
              <w:rFonts w:ascii="Times New Roman" w:eastAsia="Times New Roman"/>
            </w:rPr>
            <w:tab/>
          </w:r>
          <w:r>
            <w:rPr>
              <w:rFonts w:ascii="Times New Roman" w:eastAsia="Times New Roman"/>
              <w:spacing w:val="-5"/>
              <w:sz w:val="24"/>
            </w:rPr>
            <w:t>19</w:t>
          </w:r>
        </w:p>
        <w:p w14:paraId="327049CC">
          <w:pPr>
            <w:pStyle w:val="12"/>
            <w:numPr>
              <w:ilvl w:val="1"/>
              <w:numId w:val="2"/>
            </w:numPr>
            <w:tabs>
              <w:tab w:val="left" w:pos="1716"/>
              <w:tab w:val="right" w:leader="middleDot" w:pos="9308"/>
            </w:tabs>
            <w:spacing w:before="153" w:after="0" w:line="240" w:lineRule="auto"/>
            <w:ind w:left="1716" w:right="0" w:hanging="552"/>
            <w:jc w:val="left"/>
            <w:rPr>
              <w:rFonts w:ascii="Times New Roman" w:eastAsia="Times New Roman"/>
              <w:b w:val="0"/>
              <w:i w:val="0"/>
              <w:sz w:val="24"/>
            </w:rPr>
          </w:pPr>
          <w:r>
            <w:fldChar w:fldCharType="begin"/>
          </w:r>
          <w:r>
            <w:instrText xml:space="preserve"> HYPERLINK \l "_bookmark38" </w:instrText>
          </w:r>
          <w:r>
            <w:fldChar w:fldCharType="separate"/>
          </w:r>
          <w:r>
            <w:rPr>
              <w:b w:val="0"/>
              <w:i w:val="0"/>
              <w:spacing w:val="-4"/>
              <w:sz w:val="21"/>
            </w:rPr>
            <w:t>本章小</w:t>
          </w:r>
          <w:r>
            <w:rPr>
              <w:b w:val="0"/>
              <w:i w:val="0"/>
              <w:spacing w:val="-10"/>
              <w:sz w:val="21"/>
            </w:rPr>
            <w:t>结</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19</w:t>
          </w:r>
        </w:p>
        <w:p w14:paraId="7C4D6E07">
          <w:pPr>
            <w:pStyle w:val="11"/>
            <w:tabs>
              <w:tab w:val="right" w:leader="middleDot" w:pos="9308"/>
            </w:tabs>
            <w:rPr>
              <w:rFonts w:ascii="Times New Roman" w:eastAsia="Times New Roman"/>
              <w:b/>
            </w:rPr>
          </w:pPr>
          <w:r>
            <w:fldChar w:fldCharType="begin"/>
          </w:r>
          <w:r>
            <w:instrText xml:space="preserve"> HYPERLINK \l "_bookmark39" </w:instrText>
          </w:r>
          <w:r>
            <w:fldChar w:fldCharType="separate"/>
          </w:r>
          <w:r>
            <w:t>第</w:t>
          </w:r>
          <w:r>
            <w:rPr>
              <w:spacing w:val="-61"/>
            </w:rPr>
            <w:t xml:space="preserve"> </w:t>
          </w:r>
          <w:r>
            <w:rPr>
              <w:rFonts w:ascii="Times New Roman" w:eastAsia="Times New Roman"/>
            </w:rPr>
            <w:t>4</w:t>
          </w:r>
          <w:r>
            <w:rPr>
              <w:rFonts w:ascii="Times New Roman" w:eastAsia="Times New Roman"/>
              <w:spacing w:val="-9"/>
            </w:rPr>
            <w:t xml:space="preserve"> </w:t>
          </w:r>
          <w:r>
            <w:t>章</w:t>
          </w:r>
          <w:r>
            <w:rPr>
              <w:spacing w:val="58"/>
            </w:rPr>
            <w:t xml:space="preserve"> </w:t>
          </w:r>
          <w:r>
            <w:t>实验结果与分</w:t>
          </w:r>
          <w:r>
            <w:rPr>
              <w:spacing w:val="-10"/>
            </w:rPr>
            <w:t>析</w:t>
          </w:r>
          <w:r>
            <w:rPr>
              <w:spacing w:val="-10"/>
            </w:rPr>
            <w:fldChar w:fldCharType="end"/>
          </w:r>
          <w:r>
            <w:rPr>
              <w:rFonts w:ascii="Times New Roman" w:eastAsia="Times New Roman"/>
            </w:rPr>
            <w:tab/>
          </w:r>
          <w:r>
            <w:rPr>
              <w:rFonts w:ascii="Times New Roman" w:eastAsia="Times New Roman"/>
              <w:b/>
              <w:spacing w:val="-5"/>
            </w:rPr>
            <w:t>20</w:t>
          </w:r>
        </w:p>
        <w:p w14:paraId="0CFA131A">
          <w:pPr>
            <w:pStyle w:val="12"/>
            <w:numPr>
              <w:ilvl w:val="1"/>
              <w:numId w:val="3"/>
            </w:numPr>
            <w:tabs>
              <w:tab w:val="left" w:pos="1716"/>
              <w:tab w:val="right" w:leader="middleDot" w:pos="9308"/>
            </w:tabs>
            <w:spacing w:before="145" w:after="0" w:line="240" w:lineRule="auto"/>
            <w:ind w:left="1716" w:right="0" w:hanging="552"/>
            <w:jc w:val="left"/>
            <w:rPr>
              <w:rFonts w:ascii="Times New Roman" w:eastAsia="Times New Roman"/>
              <w:b w:val="0"/>
              <w:i w:val="0"/>
              <w:sz w:val="24"/>
            </w:rPr>
          </w:pPr>
          <w:r>
            <w:fldChar w:fldCharType="begin"/>
          </w:r>
          <w:r>
            <w:instrText xml:space="preserve"> HYPERLINK \l "_bookmark40" </w:instrText>
          </w:r>
          <w:r>
            <w:fldChar w:fldCharType="separate"/>
          </w:r>
          <w:r>
            <w:rPr>
              <w:b w:val="0"/>
              <w:i w:val="0"/>
              <w:spacing w:val="-4"/>
              <w:sz w:val="21"/>
            </w:rPr>
            <w:t>实验设</w:t>
          </w:r>
          <w:r>
            <w:rPr>
              <w:b w:val="0"/>
              <w:i w:val="0"/>
              <w:spacing w:val="-10"/>
              <w:sz w:val="21"/>
            </w:rPr>
            <w:t>置</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20</w:t>
          </w:r>
        </w:p>
        <w:p w14:paraId="626A98E1">
          <w:pPr>
            <w:pStyle w:val="9"/>
            <w:numPr>
              <w:ilvl w:val="2"/>
              <w:numId w:val="3"/>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"_bookmark41" </w:instrText>
          </w:r>
          <w:r>
            <w:fldChar w:fldCharType="separate"/>
          </w:r>
          <w:r>
            <w:rPr>
              <w:b w:val="0"/>
              <w:i w:val="0"/>
              <w:spacing w:val="-4"/>
              <w:sz w:val="21"/>
            </w:rPr>
            <w:t>数据集说</w:t>
          </w:r>
          <w:r>
            <w:rPr>
              <w:b w:val="0"/>
              <w:i w:val="0"/>
              <w:spacing w:val="-10"/>
              <w:sz w:val="21"/>
            </w:rPr>
            <w:t>明</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20</w:t>
          </w:r>
        </w:p>
        <w:p w14:paraId="6AC42343">
          <w:pPr>
            <w:pStyle w:val="9"/>
            <w:numPr>
              <w:ilvl w:val="2"/>
              <w:numId w:val="3"/>
            </w:numPr>
            <w:tabs>
              <w:tab w:val="left" w:pos="2484"/>
              <w:tab w:val="right" w:leader="middleDot" w:pos="9308"/>
            </w:tabs>
            <w:spacing w:before="154" w:after="0" w:line="240" w:lineRule="auto"/>
            <w:ind w:left="2484" w:right="0" w:hanging="768"/>
            <w:jc w:val="left"/>
            <w:rPr>
              <w:rFonts w:ascii="Times New Roman" w:eastAsia="Times New Roman"/>
              <w:b w:val="0"/>
              <w:i w:val="0"/>
              <w:sz w:val="24"/>
            </w:rPr>
          </w:pPr>
          <w:r>
            <w:fldChar w:fldCharType="begin"/>
          </w:r>
          <w:r>
            <w:instrText xml:space="preserve"> HYPERLINK \l "_bookmark42" </w:instrText>
          </w:r>
          <w:r>
            <w:fldChar w:fldCharType="separate"/>
          </w:r>
          <w:r>
            <w:rPr>
              <w:b w:val="0"/>
              <w:i w:val="0"/>
              <w:spacing w:val="-4"/>
              <w:sz w:val="21"/>
            </w:rPr>
            <w:t>对比方</w:t>
          </w:r>
          <w:r>
            <w:rPr>
              <w:b w:val="0"/>
              <w:i w:val="0"/>
              <w:spacing w:val="-10"/>
              <w:sz w:val="21"/>
            </w:rPr>
            <w:t>法</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20</w:t>
          </w:r>
        </w:p>
        <w:p w14:paraId="1C07229A">
          <w:pPr>
            <w:pStyle w:val="9"/>
            <w:numPr>
              <w:ilvl w:val="2"/>
              <w:numId w:val="3"/>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"_bookmark46" </w:instrText>
          </w:r>
          <w:r>
            <w:fldChar w:fldCharType="separate"/>
          </w:r>
          <w:r>
            <w:rPr>
              <w:b w:val="0"/>
              <w:i w:val="0"/>
              <w:spacing w:val="-4"/>
              <w:sz w:val="21"/>
            </w:rPr>
            <w:t>评价指</w:t>
          </w:r>
          <w:r>
            <w:rPr>
              <w:b w:val="0"/>
              <w:i w:val="0"/>
              <w:spacing w:val="-10"/>
              <w:sz w:val="21"/>
            </w:rPr>
            <w:t>标</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22</w:t>
          </w:r>
        </w:p>
        <w:p w14:paraId="4DE0917F">
          <w:pPr>
            <w:pStyle w:val="9"/>
            <w:numPr>
              <w:ilvl w:val="2"/>
              <w:numId w:val="3"/>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"_bookmark47" </w:instrText>
          </w:r>
          <w:r>
            <w:fldChar w:fldCharType="separate"/>
          </w:r>
          <w:r>
            <w:rPr>
              <w:b w:val="0"/>
              <w:i w:val="0"/>
              <w:spacing w:val="-4"/>
              <w:sz w:val="21"/>
            </w:rPr>
            <w:t>软硬件环</w:t>
          </w:r>
          <w:r>
            <w:rPr>
              <w:b w:val="0"/>
              <w:i w:val="0"/>
              <w:spacing w:val="-10"/>
              <w:sz w:val="21"/>
            </w:rPr>
            <w:t>境</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22</w:t>
          </w:r>
        </w:p>
        <w:p w14:paraId="678E98DD">
          <w:pPr>
            <w:pStyle w:val="12"/>
            <w:numPr>
              <w:ilvl w:val="1"/>
              <w:numId w:val="3"/>
            </w:numPr>
            <w:tabs>
              <w:tab w:val="left" w:pos="1716"/>
              <w:tab w:val="right" w:leader="middleDot" w:pos="9308"/>
            </w:tabs>
            <w:spacing w:before="153" w:after="0" w:line="240" w:lineRule="auto"/>
            <w:ind w:left="1716" w:right="0" w:hanging="552"/>
            <w:jc w:val="left"/>
            <w:rPr>
              <w:rFonts w:ascii="Times New Roman" w:eastAsia="Times New Roman"/>
              <w:b w:val="0"/>
              <w:i w:val="0"/>
              <w:sz w:val="24"/>
            </w:rPr>
          </w:pPr>
          <w:r>
            <w:fldChar w:fldCharType="begin"/>
          </w:r>
          <w:r>
            <w:instrText xml:space="preserve"> HYPERLINK \l "_bookmark48" </w:instrText>
          </w:r>
          <w:r>
            <w:fldChar w:fldCharType="separate"/>
          </w:r>
          <w:r>
            <w:rPr>
              <w:b w:val="0"/>
              <w:i w:val="0"/>
              <w:spacing w:val="-4"/>
              <w:sz w:val="21"/>
            </w:rPr>
            <w:t>主要实验结</w:t>
          </w:r>
          <w:r>
            <w:rPr>
              <w:b w:val="0"/>
              <w:i w:val="0"/>
              <w:spacing w:val="-10"/>
              <w:sz w:val="21"/>
            </w:rPr>
            <w:t>果</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7"/>
              <w:sz w:val="24"/>
            </w:rPr>
            <w:t>22</w:t>
          </w:r>
        </w:p>
        <w:p w14:paraId="11ADCD4E">
          <w:pPr>
            <w:pStyle w:val="9"/>
            <w:numPr>
              <w:ilvl w:val="2"/>
              <w:numId w:val="3"/>
            </w:numPr>
            <w:tabs>
              <w:tab w:val="left" w:pos="2484"/>
              <w:tab w:val="right" w:leader="middleDot" w:pos="9308"/>
            </w:tabs>
            <w:spacing w:before="154" w:after="0" w:line="240" w:lineRule="auto"/>
            <w:ind w:left="2484" w:right="0" w:hanging="768"/>
            <w:jc w:val="left"/>
            <w:rPr>
              <w:rFonts w:ascii="Times New Roman" w:eastAsia="Times New Roman"/>
              <w:b w:val="0"/>
              <w:i w:val="0"/>
              <w:sz w:val="24"/>
            </w:rPr>
          </w:pPr>
          <w:r>
            <w:fldChar w:fldCharType="begin"/>
          </w:r>
          <w:r>
            <w:instrText xml:space="preserve"> HYPERLINK \l "_bookmark49" </w:instrText>
          </w:r>
          <w:r>
            <w:fldChar w:fldCharType="separate"/>
          </w:r>
          <w:r>
            <w:rPr>
              <w:b w:val="0"/>
              <w:i w:val="0"/>
              <w:spacing w:val="-4"/>
              <w:sz w:val="21"/>
            </w:rPr>
            <w:t>对比试</w:t>
          </w:r>
          <w:r>
            <w:rPr>
              <w:b w:val="0"/>
              <w:i w:val="0"/>
              <w:spacing w:val="-10"/>
              <w:sz w:val="21"/>
            </w:rPr>
            <w:t>验</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22</w:t>
          </w:r>
        </w:p>
        <w:p w14:paraId="76875F3D">
          <w:pPr>
            <w:pStyle w:val="5"/>
            <w:numPr>
              <w:ilvl w:val="2"/>
              <w:numId w:val="3"/>
            </w:numPr>
            <w:tabs>
              <w:tab w:val="left" w:pos="2484"/>
              <w:tab w:val="right" w:leader="middleDot" w:pos="9308"/>
            </w:tabs>
            <w:spacing w:before="153" w:after="0" w:line="240" w:lineRule="auto"/>
            <w:ind w:left="2484" w:right="0" w:hanging="768"/>
            <w:jc w:val="left"/>
            <w:rPr>
              <w:rFonts w:ascii="Times New Roman" w:eastAsia="Times New Roman"/>
              <w:sz w:val="24"/>
            </w:rPr>
          </w:pPr>
          <w:r>
            <w:fldChar w:fldCharType="begin"/>
          </w:r>
          <w:r>
            <w:instrText xml:space="preserve"> HYPERLINK \l "_bookmark50" </w:instrText>
          </w:r>
          <w:r>
            <w:fldChar w:fldCharType="separate"/>
          </w:r>
          <w:r>
            <w:rPr>
              <w:spacing w:val="-4"/>
            </w:rPr>
            <w:t>参数敏感性实</w:t>
          </w:r>
          <w:r>
            <w:rPr>
              <w:spacing w:val="-12"/>
            </w:rPr>
            <w:t>验</w:t>
          </w:r>
          <w:r>
            <w:rPr>
              <w:spacing w:val="-12"/>
            </w:rPr>
            <w:fldChar w:fldCharType="end"/>
          </w:r>
          <w:r>
            <w:rPr>
              <w:rFonts w:ascii="Times New Roman" w:eastAsia="Times New Roman"/>
            </w:rPr>
            <w:tab/>
          </w:r>
          <w:r>
            <w:rPr>
              <w:rFonts w:ascii="Times New Roman" w:eastAsia="Times New Roman"/>
              <w:spacing w:val="-5"/>
              <w:sz w:val="24"/>
            </w:rPr>
            <w:t>23</w:t>
          </w:r>
        </w:p>
        <w:p w14:paraId="6F0CCE2F">
          <w:pPr>
            <w:pStyle w:val="9"/>
            <w:numPr>
              <w:ilvl w:val="2"/>
              <w:numId w:val="3"/>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"_bookmark51" </w:instrText>
          </w:r>
          <w:r>
            <w:fldChar w:fldCharType="separate"/>
          </w:r>
          <w:r>
            <w:rPr>
              <w:b w:val="0"/>
              <w:i w:val="0"/>
              <w:spacing w:val="-4"/>
              <w:sz w:val="21"/>
            </w:rPr>
            <w:t>局限性分</w:t>
          </w:r>
          <w:r>
            <w:rPr>
              <w:b w:val="0"/>
              <w:i w:val="0"/>
              <w:spacing w:val="-10"/>
              <w:sz w:val="21"/>
            </w:rPr>
            <w:t>析</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24</w:t>
          </w:r>
        </w:p>
        <w:p w14:paraId="6F0C2B78">
          <w:pPr>
            <w:pStyle w:val="12"/>
            <w:numPr>
              <w:ilvl w:val="1"/>
              <w:numId w:val="3"/>
            </w:numPr>
            <w:tabs>
              <w:tab w:val="left" w:pos="1716"/>
              <w:tab w:val="right" w:leader="middleDot" w:pos="9308"/>
            </w:tabs>
            <w:spacing w:before="153" w:after="0" w:line="240" w:lineRule="auto"/>
            <w:ind w:left="1716" w:right="0" w:hanging="552"/>
            <w:jc w:val="left"/>
            <w:rPr>
              <w:rFonts w:ascii="Times New Roman" w:eastAsia="Times New Roman"/>
              <w:b w:val="0"/>
              <w:i w:val="0"/>
              <w:sz w:val="24"/>
            </w:rPr>
          </w:pPr>
          <w:r>
            <w:fldChar w:fldCharType="begin"/>
          </w:r>
          <w:r>
            <w:instrText xml:space="preserve"> HYPERLINK \l "_bookmark52" </w:instrText>
          </w:r>
          <w:r>
            <w:fldChar w:fldCharType="separate"/>
          </w:r>
          <w:r>
            <w:rPr>
              <w:b w:val="0"/>
              <w:i w:val="0"/>
              <w:spacing w:val="-4"/>
              <w:sz w:val="21"/>
            </w:rPr>
            <w:t>本章小</w:t>
          </w:r>
          <w:r>
            <w:rPr>
              <w:b w:val="0"/>
              <w:i w:val="0"/>
              <w:spacing w:val="-10"/>
              <w:sz w:val="21"/>
            </w:rPr>
            <w:t>结</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25</w:t>
          </w:r>
        </w:p>
        <w:p w14:paraId="72AD4AF4">
          <w:pPr>
            <w:pStyle w:val="11"/>
            <w:tabs>
              <w:tab w:val="right" w:leader="middleDot" w:pos="9308"/>
            </w:tabs>
            <w:rPr>
              <w:rFonts w:ascii="Times New Roman" w:eastAsia="Times New Roman"/>
              <w:b/>
            </w:rPr>
          </w:pPr>
          <w:r>
            <w:fldChar w:fldCharType="begin"/>
          </w:r>
          <w:r>
            <w:instrText xml:space="preserve"> HYPERLINK \l "_bookmark53" </w:instrText>
          </w:r>
          <w:r>
            <w:fldChar w:fldCharType="separate"/>
          </w:r>
          <w:r>
            <w:t>第</w:t>
          </w:r>
          <w:r>
            <w:rPr>
              <w:spacing w:val="-61"/>
            </w:rPr>
            <w:t xml:space="preserve"> </w:t>
          </w:r>
          <w:r>
            <w:rPr>
              <w:rFonts w:ascii="Times New Roman" w:eastAsia="Times New Roman"/>
            </w:rPr>
            <w:t>5</w:t>
          </w:r>
          <w:r>
            <w:rPr>
              <w:rFonts w:ascii="Times New Roman" w:eastAsia="Times New Roman"/>
              <w:spacing w:val="-9"/>
            </w:rPr>
            <w:t xml:space="preserve"> </w:t>
          </w:r>
          <w:r>
            <w:t>章</w:t>
          </w:r>
          <w:r>
            <w:rPr>
              <w:spacing w:val="58"/>
            </w:rPr>
            <w:t xml:space="preserve"> </w:t>
          </w:r>
          <w:r>
            <w:t>可视化界面设</w:t>
          </w:r>
          <w:r>
            <w:rPr>
              <w:spacing w:val="-10"/>
            </w:rPr>
            <w:t>计</w:t>
          </w:r>
          <w:r>
            <w:rPr>
              <w:spacing w:val="-10"/>
            </w:rPr>
            <w:fldChar w:fldCharType="end"/>
          </w:r>
          <w:r>
            <w:rPr>
              <w:rFonts w:ascii="Times New Roman" w:eastAsia="Times New Roman"/>
            </w:rPr>
            <w:tab/>
          </w:r>
          <w:r>
            <w:rPr>
              <w:rFonts w:ascii="Times New Roman" w:eastAsia="Times New Roman"/>
              <w:b/>
              <w:spacing w:val="-5"/>
            </w:rPr>
            <w:t>26</w:t>
          </w:r>
        </w:p>
        <w:p w14:paraId="2DAB050E">
          <w:pPr>
            <w:pStyle w:val="12"/>
            <w:numPr>
              <w:ilvl w:val="1"/>
              <w:numId w:val="4"/>
            </w:numPr>
            <w:tabs>
              <w:tab w:val="left" w:pos="1716"/>
              <w:tab w:val="right" w:leader="middleDot" w:pos="9308"/>
            </w:tabs>
            <w:spacing w:before="145" w:after="0" w:line="240" w:lineRule="auto"/>
            <w:ind w:left="1716" w:right="0" w:hanging="552"/>
            <w:jc w:val="left"/>
            <w:rPr>
              <w:rFonts w:ascii="Times New Roman" w:eastAsia="Times New Roman"/>
              <w:b w:val="0"/>
              <w:i w:val="0"/>
              <w:sz w:val="24"/>
            </w:rPr>
          </w:pPr>
          <w:r>
            <w:fldChar w:fldCharType="begin"/>
          </w:r>
          <w:r>
            <w:instrText xml:space="preserve"> HYPERLINK \l "_bookmark54" </w:instrText>
          </w:r>
          <w:r>
            <w:fldChar w:fldCharType="separate"/>
          </w:r>
          <w:r>
            <w:rPr>
              <w:b w:val="0"/>
              <w:i w:val="0"/>
              <w:spacing w:val="-4"/>
              <w:sz w:val="21"/>
            </w:rPr>
            <w:t>界面设</w:t>
          </w:r>
          <w:r>
            <w:rPr>
              <w:b w:val="0"/>
              <w:i w:val="0"/>
              <w:spacing w:val="-10"/>
              <w:sz w:val="21"/>
            </w:rPr>
            <w:t>计</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26</w:t>
          </w:r>
        </w:p>
        <w:p w14:paraId="2171CE87">
          <w:pPr>
            <w:pStyle w:val="9"/>
            <w:numPr>
              <w:ilvl w:val="2"/>
              <w:numId w:val="4"/>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"_bookmark55" </w:instrText>
          </w:r>
          <w:r>
            <w:fldChar w:fldCharType="separate"/>
          </w:r>
          <w:r>
            <w:rPr>
              <w:b w:val="0"/>
              <w:i w:val="0"/>
              <w:spacing w:val="-4"/>
              <w:sz w:val="21"/>
            </w:rPr>
            <w:t>功能模块划</w:t>
          </w:r>
          <w:r>
            <w:rPr>
              <w:b w:val="0"/>
              <w:i w:val="0"/>
              <w:spacing w:val="-10"/>
              <w:sz w:val="21"/>
            </w:rPr>
            <w:t>分</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7"/>
              <w:sz w:val="24"/>
            </w:rPr>
            <w:t>26</w:t>
          </w:r>
        </w:p>
        <w:p w14:paraId="70F4C9CA">
          <w:pPr>
            <w:pStyle w:val="5"/>
            <w:numPr>
              <w:ilvl w:val="2"/>
              <w:numId w:val="4"/>
            </w:numPr>
            <w:tabs>
              <w:tab w:val="left" w:pos="2484"/>
              <w:tab w:val="right" w:leader="middleDot" w:pos="9308"/>
            </w:tabs>
            <w:spacing w:before="154" w:after="0" w:line="240" w:lineRule="auto"/>
            <w:ind w:left="2484" w:right="0" w:hanging="768"/>
            <w:jc w:val="left"/>
            <w:rPr>
              <w:rFonts w:ascii="Times New Roman" w:eastAsia="Times New Roman"/>
              <w:sz w:val="24"/>
            </w:rPr>
          </w:pPr>
          <w:r>
            <w:fldChar w:fldCharType="begin"/>
          </w:r>
          <w:r>
            <w:instrText xml:space="preserve"> HYPERLINK \l "_bookmark56" </w:instrText>
          </w:r>
          <w:r>
            <w:fldChar w:fldCharType="separate"/>
          </w:r>
          <w:r>
            <w:rPr>
              <w:spacing w:val="-4"/>
            </w:rPr>
            <w:t>开发工具与架</w:t>
          </w:r>
          <w:r>
            <w:rPr>
              <w:spacing w:val="-12"/>
            </w:rPr>
            <w:t>构</w:t>
          </w:r>
          <w:r>
            <w:rPr>
              <w:spacing w:val="-12"/>
            </w:rPr>
            <w:fldChar w:fldCharType="end"/>
          </w:r>
          <w:r>
            <w:rPr>
              <w:rFonts w:ascii="Times New Roman" w:eastAsia="Times New Roman"/>
            </w:rPr>
            <w:tab/>
          </w:r>
          <w:r>
            <w:rPr>
              <w:rFonts w:ascii="Times New Roman" w:eastAsia="Times New Roman"/>
              <w:spacing w:val="-5"/>
              <w:sz w:val="24"/>
            </w:rPr>
            <w:t>26</w:t>
          </w:r>
        </w:p>
        <w:p w14:paraId="6DEAB226">
          <w:pPr>
            <w:pStyle w:val="5"/>
            <w:numPr>
              <w:ilvl w:val="2"/>
              <w:numId w:val="4"/>
            </w:numPr>
            <w:tabs>
              <w:tab w:val="left" w:pos="2484"/>
              <w:tab w:val="right" w:leader="middleDot" w:pos="9308"/>
            </w:tabs>
            <w:spacing w:before="153" w:after="0" w:line="240" w:lineRule="auto"/>
            <w:ind w:left="2484" w:right="0" w:hanging="768"/>
            <w:jc w:val="left"/>
            <w:rPr>
              <w:rFonts w:ascii="Times New Roman" w:eastAsia="Times New Roman"/>
              <w:sz w:val="24"/>
            </w:rPr>
          </w:pPr>
          <w:r>
            <w:fldChar w:fldCharType="begin"/>
          </w:r>
          <w:r>
            <w:instrText xml:space="preserve"> HYPERLINK \l "_bookmark57" </w:instrText>
          </w:r>
          <w:r>
            <w:fldChar w:fldCharType="separate"/>
          </w:r>
          <w:r>
            <w:rPr>
              <w:spacing w:val="-4"/>
            </w:rPr>
            <w:t>界面布局与交互流</w:t>
          </w:r>
          <w:r>
            <w:rPr>
              <w:spacing w:val="-10"/>
            </w:rPr>
            <w:t>程</w:t>
          </w:r>
          <w:r>
            <w:rPr>
              <w:spacing w:val="-10"/>
            </w:rPr>
            <w:fldChar w:fldCharType="end"/>
          </w:r>
          <w:r>
            <w:rPr>
              <w:rFonts w:ascii="Times New Roman" w:eastAsia="Times New Roman"/>
            </w:rPr>
            <w:tab/>
          </w:r>
          <w:r>
            <w:rPr>
              <w:rFonts w:ascii="Times New Roman" w:eastAsia="Times New Roman"/>
              <w:spacing w:val="-5"/>
              <w:sz w:val="24"/>
            </w:rPr>
            <w:t>26</w:t>
          </w:r>
        </w:p>
        <w:p w14:paraId="07A7A120">
          <w:pPr>
            <w:pStyle w:val="9"/>
            <w:numPr>
              <w:ilvl w:val="2"/>
              <w:numId w:val="4"/>
            </w:numPr>
            <w:tabs>
              <w:tab w:val="left" w:pos="2484"/>
              <w:tab w:val="right" w:leader="middleDot" w:pos="9308"/>
            </w:tabs>
            <w:spacing w:before="153" w:after="0" w:line="240" w:lineRule="auto"/>
            <w:ind w:left="2484" w:right="0" w:hanging="768"/>
            <w:jc w:val="left"/>
            <w:rPr>
              <w:rFonts w:ascii="Times New Roman" w:eastAsia="Times New Roman"/>
              <w:b w:val="0"/>
              <w:i w:val="0"/>
              <w:sz w:val="24"/>
            </w:rPr>
          </w:pPr>
          <w:r>
            <w:fldChar w:fldCharType="begin"/>
          </w:r>
          <w:r>
            <w:instrText xml:space="preserve"> HYPERLINK \l "_bookmark58" </w:instrText>
          </w:r>
          <w:r>
            <w:fldChar w:fldCharType="separate"/>
          </w:r>
          <w:r>
            <w:rPr>
              <w:b w:val="0"/>
              <w:i w:val="0"/>
              <w:spacing w:val="-4"/>
              <w:sz w:val="21"/>
            </w:rPr>
            <w:t>核心功能演</w:t>
          </w:r>
          <w:r>
            <w:rPr>
              <w:b w:val="0"/>
              <w:i w:val="0"/>
              <w:spacing w:val="-10"/>
              <w:sz w:val="21"/>
            </w:rPr>
            <w:t>示</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7"/>
              <w:sz w:val="24"/>
            </w:rPr>
            <w:t>28</w:t>
          </w:r>
        </w:p>
        <w:p w14:paraId="61EE84BF">
          <w:pPr>
            <w:pStyle w:val="7"/>
            <w:numPr>
              <w:ilvl w:val="1"/>
              <w:numId w:val="4"/>
            </w:numPr>
            <w:tabs>
              <w:tab w:val="left" w:pos="1716"/>
              <w:tab w:val="right" w:leader="middleDot" w:pos="9308"/>
            </w:tabs>
            <w:spacing w:before="153" w:after="0" w:line="240" w:lineRule="auto"/>
            <w:ind w:left="1716" w:right="0" w:hanging="552"/>
            <w:jc w:val="left"/>
            <w:rPr>
              <w:rFonts w:ascii="Times New Roman" w:eastAsia="Times New Roman"/>
              <w:sz w:val="24"/>
            </w:rPr>
          </w:pPr>
          <w:r>
            <w:fldChar w:fldCharType="begin"/>
          </w:r>
          <w:r>
            <w:instrText xml:space="preserve"> HYPERLINK \l "_bookmark59" </w:instrText>
          </w:r>
          <w:r>
            <w:fldChar w:fldCharType="separate"/>
          </w:r>
          <w:r>
            <w:rPr>
              <w:spacing w:val="-4"/>
            </w:rPr>
            <w:t>方法在实际界面中的集</w:t>
          </w:r>
          <w:r>
            <w:rPr>
              <w:spacing w:val="-10"/>
            </w:rPr>
            <w:t>成</w:t>
          </w:r>
          <w:r>
            <w:rPr>
              <w:spacing w:val="-10"/>
            </w:rPr>
            <w:fldChar w:fldCharType="end"/>
          </w:r>
          <w:r>
            <w:rPr>
              <w:rFonts w:ascii="Times New Roman" w:eastAsia="Times New Roman"/>
            </w:rPr>
            <w:tab/>
          </w:r>
          <w:r>
            <w:rPr>
              <w:rFonts w:ascii="Times New Roman" w:eastAsia="Times New Roman"/>
              <w:spacing w:val="-5"/>
              <w:sz w:val="24"/>
            </w:rPr>
            <w:t>29</w:t>
          </w:r>
        </w:p>
        <w:p w14:paraId="5CD1225F">
          <w:pPr>
            <w:pStyle w:val="5"/>
            <w:numPr>
              <w:ilvl w:val="2"/>
              <w:numId w:val="4"/>
            </w:numPr>
            <w:tabs>
              <w:tab w:val="left" w:pos="2484"/>
              <w:tab w:val="right" w:leader="middleDot" w:pos="9308"/>
            </w:tabs>
            <w:spacing w:before="154" w:after="0" w:line="240" w:lineRule="auto"/>
            <w:ind w:left="2484" w:right="0" w:hanging="768"/>
            <w:jc w:val="left"/>
            <w:rPr>
              <w:rFonts w:ascii="Times New Roman" w:eastAsia="Times New Roman"/>
              <w:sz w:val="24"/>
            </w:rPr>
          </w:pPr>
          <w:r>
            <w:fldChar w:fldCharType="begin"/>
          </w:r>
          <w:r>
            <w:instrText xml:space="preserve"> HYPERLINK \l "_bookmark60" </w:instrText>
          </w:r>
          <w:r>
            <w:fldChar w:fldCharType="separate"/>
          </w:r>
          <w:r>
            <w:rPr>
              <w:spacing w:val="-4"/>
            </w:rPr>
            <w:t>算法封装并调</w:t>
          </w:r>
          <w:r>
            <w:rPr>
              <w:spacing w:val="-12"/>
            </w:rPr>
            <w:t>用</w:t>
          </w:r>
          <w:r>
            <w:rPr>
              <w:spacing w:val="-12"/>
            </w:rPr>
            <w:fldChar w:fldCharType="end"/>
          </w:r>
          <w:r>
            <w:rPr>
              <w:rFonts w:ascii="Times New Roman" w:eastAsia="Times New Roman"/>
            </w:rPr>
            <w:tab/>
          </w:r>
          <w:r>
            <w:rPr>
              <w:rFonts w:ascii="Times New Roman" w:eastAsia="Times New Roman"/>
              <w:spacing w:val="-5"/>
              <w:sz w:val="24"/>
            </w:rPr>
            <w:t>29</w:t>
          </w:r>
        </w:p>
        <w:p w14:paraId="3E2727B8">
          <w:pPr>
            <w:pStyle w:val="5"/>
            <w:numPr>
              <w:ilvl w:val="2"/>
              <w:numId w:val="4"/>
            </w:numPr>
            <w:tabs>
              <w:tab w:val="left" w:pos="2484"/>
              <w:tab w:val="right" w:leader="middleDot" w:pos="9308"/>
            </w:tabs>
            <w:spacing w:before="153" w:after="240" w:line="240" w:lineRule="auto"/>
            <w:ind w:left="2484" w:right="0" w:hanging="768"/>
            <w:jc w:val="left"/>
            <w:rPr>
              <w:rFonts w:ascii="Times New Roman" w:eastAsia="Times New Roman"/>
              <w:sz w:val="24"/>
            </w:rPr>
          </w:pPr>
          <w:r>
            <w:fldChar w:fldCharType="begin"/>
          </w:r>
          <w:r>
            <w:instrText xml:space="preserve"> HYPERLINK \l "_bookmark61" </w:instrText>
          </w:r>
          <w:r>
            <w:fldChar w:fldCharType="separate"/>
          </w:r>
          <w:r>
            <w:rPr>
              <w:spacing w:val="-4"/>
            </w:rPr>
            <w:t>界面与后端算法之间的数据流设</w:t>
          </w:r>
          <w:r>
            <w:rPr>
              <w:spacing w:val="-10"/>
            </w:rPr>
            <w:t>计</w:t>
          </w:r>
          <w:r>
            <w:rPr>
              <w:spacing w:val="-10"/>
            </w:rPr>
            <w:fldChar w:fldCharType="end"/>
          </w:r>
          <w:r>
            <w:rPr>
              <w:rFonts w:ascii="Times New Roman" w:eastAsia="Times New Roman"/>
            </w:rPr>
            <w:tab/>
          </w:r>
          <w:r>
            <w:rPr>
              <w:rFonts w:ascii="Times New Roman" w:eastAsia="Times New Roman"/>
              <w:spacing w:val="-5"/>
              <w:sz w:val="24"/>
            </w:rPr>
            <w:t>29</w:t>
          </w:r>
        </w:p>
        <w:p w14:paraId="0ADC2491">
          <w:pPr>
            <w:pStyle w:val="14"/>
          </w:pPr>
          <w:r>
            <mc:AlternateContent>
              <mc:Choice Requires="wps">
                <w:drawing>
                  <wp:anchor distT="0" distB="0" distL="0" distR="0" simplePos="0" relativeHeight="251663360" behindDoc="0" locked="0" layoutInCell="1" allowOverlap="1">
                    <wp:simplePos x="0" y="0"/>
                    <wp:positionH relativeFrom="page">
                      <wp:posOffset>899795</wp:posOffset>
                    </wp:positionH>
                    <wp:positionV relativeFrom="paragraph">
                      <wp:posOffset>226695</wp:posOffset>
                    </wp:positionV>
                    <wp:extent cx="5400040" cy="1270"/>
                    <wp:effectExtent l="0" t="0" r="0" b="0"/>
                    <wp:wrapNone/>
                    <wp:docPr id="19" name="Graphic 19"/>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70.85pt;margin-top:17.85pt;height:0.1pt;width:425.2pt;mso-position-horizontal-relative:page;z-index:251663360;mso-width-relative:page;mso-height-relative:page;" filled="f" stroked="t" coordsize="5400040,1" o:gfxdata="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vUYNoAAAAJAQAADwAA&#10;AAAAAAABACAAAAAiAAAAZHJzL2Rvd25yZXYueG1sUEsBAhQAFAAAAAgAh07iQNRbcqMUAgAAfAQA&#10;AA4AAAAAAAAAAQAgAAAAKQEAAGRycy9lMm9Eb2MueG1sUEsFBgAAAAAGAAYAWQEAAK8FAAAAAA==&#10;" path="m0,0l5400001,0e">
                    <v:fill on="f" focussize="0,0"/>
                    <v:stroke weight="0.498031496062992pt" color="#000000" joinstyle="round"/>
                    <v:imagedata o:title=""/>
                    <o:lock v:ext="edit" aspectratio="f"/>
                    <v:textbox inset="0mm,0mm,0mm,0mm"/>
                  </v:shape>
                </w:pict>
              </mc:Fallback>
            </mc:AlternateContent>
          </w:r>
          <w:r>
            <w:rPr>
              <w:spacing w:val="-4"/>
            </w:rPr>
            <w:t>重庆邮电大学本科毕业设计（论文</w:t>
          </w:r>
          <w:r>
            <w:rPr>
              <w:spacing w:val="-10"/>
            </w:rPr>
            <w:t>）</w:t>
          </w:r>
        </w:p>
        <w:p w14:paraId="78B23B39">
          <w:pPr>
            <w:pStyle w:val="8"/>
            <w:numPr>
              <w:ilvl w:val="1"/>
              <w:numId w:val="4"/>
            </w:numPr>
            <w:tabs>
              <w:tab w:val="left" w:pos="1149"/>
              <w:tab w:val="right" w:leader="middleDot" w:pos="8741"/>
            </w:tabs>
            <w:spacing w:before="561" w:after="0" w:line="240" w:lineRule="auto"/>
            <w:ind w:left="1149" w:right="0" w:hanging="552"/>
            <w:jc w:val="left"/>
            <w:rPr>
              <w:rFonts w:ascii="Times New Roman" w:eastAsia="Times New Roman"/>
              <w:b w:val="0"/>
              <w:i w:val="0"/>
              <w:sz w:val="24"/>
            </w:rPr>
          </w:pPr>
          <w:r>
            <w:fldChar w:fldCharType="begin"/>
          </w:r>
          <w:r>
            <w:instrText xml:space="preserve"> HYPERLINK \l "_bookmark62" </w:instrText>
          </w:r>
          <w:r>
            <w:fldChar w:fldCharType="separate"/>
          </w:r>
          <w:r>
            <w:rPr>
              <w:b w:val="0"/>
              <w:i w:val="0"/>
              <w:spacing w:val="-4"/>
              <w:sz w:val="21"/>
            </w:rPr>
            <w:t>系统测评实</w:t>
          </w:r>
          <w:r>
            <w:rPr>
              <w:b w:val="0"/>
              <w:i w:val="0"/>
              <w:spacing w:val="-10"/>
              <w:sz w:val="21"/>
            </w:rPr>
            <w:t>验</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29</w:t>
          </w:r>
        </w:p>
        <w:p w14:paraId="0F71013B">
          <w:pPr>
            <w:pStyle w:val="7"/>
            <w:numPr>
              <w:ilvl w:val="2"/>
              <w:numId w:val="4"/>
            </w:numPr>
            <w:tabs>
              <w:tab w:val="left" w:pos="1917"/>
              <w:tab w:val="right" w:leader="middleDot" w:pos="8741"/>
            </w:tabs>
            <w:spacing w:before="149" w:after="0" w:line="240" w:lineRule="auto"/>
            <w:ind w:left="1917" w:right="0" w:hanging="768"/>
            <w:jc w:val="left"/>
            <w:rPr>
              <w:rFonts w:ascii="Times New Roman" w:eastAsia="Times New Roman"/>
              <w:sz w:val="24"/>
            </w:rPr>
          </w:pPr>
          <w:r>
            <w:fldChar w:fldCharType="begin"/>
          </w:r>
          <w:r>
            <w:instrText xml:space="preserve"> HYPERLINK \l "_bookmark63" </w:instrText>
          </w:r>
          <w:r>
            <w:fldChar w:fldCharType="separate"/>
          </w:r>
          <w:r>
            <w:rPr>
              <w:spacing w:val="-4"/>
            </w:rPr>
            <w:t>系统核心功能测</w:t>
          </w:r>
          <w:r>
            <w:rPr>
              <w:spacing w:val="-10"/>
            </w:rPr>
            <w:t>试</w:t>
          </w:r>
          <w:r>
            <w:rPr>
              <w:spacing w:val="-10"/>
            </w:rPr>
            <w:fldChar w:fldCharType="end"/>
          </w:r>
          <w:r>
            <w:rPr>
              <w:rFonts w:ascii="Times New Roman" w:eastAsia="Times New Roman"/>
            </w:rPr>
            <w:tab/>
          </w:r>
          <w:r>
            <w:rPr>
              <w:rFonts w:ascii="Times New Roman" w:eastAsia="Times New Roman"/>
              <w:spacing w:val="-5"/>
              <w:sz w:val="24"/>
            </w:rPr>
            <w:t>30</w:t>
          </w:r>
        </w:p>
        <w:p w14:paraId="70AB7E47">
          <w:pPr>
            <w:pStyle w:val="12"/>
            <w:numPr>
              <w:ilvl w:val="2"/>
              <w:numId w:val="4"/>
            </w:numPr>
            <w:tabs>
              <w:tab w:val="left" w:pos="1917"/>
              <w:tab w:val="right" w:leader="middleDot" w:pos="8741"/>
            </w:tabs>
            <w:spacing w:before="148" w:after="0" w:line="240" w:lineRule="auto"/>
            <w:ind w:left="1917" w:right="0" w:hanging="768"/>
            <w:jc w:val="left"/>
            <w:rPr>
              <w:rFonts w:ascii="Times New Roman" w:eastAsia="Times New Roman"/>
              <w:b w:val="0"/>
              <w:i w:val="0"/>
              <w:sz w:val="24"/>
            </w:rPr>
          </w:pPr>
          <w:r>
            <w:fldChar w:fldCharType="begin"/>
          </w:r>
          <w:r>
            <w:instrText xml:space="preserve"> HYPERLINK \l "_bookmark64" </w:instrText>
          </w:r>
          <w:r>
            <w:fldChar w:fldCharType="separate"/>
          </w:r>
          <w:r>
            <w:rPr>
              <w:b w:val="0"/>
              <w:i w:val="0"/>
              <w:spacing w:val="-4"/>
              <w:sz w:val="21"/>
            </w:rPr>
            <w:t>稳定性测</w:t>
          </w:r>
          <w:r>
            <w:rPr>
              <w:b w:val="0"/>
              <w:i w:val="0"/>
              <w:spacing w:val="-10"/>
              <w:sz w:val="21"/>
            </w:rPr>
            <w:t>试</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30</w:t>
          </w:r>
        </w:p>
        <w:p w14:paraId="58F625FF">
          <w:pPr>
            <w:pStyle w:val="8"/>
            <w:numPr>
              <w:ilvl w:val="1"/>
              <w:numId w:val="4"/>
            </w:numPr>
            <w:tabs>
              <w:tab w:val="left" w:pos="1149"/>
              <w:tab w:val="right" w:leader="middleDot" w:pos="8741"/>
            </w:tabs>
            <w:spacing w:before="149" w:after="0" w:line="240" w:lineRule="auto"/>
            <w:ind w:left="1149" w:right="0" w:hanging="552"/>
            <w:jc w:val="left"/>
            <w:rPr>
              <w:rFonts w:ascii="Times New Roman" w:eastAsia="Times New Roman"/>
              <w:b w:val="0"/>
              <w:i w:val="0"/>
              <w:sz w:val="24"/>
            </w:rPr>
          </w:pPr>
          <w:r>
            <w:fldChar w:fldCharType="begin"/>
          </w:r>
          <w:r>
            <w:instrText xml:space="preserve"> HYPERLINK \l "_bookmark65" </w:instrText>
          </w:r>
          <w:r>
            <w:fldChar w:fldCharType="separate"/>
          </w:r>
          <w:r>
            <w:rPr>
              <w:b w:val="0"/>
              <w:i w:val="0"/>
              <w:spacing w:val="-4"/>
              <w:sz w:val="21"/>
            </w:rPr>
            <w:t>本章小</w:t>
          </w:r>
          <w:r>
            <w:rPr>
              <w:b w:val="0"/>
              <w:i w:val="0"/>
              <w:spacing w:val="-10"/>
              <w:sz w:val="21"/>
            </w:rPr>
            <w:t>结</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31</w:t>
          </w:r>
        </w:p>
        <w:p w14:paraId="4437724A">
          <w:pPr>
            <w:pStyle w:val="10"/>
            <w:tabs>
              <w:tab w:val="right" w:leader="middleDot" w:pos="8741"/>
            </w:tabs>
            <w:rPr>
              <w:rFonts w:ascii="Times New Roman" w:eastAsia="Times New Roman"/>
              <w:b/>
            </w:rPr>
          </w:pPr>
          <w:r>
            <w:fldChar w:fldCharType="begin"/>
          </w:r>
          <w:r>
            <w:instrText xml:space="preserve"> HYPERLINK \l "_bookmark66" </w:instrText>
          </w:r>
          <w:r>
            <w:fldChar w:fldCharType="separate"/>
          </w:r>
          <w:r>
            <w:t>第</w:t>
          </w:r>
          <w:r>
            <w:rPr>
              <w:spacing w:val="-61"/>
            </w:rPr>
            <w:t xml:space="preserve"> </w:t>
          </w:r>
          <w:r>
            <w:rPr>
              <w:rFonts w:ascii="Times New Roman" w:eastAsia="Times New Roman"/>
            </w:rPr>
            <w:t>6</w:t>
          </w:r>
          <w:r>
            <w:rPr>
              <w:rFonts w:ascii="Times New Roman" w:eastAsia="Times New Roman"/>
              <w:spacing w:val="-7"/>
            </w:rPr>
            <w:t xml:space="preserve"> </w:t>
          </w:r>
          <w:r>
            <w:t>章</w:t>
          </w:r>
          <w:r>
            <w:rPr>
              <w:spacing w:val="61"/>
            </w:rPr>
            <w:t xml:space="preserve"> </w:t>
          </w:r>
          <w:r>
            <w:t>总结与展</w:t>
          </w:r>
          <w:r>
            <w:rPr>
              <w:spacing w:val="-10"/>
            </w:rPr>
            <w:t>望</w:t>
          </w:r>
          <w:r>
            <w:rPr>
              <w:spacing w:val="-10"/>
            </w:rPr>
            <w:fldChar w:fldCharType="end"/>
          </w:r>
          <w:r>
            <w:rPr>
              <w:rFonts w:ascii="Times New Roman" w:eastAsia="Times New Roman"/>
            </w:rPr>
            <w:tab/>
          </w:r>
          <w:r>
            <w:rPr>
              <w:rFonts w:ascii="Times New Roman" w:eastAsia="Times New Roman"/>
              <w:b/>
              <w:spacing w:val="-5"/>
            </w:rPr>
            <w:t>32</w:t>
          </w:r>
        </w:p>
        <w:p w14:paraId="5CE6E968">
          <w:pPr>
            <w:pStyle w:val="8"/>
            <w:numPr>
              <w:ilvl w:val="1"/>
              <w:numId w:val="5"/>
            </w:numPr>
            <w:tabs>
              <w:tab w:val="left" w:pos="1149"/>
              <w:tab w:val="right" w:leader="middleDot" w:pos="8741"/>
            </w:tabs>
            <w:spacing w:before="141" w:after="0" w:line="240" w:lineRule="auto"/>
            <w:ind w:left="1149" w:right="0" w:hanging="552"/>
            <w:jc w:val="left"/>
            <w:rPr>
              <w:rFonts w:ascii="Times New Roman" w:eastAsia="Times New Roman"/>
              <w:b w:val="0"/>
              <w:i w:val="0"/>
              <w:sz w:val="24"/>
            </w:rPr>
          </w:pPr>
          <w:r>
            <w:fldChar w:fldCharType="begin"/>
          </w:r>
          <w:r>
            <w:instrText xml:space="preserve"> HYPERLINK \l "_bookmark67" </w:instrText>
          </w:r>
          <w:r>
            <w:fldChar w:fldCharType="separate"/>
          </w:r>
          <w:r>
            <w:rPr>
              <w:b w:val="0"/>
              <w:i w:val="0"/>
              <w:spacing w:val="-4"/>
              <w:sz w:val="21"/>
            </w:rPr>
            <w:t>工作总</w:t>
          </w:r>
          <w:r>
            <w:rPr>
              <w:b w:val="0"/>
              <w:i w:val="0"/>
              <w:spacing w:val="-10"/>
              <w:sz w:val="21"/>
            </w:rPr>
            <w:t>结</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32</w:t>
          </w:r>
        </w:p>
        <w:p w14:paraId="3A97ACA3">
          <w:pPr>
            <w:pStyle w:val="8"/>
            <w:numPr>
              <w:ilvl w:val="1"/>
              <w:numId w:val="5"/>
            </w:numPr>
            <w:tabs>
              <w:tab w:val="left" w:pos="1149"/>
              <w:tab w:val="right" w:leader="middleDot" w:pos="8741"/>
            </w:tabs>
            <w:spacing w:before="149" w:after="0" w:line="240" w:lineRule="auto"/>
            <w:ind w:left="1149" w:right="0" w:hanging="552"/>
            <w:jc w:val="left"/>
            <w:rPr>
              <w:rFonts w:ascii="Times New Roman" w:eastAsia="Times New Roman"/>
              <w:b w:val="0"/>
              <w:i w:val="0"/>
              <w:sz w:val="24"/>
            </w:rPr>
          </w:pPr>
          <w:r>
            <w:fldChar w:fldCharType="begin"/>
          </w:r>
          <w:r>
            <w:instrText xml:space="preserve"> HYPERLINK \l "_bookmark68" </w:instrText>
          </w:r>
          <w:r>
            <w:fldChar w:fldCharType="separate"/>
          </w:r>
          <w:r>
            <w:rPr>
              <w:b w:val="0"/>
              <w:i w:val="0"/>
              <w:spacing w:val="-4"/>
              <w:sz w:val="21"/>
            </w:rPr>
            <w:t>未来展</w:t>
          </w:r>
          <w:r>
            <w:rPr>
              <w:b w:val="0"/>
              <w:i w:val="0"/>
              <w:spacing w:val="-10"/>
              <w:sz w:val="21"/>
            </w:rPr>
            <w:t>望</w:t>
          </w:r>
          <w:r>
            <w:rPr>
              <w:b w:val="0"/>
              <w:i w:val="0"/>
              <w:spacing w:val="-10"/>
              <w:sz w:val="21"/>
            </w:rPr>
            <w:fldChar w:fldCharType="end"/>
          </w:r>
          <w:r>
            <w:rPr>
              <w:rFonts w:ascii="Times New Roman" w:eastAsia="Times New Roman"/>
              <w:b w:val="0"/>
              <w:i w:val="0"/>
              <w:sz w:val="21"/>
            </w:rPr>
            <w:tab/>
          </w:r>
          <w:r>
            <w:rPr>
              <w:rFonts w:ascii="Times New Roman" w:eastAsia="Times New Roman"/>
              <w:b w:val="0"/>
              <w:i w:val="0"/>
              <w:spacing w:val="-5"/>
              <w:sz w:val="24"/>
            </w:rPr>
            <w:t>33</w:t>
          </w:r>
        </w:p>
        <w:p w14:paraId="1035C633">
          <w:pPr>
            <w:pStyle w:val="13"/>
            <w:tabs>
              <w:tab w:val="right" w:leader="middleDot" w:pos="8741"/>
            </w:tabs>
            <w:spacing w:before="332"/>
            <w:rPr>
              <w:rFonts w:ascii="Times New Roman" w:eastAsia="Times New Roman"/>
              <w:i w:val="0"/>
              <w:sz w:val="24"/>
            </w:rPr>
          </w:pPr>
          <w:r>
            <w:fldChar w:fldCharType="begin"/>
          </w:r>
          <w:r>
            <w:instrText xml:space="preserve"> HYPERLINK \l "_bookmark69" </w:instrText>
          </w:r>
          <w:r>
            <w:fldChar w:fldCharType="separate"/>
          </w:r>
          <w:r>
            <w:rPr>
              <w:b w:val="0"/>
              <w:i w:val="0"/>
              <w:spacing w:val="-4"/>
              <w:sz w:val="24"/>
            </w:rPr>
            <w:t>参考文</w:t>
          </w:r>
          <w:r>
            <w:rPr>
              <w:b w:val="0"/>
              <w:i w:val="0"/>
              <w:spacing w:val="-10"/>
              <w:sz w:val="24"/>
            </w:rPr>
            <w:t>献</w:t>
          </w:r>
          <w:r>
            <w:rPr>
              <w:b w:val="0"/>
              <w:i w:val="0"/>
              <w:spacing w:val="-10"/>
              <w:sz w:val="24"/>
            </w:rPr>
            <w:fldChar w:fldCharType="end"/>
          </w:r>
          <w:r>
            <w:rPr>
              <w:rFonts w:ascii="Times New Roman" w:eastAsia="Times New Roman"/>
              <w:b w:val="0"/>
              <w:i w:val="0"/>
              <w:sz w:val="24"/>
            </w:rPr>
            <w:tab/>
          </w:r>
          <w:r>
            <w:rPr>
              <w:rFonts w:ascii="Times New Roman" w:eastAsia="Times New Roman"/>
              <w:i w:val="0"/>
              <w:spacing w:val="-5"/>
              <w:sz w:val="24"/>
            </w:rPr>
            <w:t>34</w:t>
          </w:r>
        </w:p>
        <w:p w14:paraId="06AB94B3">
          <w:pPr>
            <w:pStyle w:val="13"/>
            <w:tabs>
              <w:tab w:val="right" w:leader="middleDot" w:pos="8741"/>
            </w:tabs>
            <w:rPr>
              <w:rFonts w:ascii="Times New Roman" w:eastAsia="Times New Roman"/>
              <w:i w:val="0"/>
              <w:sz w:val="24"/>
            </w:rPr>
          </w:pPr>
          <w:r>
            <w:fldChar w:fldCharType="begin"/>
          </w:r>
          <w:r>
            <w:instrText xml:space="preserve"> HYPERLINK \l "_bookmark101" </w:instrText>
          </w:r>
          <w:r>
            <w:fldChar w:fldCharType="separate"/>
          </w:r>
          <w:r>
            <w:rPr>
              <w:b w:val="0"/>
              <w:i w:val="0"/>
              <w:spacing w:val="-4"/>
              <w:sz w:val="24"/>
            </w:rPr>
            <w:t>致</w:t>
          </w:r>
          <w:r>
            <w:rPr>
              <w:b w:val="0"/>
              <w:i w:val="0"/>
              <w:spacing w:val="-10"/>
              <w:sz w:val="24"/>
            </w:rPr>
            <w:t>谢</w:t>
          </w:r>
          <w:r>
            <w:rPr>
              <w:b w:val="0"/>
              <w:i w:val="0"/>
              <w:spacing w:val="-10"/>
              <w:sz w:val="24"/>
            </w:rPr>
            <w:fldChar w:fldCharType="end"/>
          </w:r>
          <w:r>
            <w:rPr>
              <w:rFonts w:ascii="Times New Roman" w:eastAsia="Times New Roman"/>
              <w:b w:val="0"/>
              <w:i w:val="0"/>
              <w:sz w:val="24"/>
            </w:rPr>
            <w:tab/>
          </w:r>
          <w:r>
            <w:rPr>
              <w:rFonts w:ascii="Times New Roman" w:eastAsia="Times New Roman"/>
              <w:i w:val="0"/>
              <w:spacing w:val="-5"/>
              <w:sz w:val="24"/>
            </w:rPr>
            <w:t>38</w:t>
          </w:r>
        </w:p>
      </w:sdtContent>
    </w:sdt>
    <w:p w14:paraId="73316F74">
      <w:pPr>
        <w:spacing w:after="0"/>
        <w:rPr>
          <w:rFonts w:ascii="Times New Roman" w:eastAsia="Times New Roman"/>
          <w:sz w:val="24"/>
        </w:rPr>
        <w:sectPr>
          <w:type w:val="continuous"/>
          <w:pgSz w:w="11910" w:h="16840"/>
          <w:pgMar w:top="840" w:right="1140" w:bottom="501" w:left="1180" w:header="0" w:footer="553" w:gutter="0"/>
          <w:cols w:space="720" w:num="1"/>
        </w:sectPr>
      </w:pPr>
    </w:p>
    <w:p w14:paraId="1256854C">
      <w:pPr>
        <w:spacing w:before="48"/>
        <w:ind w:left="1085" w:right="559" w:firstLine="0"/>
        <w:jc w:val="center"/>
        <w:rPr>
          <w:sz w:val="21"/>
        </w:rPr>
      </w:pPr>
      <w:r>
        <mc:AlternateContent>
          <mc:Choice Requires="wps">
            <w:drawing>
              <wp:anchor distT="0" distB="0" distL="0" distR="0" simplePos="0" relativeHeight="251710464" behindDoc="1" locked="0" layoutInCell="1" allowOverlap="1">
                <wp:simplePos x="0" y="0"/>
                <wp:positionH relativeFrom="page">
                  <wp:posOffset>1259840</wp:posOffset>
                </wp:positionH>
                <wp:positionV relativeFrom="paragraph">
                  <wp:posOffset>226695</wp:posOffset>
                </wp:positionV>
                <wp:extent cx="5400040" cy="127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21" o:spid="_x0000_s1026" o:spt="100" style="position:absolute;left:0pt;margin-left:99.2pt;margin-top:17.85pt;height:0.1pt;width:425.2pt;mso-position-horizontal-relative:page;mso-wrap-distance-bottom:0pt;mso-wrap-distance-top:0pt;z-index:-251606016;mso-width-relative:page;mso-height-relative:page;" filled="f" stroked="t" coordsize="5400040,1" o:gfxdata="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49qYraAAAACgEA&#10;AA8AAAAAAAAAAQAgAAAAIgAAAGRycy9kb3ducmV2LnhtbFBLAQIUABQAAAAIAIdO4kDCe9xoGAIA&#10;AHwEAAAOAAAAAAAAAAEAIAAAACkBAABkcnMvZTJvRG9jLnhtbFBLBQYAAAAABgAGAFkBAACzBQAA&#10;AAA=&#10;" path="m0,0l5399989,0e">
                <v:fill on="f" focussize="0,0"/>
                <v:stroke weight="0.498031496062992pt" color="#000000" joinstyle="round"/>
                <v:imagedata o:title=""/>
                <o:lock v:ext="edit" aspectratio="f"/>
                <v:textbox inset="0mm,0mm,0mm,0mm"/>
                <w10:wrap type="topAndBottom"/>
              </v:shape>
            </w:pict>
          </mc:Fallback>
        </mc:AlternateContent>
      </w:r>
      <w:r>
        <w:rPr>
          <w:spacing w:val="-27"/>
          <w:sz w:val="21"/>
        </w:rPr>
        <w:t xml:space="preserve">第 </w:t>
      </w:r>
      <w:r>
        <w:rPr>
          <w:rFonts w:ascii="Times New Roman" w:eastAsia="Times New Roman"/>
          <w:sz w:val="21"/>
        </w:rPr>
        <w:t>1</w:t>
      </w:r>
      <w:r>
        <w:rPr>
          <w:rFonts w:ascii="Times New Roman" w:eastAsia="Times New Roman"/>
          <w:spacing w:val="-4"/>
          <w:sz w:val="21"/>
        </w:rPr>
        <w:t xml:space="preserve"> </w:t>
      </w:r>
      <w:r>
        <w:rPr>
          <w:sz w:val="21"/>
        </w:rPr>
        <w:t>章</w:t>
      </w:r>
      <w:r>
        <w:rPr>
          <w:spacing w:val="47"/>
          <w:w w:val="150"/>
          <w:sz w:val="21"/>
        </w:rPr>
        <w:t xml:space="preserve"> </w:t>
      </w:r>
      <w:r>
        <w:rPr>
          <w:spacing w:val="-5"/>
          <w:sz w:val="21"/>
        </w:rPr>
        <w:t>引言</w:t>
      </w:r>
    </w:p>
    <w:p w14:paraId="118407F6">
      <w:pPr>
        <w:pStyle w:val="6"/>
        <w:rPr>
          <w:sz w:val="34"/>
        </w:rPr>
      </w:pPr>
    </w:p>
    <w:p w14:paraId="29F85361">
      <w:pPr>
        <w:pStyle w:val="6"/>
        <w:rPr>
          <w:sz w:val="34"/>
        </w:rPr>
      </w:pPr>
    </w:p>
    <w:p w14:paraId="00096782">
      <w:pPr>
        <w:pStyle w:val="6"/>
        <w:spacing w:before="11"/>
        <w:rPr>
          <w:sz w:val="38"/>
        </w:rPr>
      </w:pPr>
    </w:p>
    <w:p w14:paraId="0A632B82">
      <w:pPr>
        <w:pStyle w:val="2"/>
        <w:tabs>
          <w:tab w:val="left" w:pos="1962"/>
        </w:tabs>
        <w:spacing w:line="240" w:lineRule="auto"/>
        <w:ind w:left="526" w:right="0"/>
      </w:pPr>
      <w:bookmarkStart w:id="0" w:name="引言"/>
      <w:bookmarkEnd w:id="0"/>
      <w:bookmarkStart w:id="1" w:name="_bookmark0"/>
      <w:bookmarkEnd w:id="1"/>
      <w:r>
        <w:t>第</w:t>
      </w:r>
      <w:r>
        <w:rPr>
          <w:spacing w:val="-4"/>
        </w:rPr>
        <w:t xml:space="preserve"> </w:t>
      </w:r>
      <w:r>
        <w:rPr>
          <w:rFonts w:ascii="Times New Roman" w:eastAsia="Times New Roman"/>
        </w:rPr>
        <w:t>1</w:t>
      </w:r>
      <w:r>
        <w:rPr>
          <w:rFonts w:ascii="Times New Roman" w:eastAsia="Times New Roman"/>
          <w:spacing w:val="-3"/>
        </w:rPr>
        <w:t xml:space="preserve"> </w:t>
      </w:r>
      <w:r>
        <w:rPr>
          <w:spacing w:val="-10"/>
        </w:rPr>
        <w:t>章</w:t>
      </w:r>
      <w:r>
        <w:tab/>
      </w:r>
      <w:r>
        <w:rPr>
          <w:spacing w:val="-5"/>
        </w:rPr>
        <w:t>引</w:t>
      </w:r>
      <w:r>
        <w:rPr>
          <w:spacing w:val="-10"/>
        </w:rPr>
        <w:t>言</w:t>
      </w:r>
    </w:p>
    <w:p w14:paraId="7FC363FA">
      <w:pPr>
        <w:pStyle w:val="6"/>
        <w:spacing w:before="9"/>
        <w:rPr>
          <w:rFonts w:ascii="Microsoft JhengHei"/>
          <w:b/>
          <w:sz w:val="19"/>
        </w:rPr>
      </w:pPr>
    </w:p>
    <w:p w14:paraId="0124098E">
      <w:pPr>
        <w:pStyle w:val="6"/>
        <w:spacing w:line="336" w:lineRule="auto"/>
        <w:ind w:left="804" w:right="275" w:firstLine="480"/>
        <w:jc w:val="both"/>
      </w:pPr>
      <w:r>
        <w:rPr>
          <w:spacing w:val="-2"/>
        </w:rPr>
        <w:t>近年来，数字图像的数量快速增长，高效、准确的图像分类已经成为计算机视觉领域备受关注的研究方向之一。传统卷积神经网络在局部特征抽取上具有明</w:t>
      </w:r>
      <w:r>
        <w:t>显的优势，但由于感受野有限，很难充分捕获全局上下文。</w:t>
      </w:r>
      <w:r>
        <w:rPr>
          <w:rFonts w:ascii="Times New Roman" w:eastAsia="Times New Roman"/>
        </w:rPr>
        <w:t xml:space="preserve">Vision Transformer </w:t>
      </w:r>
      <w:r>
        <w:t xml:space="preserve">利用全局自注意力弥补了 </w:t>
      </w:r>
      <w:r>
        <w:rPr>
          <w:rFonts w:ascii="Times New Roman" w:eastAsia="Times New Roman"/>
        </w:rPr>
        <w:t>CNN</w:t>
      </w:r>
      <w:r>
        <w:rPr>
          <w:rFonts w:ascii="Times New Roman" w:eastAsia="Times New Roman"/>
          <w:spacing w:val="40"/>
        </w:rPr>
        <w:t xml:space="preserve"> </w:t>
      </w:r>
      <w:r>
        <w:t>很难捕捉全局上下文的不足，但是有较高的计算开</w:t>
      </w:r>
      <w:r>
        <w:rPr>
          <w:spacing w:val="-2"/>
        </w:rPr>
        <w:t>销，并且在小数据集上表现不佳，容易出现过拟合现象。</w:t>
      </w:r>
      <w:r>
        <w:rPr>
          <w:rFonts w:ascii="Times New Roman" w:eastAsia="Times New Roman"/>
          <w:spacing w:val="-2"/>
        </w:rPr>
        <w:t xml:space="preserve">Swin Transformer </w:t>
      </w:r>
      <w:r>
        <w:rPr>
          <w:spacing w:val="-2"/>
        </w:rPr>
        <w:t xml:space="preserve">则采用层级化窗口注意力，在维持全局建模能力的同时显著降低了计算开销。本文围绕 </w:t>
      </w:r>
      <w:r>
        <w:rPr>
          <w:rFonts w:ascii="Times New Roman" w:eastAsia="Times New Roman"/>
          <w:spacing w:val="-2"/>
        </w:rPr>
        <w:t xml:space="preserve">Swin Transformer </w:t>
      </w:r>
      <w:r>
        <w:rPr>
          <w:spacing w:val="-2"/>
        </w:rPr>
        <w:t>构建图像分类系统，着重研究窗口尺寸和网络深度两个关键参数</w:t>
      </w:r>
      <w:r>
        <w:rPr>
          <w:spacing w:val="-8"/>
        </w:rPr>
        <w:t xml:space="preserve">的影响。在 </w:t>
      </w:r>
      <w:r>
        <w:rPr>
          <w:rFonts w:ascii="Times New Roman" w:eastAsia="Times New Roman"/>
          <w:spacing w:val="-4"/>
        </w:rPr>
        <w:t>CIFAR-10</w:t>
      </w:r>
      <w:r>
        <w:rPr>
          <w:rFonts w:ascii="Times New Roman" w:eastAsia="Times New Roman"/>
          <w:spacing w:val="-11"/>
        </w:rPr>
        <w:t xml:space="preserve"> </w:t>
      </w:r>
      <w:r>
        <w:rPr>
          <w:spacing w:val="-6"/>
        </w:rPr>
        <w:t xml:space="preserve">数据集上，该系统取得了 </w:t>
      </w:r>
      <w:r>
        <w:rPr>
          <w:rFonts w:ascii="Times New Roman" w:eastAsia="Times New Roman"/>
          <w:spacing w:val="-4"/>
        </w:rPr>
        <w:t>92.5%</w:t>
      </w:r>
      <w:r>
        <w:rPr>
          <w:rFonts w:ascii="Times New Roman" w:eastAsia="Times New Roman"/>
          <w:spacing w:val="-11"/>
        </w:rPr>
        <w:t xml:space="preserve"> </w:t>
      </w:r>
      <w:r>
        <w:rPr>
          <w:spacing w:val="-4"/>
        </w:rPr>
        <w:t xml:space="preserve">的准确率，准确率表现优于 </w:t>
      </w:r>
      <w:r>
        <w:rPr>
          <w:rFonts w:ascii="Times New Roman" w:eastAsia="Times New Roman"/>
          <w:spacing w:val="-2"/>
        </w:rPr>
        <w:t>ResNet-50</w:t>
      </w:r>
      <w:r>
        <w:rPr>
          <w:rFonts w:ascii="Times New Roman" w:eastAsia="Times New Roman"/>
          <w:spacing w:val="-13"/>
        </w:rPr>
        <w:t xml:space="preserve"> </w:t>
      </w:r>
      <w:r>
        <w:rPr>
          <w:spacing w:val="-2"/>
        </w:rPr>
        <w:t>和</w:t>
      </w:r>
      <w:r>
        <w:rPr>
          <w:rFonts w:ascii="Times New Roman" w:eastAsia="Times New Roman"/>
          <w:spacing w:val="-2"/>
        </w:rPr>
        <w:t>ViT-Tiny</w:t>
      </w:r>
      <w:r>
        <w:rPr>
          <w:spacing w:val="-7"/>
        </w:rPr>
        <w:t xml:space="preserve">。最后借助 </w:t>
      </w:r>
      <w:r>
        <w:rPr>
          <w:rFonts w:ascii="Times New Roman" w:eastAsia="Times New Roman"/>
          <w:spacing w:val="-2"/>
        </w:rPr>
        <w:t>Gradio</w:t>
      </w:r>
      <w:r>
        <w:rPr>
          <w:rFonts w:ascii="Times New Roman" w:eastAsia="Times New Roman"/>
          <w:spacing w:val="-7"/>
        </w:rPr>
        <w:t xml:space="preserve"> </w:t>
      </w:r>
      <w:r>
        <w:rPr>
          <w:spacing w:val="-2"/>
        </w:rPr>
        <w:t>框架实现了可视化交互系统，支持用户实</w:t>
      </w:r>
      <w:r>
        <w:rPr>
          <w:spacing w:val="-7"/>
        </w:rPr>
        <w:t xml:space="preserve">时上传图像并返回预测类别和置信度。本实验不仅验证了 </w:t>
      </w:r>
      <w:r>
        <w:rPr>
          <w:rFonts w:ascii="Times New Roman" w:eastAsia="Times New Roman"/>
          <w:spacing w:val="-2"/>
        </w:rPr>
        <w:t>Swin</w:t>
      </w:r>
      <w:r>
        <w:rPr>
          <w:rFonts w:ascii="Times New Roman" w:eastAsia="Times New Roman"/>
          <w:spacing w:val="-13"/>
        </w:rPr>
        <w:t xml:space="preserve"> </w:t>
      </w:r>
      <w:r>
        <w:rPr>
          <w:rFonts w:ascii="Times New Roman" w:eastAsia="Times New Roman"/>
          <w:spacing w:val="-2"/>
        </w:rPr>
        <w:t>Transformer</w:t>
      </w:r>
      <w:r>
        <w:rPr>
          <w:rFonts w:ascii="Times New Roman" w:eastAsia="Times New Roman"/>
          <w:spacing w:val="-4"/>
        </w:rPr>
        <w:t xml:space="preserve"> </w:t>
      </w:r>
      <w:r>
        <w:rPr>
          <w:spacing w:val="-2"/>
        </w:rPr>
        <w:t>在小规模图像分类任务中的性能优势，也为工程项目落地提供了一个可行性参考。</w:t>
      </w:r>
    </w:p>
    <w:p w14:paraId="477CBE70">
      <w:pPr>
        <w:pStyle w:val="6"/>
        <w:spacing w:before="7"/>
        <w:rPr>
          <w:sz w:val="35"/>
        </w:rPr>
      </w:pPr>
    </w:p>
    <w:p w14:paraId="4710B518">
      <w:pPr>
        <w:pStyle w:val="3"/>
        <w:numPr>
          <w:ilvl w:val="1"/>
          <w:numId w:val="6"/>
        </w:numPr>
        <w:tabs>
          <w:tab w:val="left" w:pos="1476"/>
        </w:tabs>
        <w:spacing w:before="0" w:after="0" w:line="240" w:lineRule="auto"/>
        <w:ind w:left="1476" w:right="0" w:hanging="672"/>
        <w:jc w:val="left"/>
      </w:pPr>
      <w:bookmarkStart w:id="2" w:name="_bookmark1"/>
      <w:bookmarkEnd w:id="2"/>
      <w:bookmarkStart w:id="3" w:name="研究背景和意义"/>
      <w:bookmarkEnd w:id="3"/>
      <w:r>
        <w:rPr>
          <w:spacing w:val="-5"/>
        </w:rPr>
        <w:t>研究背景和意义</w:t>
      </w:r>
    </w:p>
    <w:p w14:paraId="5A0B6676">
      <w:pPr>
        <w:pStyle w:val="6"/>
        <w:spacing w:before="8"/>
        <w:rPr>
          <w:sz w:val="28"/>
        </w:rPr>
      </w:pPr>
    </w:p>
    <w:p w14:paraId="373FF9AE">
      <w:pPr>
        <w:pStyle w:val="6"/>
        <w:spacing w:line="336" w:lineRule="auto"/>
        <w:ind w:left="804" w:right="120" w:firstLine="480"/>
      </w:pPr>
      <w:r>
        <w:rPr>
          <w:spacing w:val="1"/>
        </w:rPr>
        <w:t>图像分类是计算机视觉中的核心任务之一，图形分类的性能将直接影响医疗</w:t>
      </w:r>
      <w:r>
        <w:rPr>
          <w:spacing w:val="-12"/>
        </w:rPr>
        <w:t>诊断、工业检测、自动驾驶等智能系统的表现。随着深度学习技术的成熟，卷积神</w:t>
      </w:r>
      <w:r>
        <w:rPr>
          <w:spacing w:val="-17"/>
        </w:rPr>
        <w:t>经网络在图像分类任务上已经取得了较好的表现，但是受感受野机制的限制，在对</w:t>
      </w:r>
      <w:r>
        <w:rPr>
          <w:spacing w:val="-16"/>
        </w:rPr>
        <w:t>全局上下文进行建模时，</w:t>
      </w:r>
      <w:r>
        <w:rPr>
          <w:rFonts w:ascii="Times New Roman" w:eastAsia="Times New Roman"/>
          <w:spacing w:val="-1"/>
        </w:rPr>
        <w:t>CN</w:t>
      </w:r>
      <w:r>
        <w:rPr>
          <w:rFonts w:ascii="Times New Roman" w:eastAsia="Times New Roman"/>
        </w:rPr>
        <w:t>N</w:t>
      </w:r>
      <w:r>
        <w:rPr>
          <w:rFonts w:ascii="Times New Roman" w:eastAsia="Times New Roman"/>
          <w:spacing w:val="-1"/>
        </w:rPr>
        <w:t xml:space="preserve"> </w:t>
      </w:r>
      <w:r>
        <w:rPr>
          <w:spacing w:val="-1"/>
        </w:rPr>
        <w:t>的表现往往不够理想。</w:t>
      </w:r>
      <w:r>
        <w:rPr>
          <w:rFonts w:ascii="Times New Roman" w:eastAsia="Times New Roman"/>
          <w:spacing w:val="-15"/>
        </w:rPr>
        <w:t>V</w:t>
      </w:r>
      <w:r>
        <w:rPr>
          <w:rFonts w:ascii="Times New Roman" w:eastAsia="Times New Roman"/>
        </w:rPr>
        <w:t>ision</w:t>
      </w:r>
      <w:r>
        <w:rPr>
          <w:rFonts w:ascii="Times New Roman" w:eastAsia="Times New Roman"/>
          <w:spacing w:val="-1"/>
        </w:rPr>
        <w:t xml:space="preserve"> </w:t>
      </w:r>
      <w:r>
        <w:rPr>
          <w:rFonts w:ascii="Times New Roman" w:eastAsia="Times New Roman"/>
          <w:spacing w:val="-9"/>
        </w:rPr>
        <w:t>T</w:t>
      </w:r>
      <w:r>
        <w:rPr>
          <w:rFonts w:ascii="Times New Roman" w:eastAsia="Times New Roman"/>
        </w:rPr>
        <w:t>ransformer</w:t>
      </w:r>
      <w:r>
        <w:rPr>
          <w:rFonts w:ascii="Times New Roman" w:eastAsia="Times New Roman"/>
          <w:spacing w:val="29"/>
        </w:rPr>
        <w:t xml:space="preserve"> </w:t>
      </w:r>
      <w:r>
        <w:rPr>
          <w:rFonts w:ascii="Times New Roman" w:eastAsia="Times New Roman"/>
          <w:w w:val="99"/>
          <w:position w:val="14"/>
          <w:sz w:val="12"/>
        </w:rPr>
        <w:t>[</w:t>
      </w:r>
      <w:r>
        <w:fldChar w:fldCharType="begin"/>
      </w:r>
      <w:r>
        <w:instrText xml:space="preserve"> HYPERLINK \l "_bookmark70" </w:instrText>
      </w:r>
      <w:r>
        <w:fldChar w:fldCharType="separate"/>
      </w:r>
      <w:r>
        <w:rPr>
          <w:rFonts w:ascii="Times New Roman" w:eastAsia="Times New Roman"/>
          <w:color w:val="00FF00"/>
          <w:w w:val="99"/>
          <w:position w:val="14"/>
          <w:sz w:val="12"/>
        </w:rPr>
        <w:t>1</w:t>
      </w:r>
      <w:r>
        <w:rPr>
          <w:rFonts w:ascii="Times New Roman" w:eastAsia="Times New Roman"/>
          <w:color w:val="00FF00"/>
          <w:w w:val="99"/>
          <w:position w:val="14"/>
          <w:sz w:val="12"/>
        </w:rPr>
        <w:fldChar w:fldCharType="end"/>
      </w:r>
      <w:r>
        <w:rPr>
          <w:rFonts w:ascii="Times New Roman" w:eastAsia="Times New Roman"/>
          <w:w w:val="99"/>
          <w:position w:val="14"/>
          <w:sz w:val="12"/>
        </w:rPr>
        <w:t>]</w:t>
      </w:r>
      <w:r>
        <w:rPr>
          <w:rFonts w:ascii="Times New Roman" w:eastAsia="Times New Roman"/>
          <w:spacing w:val="-4"/>
          <w:position w:val="14"/>
          <w:sz w:val="12"/>
        </w:rPr>
        <w:t xml:space="preserve">   </w:t>
      </w:r>
      <w:r>
        <w:t>尝试利</w:t>
      </w:r>
      <w:r>
        <w:rPr>
          <w:spacing w:val="-8"/>
        </w:rPr>
        <w:t>用全局注意力解决这一难题，但是全局注意力带来了计算复杂度偏高、小样本适应</w:t>
      </w:r>
      <w:r>
        <w:rPr>
          <w:spacing w:val="-9"/>
        </w:rPr>
        <w:t>性不足等问题。</w:t>
      </w:r>
      <w:r>
        <w:rPr>
          <w:rFonts w:ascii="Times New Roman" w:eastAsia="Times New Roman"/>
        </w:rPr>
        <w:t>Swin</w:t>
      </w:r>
      <w:r>
        <w:rPr>
          <w:rFonts w:ascii="Times New Roman" w:eastAsia="Times New Roman"/>
          <w:spacing w:val="-2"/>
        </w:rPr>
        <w:t xml:space="preserve"> </w:t>
      </w:r>
      <w:r>
        <w:rPr>
          <w:rFonts w:ascii="Times New Roman" w:eastAsia="Times New Roman"/>
          <w:spacing w:val="-9"/>
        </w:rPr>
        <w:t>T</w:t>
      </w:r>
      <w:r>
        <w:rPr>
          <w:rFonts w:ascii="Times New Roman" w:eastAsia="Times New Roman"/>
        </w:rPr>
        <w:t>ransformer</w:t>
      </w:r>
      <w:r>
        <w:rPr>
          <w:rFonts w:ascii="Times New Roman" w:eastAsia="Times New Roman"/>
          <w:spacing w:val="-2"/>
        </w:rPr>
        <w:t xml:space="preserve"> </w:t>
      </w:r>
      <w:r>
        <w:rPr>
          <w:spacing w:val="-1"/>
        </w:rPr>
        <w:t>将层级化结构设计与窗口注意力结合起来，在完</w:t>
      </w:r>
      <w:r>
        <w:rPr>
          <w:spacing w:val="15"/>
        </w:rPr>
        <w:t>整保留</w:t>
      </w:r>
      <w:r>
        <w:rPr>
          <w:rFonts w:ascii="Times New Roman" w:eastAsia="Times New Roman"/>
          <w:spacing w:val="-9"/>
        </w:rPr>
        <w:t>T</w:t>
      </w:r>
      <w:r>
        <w:rPr>
          <w:rFonts w:ascii="Times New Roman" w:eastAsia="Times New Roman"/>
        </w:rPr>
        <w:t>ransformer</w:t>
      </w:r>
      <w:r>
        <w:rPr>
          <w:rFonts w:ascii="Times New Roman" w:eastAsia="Times New Roman"/>
          <w:spacing w:val="-11"/>
        </w:rPr>
        <w:t xml:space="preserve"> </w:t>
      </w:r>
      <w:r>
        <w:rPr>
          <w:spacing w:val="-5"/>
        </w:rPr>
        <w:t>强大的全局建模能力的同时大幅削减了计算开销，为构建高效、</w:t>
      </w:r>
      <w:r>
        <w:rPr>
          <w:spacing w:val="1"/>
        </w:rPr>
        <w:t>鲁棒且易于部署的图像分类系统提供了新的方向。本课题聚焦于</w:t>
      </w:r>
      <w:r>
        <w:rPr>
          <w:rFonts w:ascii="Times New Roman" w:eastAsia="Times New Roman"/>
        </w:rPr>
        <w:t>Swin</w:t>
      </w:r>
      <w:r>
        <w:rPr>
          <w:rFonts w:ascii="Times New Roman" w:eastAsia="Times New Roman"/>
          <w:spacing w:val="-3"/>
        </w:rPr>
        <w:t xml:space="preserve"> </w:t>
      </w:r>
      <w:r>
        <w:rPr>
          <w:rFonts w:ascii="Times New Roman" w:eastAsia="Times New Roman"/>
          <w:spacing w:val="-9"/>
        </w:rPr>
        <w:t>T</w:t>
      </w:r>
      <w:r>
        <w:rPr>
          <w:rFonts w:ascii="Times New Roman" w:eastAsia="Times New Roman"/>
        </w:rPr>
        <w:t>ransformer</w:t>
      </w:r>
      <w:r>
        <w:rPr>
          <w:spacing w:val="-5"/>
        </w:rPr>
        <w:t>模型在图像分类任务上的参数优化与可视化系统实现，既具有一定的理论意义，也具有一定的工程项目意义。</w:t>
      </w:r>
    </w:p>
    <w:p w14:paraId="48B75C06">
      <w:pPr>
        <w:spacing w:after="0" w:line="336" w:lineRule="auto"/>
        <w:sectPr>
          <w:footerReference r:id="rId10" w:type="default"/>
          <w:pgSz w:w="11910" w:h="16840"/>
          <w:pgMar w:top="820" w:right="1140" w:bottom="740" w:left="1180" w:header="0" w:footer="553" w:gutter="0"/>
          <w:cols w:space="720" w:num="1"/>
        </w:sectPr>
      </w:pPr>
    </w:p>
    <w:p w14:paraId="22D99286">
      <w:pPr>
        <w:spacing w:before="48"/>
        <w:ind w:left="2815" w:right="0" w:firstLine="0"/>
        <w:jc w:val="left"/>
        <w:rPr>
          <w:sz w:val="21"/>
        </w:rPr>
      </w:pPr>
      <w:r>
        <mc:AlternateContent>
          <mc:Choice Requires="wps">
            <w:drawing>
              <wp:anchor distT="0" distB="0" distL="0" distR="0" simplePos="0" relativeHeight="251711488" behindDoc="1" locked="0" layoutInCell="1" allowOverlap="1">
                <wp:simplePos x="0" y="0"/>
                <wp:positionH relativeFrom="page">
                  <wp:posOffset>899795</wp:posOffset>
                </wp:positionH>
                <wp:positionV relativeFrom="paragraph">
                  <wp:posOffset>226695</wp:posOffset>
                </wp:positionV>
                <wp:extent cx="5400040" cy="1270"/>
                <wp:effectExtent l="0" t="0" r="0" b="0"/>
                <wp:wrapTopAndBottom/>
                <wp:docPr id="23" name="Graphic 23"/>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23" o:spid="_x0000_s1026" o:spt="100" style="position:absolute;left:0pt;margin-left:70.85pt;margin-top:17.85pt;height:0.1pt;width:425.2pt;mso-position-horizontal-relative:page;mso-wrap-distance-bottom:0pt;mso-wrap-distance-top:0pt;z-index:-251604992;mso-width-relative:page;mso-height-relative:page;" filled="f" stroked="t" coordsize="5400040,1" o:gfxdata="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vUYNoAAAAJAQAADwAA&#10;AAAAAAABACAAAAAiAAAAZHJzL2Rvd25yZXYueG1sUEsBAhQAFAAAAAgAh07iQKcI/NAUAgAAfAQA&#10;AA4AAAAAAAAAAQAgAAAAKQEAAGRycy9lMm9Eb2MueG1sUEsFBgAAAAAGAAYAWQEAAK8FAAAAAA==&#10;" path="m0,0l5400001,0e">
                <v:fill on="f" focussize="0,0"/>
                <v:stroke weight="0.498031496062992pt" color="#000000" joinstyle="round"/>
                <v:imagedata o:title=""/>
                <o:lock v:ext="edit" aspectratio="f"/>
                <v:textbox inset="0mm,0mm,0mm,0mm"/>
                <w10:wrap type="topAndBottom"/>
              </v:shape>
            </w:pict>
          </mc:Fallback>
        </mc:AlternateContent>
      </w:r>
      <w:r>
        <w:rPr>
          <w:spacing w:val="-4"/>
          <w:sz w:val="21"/>
        </w:rPr>
        <w:t>重庆邮电大学本科毕业设计（论文</w:t>
      </w:r>
      <w:r>
        <w:rPr>
          <w:spacing w:val="-10"/>
          <w:sz w:val="21"/>
        </w:rPr>
        <w:t>）</w:t>
      </w:r>
    </w:p>
    <w:p w14:paraId="4E147C90">
      <w:pPr>
        <w:pStyle w:val="6"/>
        <w:spacing w:before="8"/>
        <w:rPr>
          <w:sz w:val="29"/>
        </w:rPr>
      </w:pPr>
    </w:p>
    <w:p w14:paraId="6670D0A0">
      <w:pPr>
        <w:pStyle w:val="3"/>
        <w:numPr>
          <w:ilvl w:val="1"/>
          <w:numId w:val="6"/>
        </w:numPr>
        <w:tabs>
          <w:tab w:val="left" w:pos="909"/>
        </w:tabs>
        <w:spacing w:before="67" w:after="0" w:line="240" w:lineRule="auto"/>
        <w:ind w:left="909" w:right="0" w:hanging="672"/>
        <w:jc w:val="left"/>
      </w:pPr>
      <w:bookmarkStart w:id="4" w:name="国内外研究现状"/>
      <w:bookmarkEnd w:id="4"/>
      <w:bookmarkStart w:id="5" w:name="_bookmark2"/>
      <w:bookmarkEnd w:id="5"/>
      <w:r>
        <w:rPr>
          <w:spacing w:val="-5"/>
        </w:rPr>
        <w:t>国内外研究现状</w:t>
      </w:r>
    </w:p>
    <w:p w14:paraId="725FD992">
      <w:pPr>
        <w:pStyle w:val="6"/>
        <w:spacing w:before="9"/>
        <w:rPr>
          <w:sz w:val="40"/>
        </w:rPr>
      </w:pPr>
    </w:p>
    <w:p w14:paraId="5FCCF83B">
      <w:pPr>
        <w:pStyle w:val="4"/>
        <w:numPr>
          <w:ilvl w:val="2"/>
          <w:numId w:val="6"/>
        </w:numPr>
        <w:tabs>
          <w:tab w:val="left" w:pos="1074"/>
        </w:tabs>
        <w:spacing w:before="1" w:after="0" w:line="240" w:lineRule="auto"/>
        <w:ind w:left="1074" w:right="0" w:hanging="837"/>
        <w:jc w:val="left"/>
      </w:pPr>
      <w:bookmarkStart w:id="6" w:name="_bookmark3"/>
      <w:bookmarkEnd w:id="6"/>
      <w:bookmarkStart w:id="7" w:name="国外研究现状"/>
      <w:bookmarkEnd w:id="7"/>
      <w:r>
        <w:rPr>
          <w:spacing w:val="-5"/>
        </w:rPr>
        <w:t>国外研究现状</w:t>
      </w:r>
    </w:p>
    <w:p w14:paraId="13B4DC96">
      <w:pPr>
        <w:pStyle w:val="6"/>
        <w:spacing w:before="1"/>
        <w:rPr>
          <w:sz w:val="28"/>
        </w:rPr>
      </w:pPr>
    </w:p>
    <w:p w14:paraId="4334AF32">
      <w:pPr>
        <w:pStyle w:val="6"/>
        <w:spacing w:line="336" w:lineRule="auto"/>
        <w:ind w:left="237" w:right="687" w:firstLine="480"/>
      </w:pPr>
      <w:r>
        <w:rPr>
          <w:rFonts w:hint="eastAsia" w:ascii="Times New Roman" w:eastAsia="Times New Roman"/>
          <w:spacing w:val="-9"/>
        </w:rPr>
        <w:t>自注意力机制从自然语言处理向视觉领域的跨界迁移引发了国际学术界的广泛关注。2020年前后，Google团队提出的Vision Transformer率先证实：无需卷积参与，仅依靠自注意力即可完成图像级别的识别。次年，Liu等人发布的Swin Transformer通过滑动窗口注意力与层级化金字塔的融合，强化了局部细节与全局语义的联合表征，于ImageNet、COCO等权威基准上刷新了多项记录。后续研究沿轻量化设计、跨域工程应用及鲁棒性增强等方向持续深入。EmbryoSwin++将监督对比学习与类别平衡采样结合，验证了Swin于细粒度、不平衡条件下的有效性；Vision Transformer于精子图像分析中的性能优于卷积网络，体现出全局建模对微小目标识别的价值</w:t>
      </w:r>
      <w:r>
        <w:t>。</w:t>
      </w:r>
    </w:p>
    <w:p w14:paraId="7D2A8669">
      <w:pPr>
        <w:pStyle w:val="6"/>
        <w:spacing w:before="7"/>
        <w:rPr>
          <w:sz w:val="33"/>
        </w:rPr>
      </w:pPr>
    </w:p>
    <w:p w14:paraId="357A0A1B">
      <w:pPr>
        <w:pStyle w:val="4"/>
        <w:numPr>
          <w:ilvl w:val="2"/>
          <w:numId w:val="6"/>
        </w:numPr>
        <w:tabs>
          <w:tab w:val="left" w:pos="1074"/>
        </w:tabs>
        <w:spacing w:before="0" w:after="0" w:line="240" w:lineRule="auto"/>
        <w:ind w:left="1074" w:right="0" w:hanging="837"/>
        <w:jc w:val="left"/>
      </w:pPr>
      <w:bookmarkStart w:id="8" w:name="国内研究现状"/>
      <w:bookmarkEnd w:id="8"/>
      <w:bookmarkStart w:id="9" w:name="_bookmark4"/>
      <w:bookmarkEnd w:id="9"/>
      <w:r>
        <w:rPr>
          <w:spacing w:val="-5"/>
        </w:rPr>
        <w:t>国内研究现状</w:t>
      </w:r>
    </w:p>
    <w:p w14:paraId="0842204D">
      <w:pPr>
        <w:pStyle w:val="6"/>
        <w:rPr>
          <w:sz w:val="29"/>
        </w:rPr>
      </w:pPr>
    </w:p>
    <w:p w14:paraId="7E3E1CEE">
      <w:pPr>
        <w:widowControl w:val="0"/>
        <w:autoSpaceDE w:val="0"/>
        <w:autoSpaceDN w:val="0"/>
        <w:spacing w:before="0" w:after="0" w:line="336" w:lineRule="auto"/>
        <w:ind w:left="237" w:leftChars="0" w:right="687" w:rightChars="0" w:firstLine="480" w:firstLineChars="0"/>
        <w:jc w:val="left"/>
        <w:rPr>
          <w:rFonts w:ascii="宋体" w:hAnsi="宋体" w:eastAsia="宋体" w:cs="宋体"/>
          <w:sz w:val="24"/>
          <w:szCs w:val="24"/>
          <w:lang w:val="fr-FR" w:eastAsia="en-US" w:bidi="ar-SA"/>
        </w:rPr>
      </w:pPr>
      <w:r>
        <w:rPr>
          <w:rFonts w:hint="eastAsia" w:ascii="Times New Roman" w:hAnsi="宋体" w:eastAsia="Times New Roman" w:cs="宋体"/>
          <w:sz w:val="24"/>
          <w:szCs w:val="24"/>
          <w:lang w:val="fr-FR" w:eastAsia="en-US" w:bidi="ar-SA"/>
        </w:rPr>
        <w:t>国内学术界对Swin Transformer的跟踪研究较为迅速，工程化实践亦逐步拓展。河海大学地球科学与工程学院研究团队联合西安交通大学-利物浦大学学者，将Swin Transformer的三种尺度变体（Tiny/Base/Large）应用于洪水遥感影像的自动识别任务，基于46.5万张影像构建训练集，最优模型的F1度量达0.8222，较卷积神经网络与Vision Transformer基准均有显著提升。在医学影像领域，研究者针对宫颈癌细胞图像开展了系统性实验，考察了深度学习模型对细胞形态变异及尺度变化的耐受能力，为临床预处理流程的优化提供了理论参考。另有研究将Swin与卷积网络、残差网络融合为多模态集成架构，于PASCAL VOC等多标签数据集上取得99.91%的精度。迁移学习、微调策略及轻量化部署等方向亦积累了较多实验成果，算法创新至系统应用的链条趋于完备。</w:t>
      </w:r>
    </w:p>
    <w:p w14:paraId="505B07D4">
      <w:pPr>
        <w:pStyle w:val="3"/>
        <w:numPr>
          <w:ilvl w:val="1"/>
          <w:numId w:val="6"/>
        </w:numPr>
        <w:tabs>
          <w:tab w:val="left" w:pos="909"/>
        </w:tabs>
        <w:spacing w:before="0" w:after="0" w:line="240" w:lineRule="auto"/>
        <w:ind w:left="909" w:right="0" w:hanging="672"/>
        <w:jc w:val="left"/>
      </w:pPr>
      <w:bookmarkStart w:id="10" w:name="主要内容和工作安排"/>
      <w:bookmarkEnd w:id="10"/>
      <w:bookmarkStart w:id="11" w:name="_bookmark5"/>
      <w:bookmarkEnd w:id="11"/>
      <w:r>
        <w:rPr>
          <w:spacing w:val="-5"/>
        </w:rPr>
        <w:t>主要内容和工作安排</w:t>
      </w:r>
    </w:p>
    <w:p w14:paraId="41C09AC6">
      <w:pPr>
        <w:pStyle w:val="6"/>
        <w:spacing w:before="8"/>
        <w:rPr>
          <w:sz w:val="28"/>
        </w:rPr>
      </w:pPr>
    </w:p>
    <w:p w14:paraId="73BBDF21">
      <w:pPr>
        <w:pStyle w:val="6"/>
        <w:spacing w:line="336" w:lineRule="auto"/>
        <w:ind w:left="237" w:right="842" w:firstLine="480"/>
      </w:pPr>
      <w:r>
        <w:rPr>
          <w:spacing w:val="8"/>
        </w:rPr>
        <w:t>本文围绕基于</w:t>
      </w:r>
      <w:r>
        <w:rPr>
          <w:rFonts w:ascii="Times New Roman" w:eastAsia="Times New Roman"/>
        </w:rPr>
        <w:t>Swin</w:t>
      </w:r>
      <w:r>
        <w:rPr>
          <w:rFonts w:ascii="Times New Roman" w:eastAsia="Times New Roman"/>
          <w:spacing w:val="-15"/>
        </w:rPr>
        <w:t xml:space="preserve"> </w:t>
      </w:r>
      <w:r>
        <w:rPr>
          <w:rFonts w:ascii="Times New Roman" w:eastAsia="Times New Roman"/>
        </w:rPr>
        <w:t>Transformer</w:t>
      </w:r>
      <w:r>
        <w:rPr>
          <w:rFonts w:ascii="Times New Roman" w:eastAsia="Times New Roman"/>
          <w:spacing w:val="-15"/>
        </w:rPr>
        <w:t xml:space="preserve"> </w:t>
      </w:r>
      <w:r>
        <w:rPr>
          <w:spacing w:val="-5"/>
        </w:rPr>
        <w:t>的图像分类系统设计与实现，文章内容分布如</w:t>
      </w:r>
      <w:r>
        <w:rPr>
          <w:spacing w:val="-6"/>
        </w:rPr>
        <w:t>下：</w:t>
      </w:r>
    </w:p>
    <w:p w14:paraId="484EB5C4">
      <w:pPr>
        <w:pStyle w:val="6"/>
        <w:spacing w:before="3"/>
        <w:ind w:left="717"/>
      </w:pPr>
      <w:r>
        <w:rPr>
          <w:spacing w:val="-8"/>
        </w:rPr>
        <w:t xml:space="preserve">第 </w:t>
      </w:r>
      <w:r>
        <w:rPr>
          <w:rFonts w:ascii="Times New Roman" w:eastAsia="Times New Roman"/>
        </w:rPr>
        <w:t>1</w:t>
      </w:r>
      <w:r>
        <w:rPr>
          <w:rFonts w:ascii="Times New Roman" w:eastAsia="Times New Roman"/>
          <w:spacing w:val="48"/>
        </w:rPr>
        <w:t xml:space="preserve"> </w:t>
      </w:r>
      <w:r>
        <w:rPr>
          <w:spacing w:val="-1"/>
        </w:rPr>
        <w:t>章为引言，首先阐明图像分类在智能系统中的重要地位，其次分析传统</w:t>
      </w:r>
    </w:p>
    <w:p w14:paraId="1C486593">
      <w:pPr>
        <w:spacing w:after="0"/>
        <w:sectPr>
          <w:footerReference r:id="rId11" w:type="default"/>
          <w:pgSz w:w="11910" w:h="16840"/>
          <w:pgMar w:top="820" w:right="1140" w:bottom="740" w:left="1180" w:header="0" w:footer="553" w:gutter="0"/>
          <w:cols w:space="720" w:num="1"/>
        </w:sectPr>
      </w:pPr>
    </w:p>
    <w:p w14:paraId="4149A21F">
      <w:pPr>
        <w:spacing w:before="48"/>
        <w:ind w:left="1085" w:right="559" w:firstLine="0"/>
        <w:jc w:val="center"/>
        <w:rPr>
          <w:sz w:val="21"/>
        </w:rPr>
      </w:pPr>
      <w:r>
        <mc:AlternateContent>
          <mc:Choice Requires="wps">
            <w:drawing>
              <wp:anchor distT="0" distB="0" distL="0" distR="0" simplePos="0" relativeHeight="251711488" behindDoc="1" locked="0" layoutInCell="1" allowOverlap="1">
                <wp:simplePos x="0" y="0"/>
                <wp:positionH relativeFrom="page">
                  <wp:posOffset>1259840</wp:posOffset>
                </wp:positionH>
                <wp:positionV relativeFrom="paragraph">
                  <wp:posOffset>226695</wp:posOffset>
                </wp:positionV>
                <wp:extent cx="5400040" cy="127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25" o:spid="_x0000_s1026" o:spt="100" style="position:absolute;left:0pt;margin-left:99.2pt;margin-top:17.85pt;height:0.1pt;width:425.2pt;mso-position-horizontal-relative:page;mso-wrap-distance-bottom:0pt;mso-wrap-distance-top:0pt;z-index:-251604992;mso-width-relative:page;mso-height-relative:page;" filled="f" stroked="t" coordsize="5400040,1" o:gfxdata="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j2pitoAAAAKAQAA&#10;DwAAAAAAAAABACAAAAAiAAAAZHJzL2Rvd25yZXYueG1sUEsBAhQAFAAAAAgAh07iQG/FuTQXAgAA&#10;fAQAAA4AAAAAAAAAAQAgAAAAKQEAAGRycy9lMm9Eb2MueG1sUEsFBgAAAAAGAAYAWQEAALIFAAAA&#10;AA==&#10;" path="m0,0l5399989,0e">
                <v:fill on="f" focussize="0,0"/>
                <v:stroke weight="0.498031496062992pt" color="#000000" joinstyle="round"/>
                <v:imagedata o:title=""/>
                <o:lock v:ext="edit" aspectratio="f"/>
                <v:textbox inset="0mm,0mm,0mm,0mm"/>
                <w10:wrap type="topAndBottom"/>
              </v:shape>
            </w:pict>
          </mc:Fallback>
        </mc:AlternateContent>
      </w:r>
      <w:r>
        <w:rPr>
          <w:spacing w:val="-27"/>
          <w:sz w:val="21"/>
        </w:rPr>
        <w:t xml:space="preserve">第 </w:t>
      </w:r>
      <w:r>
        <w:rPr>
          <w:rFonts w:ascii="Times New Roman" w:eastAsia="Times New Roman"/>
          <w:sz w:val="21"/>
        </w:rPr>
        <w:t>1</w:t>
      </w:r>
      <w:r>
        <w:rPr>
          <w:rFonts w:ascii="Times New Roman" w:eastAsia="Times New Roman"/>
          <w:spacing w:val="-4"/>
          <w:sz w:val="21"/>
        </w:rPr>
        <w:t xml:space="preserve"> </w:t>
      </w:r>
      <w:r>
        <w:rPr>
          <w:sz w:val="21"/>
        </w:rPr>
        <w:t>章</w:t>
      </w:r>
      <w:r>
        <w:rPr>
          <w:spacing w:val="47"/>
          <w:w w:val="150"/>
          <w:sz w:val="21"/>
        </w:rPr>
        <w:t xml:space="preserve"> </w:t>
      </w:r>
      <w:r>
        <w:rPr>
          <w:spacing w:val="-5"/>
          <w:sz w:val="21"/>
        </w:rPr>
        <w:t>引言</w:t>
      </w:r>
    </w:p>
    <w:p w14:paraId="68489F2A">
      <w:pPr>
        <w:pStyle w:val="6"/>
        <w:rPr>
          <w:sz w:val="20"/>
        </w:rPr>
      </w:pPr>
    </w:p>
    <w:p w14:paraId="31022CA6">
      <w:pPr>
        <w:pStyle w:val="6"/>
        <w:spacing w:before="12"/>
        <w:rPr>
          <w:sz w:val="18"/>
        </w:rPr>
      </w:pPr>
    </w:p>
    <w:p w14:paraId="33A4E9E5">
      <w:pPr>
        <w:pStyle w:val="6"/>
        <w:spacing w:line="336" w:lineRule="auto"/>
        <w:ind w:left="804" w:right="275"/>
        <w:jc w:val="both"/>
      </w:pPr>
      <w:r>
        <w:rPr>
          <w:rFonts w:ascii="Times New Roman" w:eastAsia="Times New Roman"/>
        </w:rPr>
        <w:t>CNN</w:t>
      </w:r>
      <w:r>
        <w:rPr>
          <w:rFonts w:ascii="Times New Roman" w:eastAsia="Times New Roman"/>
          <w:spacing w:val="-14"/>
        </w:rPr>
        <w:t xml:space="preserve"> </w:t>
      </w:r>
      <w:r>
        <w:rPr>
          <w:spacing w:val="59"/>
        </w:rPr>
        <w:t>与</w:t>
      </w:r>
      <w:r>
        <w:rPr>
          <w:rFonts w:ascii="Times New Roman" w:eastAsia="Times New Roman"/>
        </w:rPr>
        <w:t>Vision</w:t>
      </w:r>
      <w:r>
        <w:rPr>
          <w:rFonts w:ascii="Times New Roman" w:eastAsia="Times New Roman"/>
          <w:spacing w:val="-14"/>
        </w:rPr>
        <w:t xml:space="preserve"> </w:t>
      </w:r>
      <w:r>
        <w:rPr>
          <w:rFonts w:ascii="Times New Roman" w:eastAsia="Times New Roman"/>
        </w:rPr>
        <w:t>Transformer</w:t>
      </w:r>
      <w:r>
        <w:rPr>
          <w:rFonts w:ascii="Times New Roman" w:eastAsia="Times New Roman"/>
          <w:spacing w:val="-14"/>
        </w:rPr>
        <w:t xml:space="preserve"> </w:t>
      </w:r>
      <w:r>
        <w:rPr>
          <w:spacing w:val="4"/>
        </w:rPr>
        <w:t>各自存在的问题，从而引出</w:t>
      </w:r>
      <w:r>
        <w:rPr>
          <w:rFonts w:ascii="Times New Roman" w:eastAsia="Times New Roman"/>
        </w:rPr>
        <w:t>Swin</w:t>
      </w:r>
      <w:r>
        <w:rPr>
          <w:rFonts w:ascii="Times New Roman" w:eastAsia="Times New Roman"/>
          <w:spacing w:val="-14"/>
        </w:rPr>
        <w:t xml:space="preserve"> </w:t>
      </w:r>
      <w:r>
        <w:rPr>
          <w:rFonts w:ascii="Times New Roman" w:eastAsia="Times New Roman"/>
        </w:rPr>
        <w:t>Transformer</w:t>
      </w:r>
      <w:r>
        <w:rPr>
          <w:rFonts w:ascii="Times New Roman" w:eastAsia="Times New Roman"/>
          <w:spacing w:val="-14"/>
        </w:rPr>
        <w:t xml:space="preserve"> </w:t>
      </w:r>
      <w:r>
        <w:t>的研究价</w:t>
      </w:r>
      <w:r>
        <w:rPr>
          <w:spacing w:val="-5"/>
        </w:rPr>
        <w:t xml:space="preserve">值，具体交代本课题的研究背景与研究意义，梳理国内外 </w:t>
      </w:r>
      <w:r>
        <w:rPr>
          <w:rFonts w:ascii="Times New Roman" w:eastAsia="Times New Roman"/>
          <w:spacing w:val="-4"/>
        </w:rPr>
        <w:t>Swin</w:t>
      </w:r>
      <w:r>
        <w:rPr>
          <w:rFonts w:ascii="Times New Roman" w:eastAsia="Times New Roman"/>
          <w:spacing w:val="-1"/>
        </w:rPr>
        <w:t xml:space="preserve"> </w:t>
      </w:r>
      <w:r>
        <w:rPr>
          <w:rFonts w:ascii="Times New Roman" w:eastAsia="Times New Roman"/>
          <w:spacing w:val="-4"/>
        </w:rPr>
        <w:t>Transformer</w:t>
      </w:r>
      <w:r>
        <w:rPr>
          <w:rFonts w:ascii="Times New Roman" w:eastAsia="Times New Roman"/>
          <w:spacing w:val="16"/>
        </w:rPr>
        <w:t xml:space="preserve"> </w:t>
      </w:r>
      <w:r>
        <w:rPr>
          <w:spacing w:val="-4"/>
        </w:rPr>
        <w:t>的研究</w:t>
      </w:r>
      <w:r>
        <w:rPr>
          <w:spacing w:val="-2"/>
        </w:rPr>
        <w:t>现状，最后给出本论文的整体内容分布。</w:t>
      </w:r>
    </w:p>
    <w:p w14:paraId="0EBF0975">
      <w:pPr>
        <w:pStyle w:val="6"/>
        <w:spacing w:before="5" w:line="336" w:lineRule="auto"/>
        <w:ind w:left="804" w:right="99" w:firstLine="480"/>
      </w:pPr>
      <w:r>
        <w:rPr>
          <w:spacing w:val="-29"/>
        </w:rPr>
        <w:t xml:space="preserve">第 </w:t>
      </w:r>
      <w:r>
        <w:rPr>
          <w:rFonts w:ascii="Times New Roman" w:eastAsia="Times New Roman"/>
        </w:rPr>
        <w:t xml:space="preserve">2 </w:t>
      </w:r>
      <w:r>
        <w:t>章为相关工作，系统性的回顾在图像分类领域出现的技术以及技术演进。</w:t>
      </w:r>
      <w:r>
        <w:rPr>
          <w:spacing w:val="-4"/>
        </w:rPr>
        <w:t xml:space="preserve">首先梳理了以 </w:t>
      </w:r>
      <w:r>
        <w:rPr>
          <w:rFonts w:ascii="Times New Roman" w:eastAsia="Times New Roman"/>
        </w:rPr>
        <w:t>AlexNet</w:t>
      </w:r>
      <w:r>
        <w:t>、</w:t>
      </w:r>
      <w:r>
        <w:rPr>
          <w:rFonts w:ascii="Times New Roman" w:eastAsia="Times New Roman"/>
        </w:rPr>
        <w:t>VGGNet</w:t>
      </w:r>
      <w:r>
        <w:t>、</w:t>
      </w:r>
      <w:r>
        <w:rPr>
          <w:rFonts w:ascii="Times New Roman" w:eastAsia="Times New Roman"/>
        </w:rPr>
        <w:t xml:space="preserve">ResNet </w:t>
      </w:r>
      <w:r>
        <w:t>为代表的卷积神经网络方法，并且总结</w:t>
      </w:r>
      <w:r>
        <w:rPr>
          <w:spacing w:val="3"/>
        </w:rPr>
        <w:t>卷积神经网络的优势与劣势；其次介绍了</w:t>
      </w:r>
      <w:r>
        <w:rPr>
          <w:rFonts w:ascii="Times New Roman" w:eastAsia="Times New Roman"/>
        </w:rPr>
        <w:t xml:space="preserve">Transformer </w:t>
      </w:r>
      <w:r>
        <w:t>从自然语言处理向计算机视</w:t>
      </w:r>
      <w:r>
        <w:rPr>
          <w:spacing w:val="-5"/>
        </w:rPr>
        <w:t xml:space="preserve">觉的迁移过程，重点分析 </w:t>
      </w:r>
      <w:r>
        <w:rPr>
          <w:rFonts w:ascii="Times New Roman" w:eastAsia="Times New Roman"/>
        </w:rPr>
        <w:t>ViT</w:t>
      </w:r>
      <w:r>
        <w:rPr>
          <w:rFonts w:ascii="Times New Roman" w:eastAsia="Times New Roman"/>
          <w:spacing w:val="-15"/>
        </w:rPr>
        <w:t xml:space="preserve"> </w:t>
      </w:r>
      <w:r>
        <w:rPr>
          <w:spacing w:val="-8"/>
        </w:rPr>
        <w:t xml:space="preserve">的核心思想以及 </w:t>
      </w:r>
      <w:r>
        <w:rPr>
          <w:rFonts w:ascii="Times New Roman" w:eastAsia="Times New Roman"/>
        </w:rPr>
        <w:t>ViT</w:t>
      </w:r>
      <w:r>
        <w:rPr>
          <w:rFonts w:ascii="Times New Roman" w:eastAsia="Times New Roman"/>
          <w:spacing w:val="-15"/>
        </w:rPr>
        <w:t xml:space="preserve"> </w:t>
      </w:r>
      <w:r>
        <w:t xml:space="preserve">在图像分类领域中面临的问题；最后详细阐述本文所研究的 </w:t>
      </w:r>
      <w:r>
        <w:rPr>
          <w:rFonts w:ascii="Times New Roman" w:eastAsia="Times New Roman"/>
        </w:rPr>
        <w:t>Swin</w:t>
      </w:r>
      <w:r>
        <w:rPr>
          <w:rFonts w:ascii="Times New Roman" w:eastAsia="Times New Roman"/>
          <w:spacing w:val="40"/>
        </w:rPr>
        <w:t xml:space="preserve"> </w:t>
      </w:r>
      <w:r>
        <w:rPr>
          <w:rFonts w:ascii="Times New Roman" w:eastAsia="Times New Roman"/>
        </w:rPr>
        <w:t>Transformer</w:t>
      </w:r>
      <w:r>
        <w:rPr>
          <w:rFonts w:ascii="Times New Roman" w:eastAsia="Times New Roman"/>
          <w:spacing w:val="40"/>
        </w:rPr>
        <w:t xml:space="preserve"> </w:t>
      </w:r>
      <w:r>
        <w:t>的层次化架构与移动窗口注意力机</w:t>
      </w:r>
      <w:r>
        <w:rPr>
          <w:spacing w:val="-5"/>
        </w:rPr>
        <w:t xml:space="preserve">制，并与 </w:t>
      </w:r>
      <w:r>
        <w:rPr>
          <w:rFonts w:ascii="Times New Roman" w:eastAsia="Times New Roman"/>
        </w:rPr>
        <w:t xml:space="preserve">CNN </w:t>
      </w:r>
      <w:r>
        <w:rPr>
          <w:spacing w:val="-13"/>
        </w:rPr>
        <w:t xml:space="preserve">和 </w:t>
      </w:r>
      <w:r>
        <w:rPr>
          <w:rFonts w:ascii="Times New Roman" w:eastAsia="Times New Roman"/>
        </w:rPr>
        <w:t xml:space="preserve">ViT </w:t>
      </w:r>
      <w:r>
        <w:t>进行对比。</w:t>
      </w:r>
    </w:p>
    <w:p w14:paraId="4C36D4D9">
      <w:pPr>
        <w:pStyle w:val="6"/>
        <w:spacing w:before="9" w:line="336" w:lineRule="auto"/>
        <w:ind w:left="804" w:right="275" w:firstLine="480"/>
        <w:jc w:val="both"/>
      </w:pPr>
      <w:r>
        <w:rPr>
          <w:spacing w:val="-15"/>
        </w:rPr>
        <w:t xml:space="preserve">第 </w:t>
      </w:r>
      <w:r>
        <w:rPr>
          <w:rFonts w:ascii="Times New Roman" w:eastAsia="Times New Roman"/>
        </w:rPr>
        <w:t>3</w:t>
      </w:r>
      <w:r>
        <w:rPr>
          <w:rFonts w:ascii="Times New Roman" w:eastAsia="Times New Roman"/>
          <w:spacing w:val="10"/>
        </w:rPr>
        <w:t xml:space="preserve"> </w:t>
      </w:r>
      <w:r>
        <w:rPr>
          <w:spacing w:val="-2"/>
        </w:rPr>
        <w:t xml:space="preserve">章为所提方法，具体描述本文所使用的基于 </w:t>
      </w:r>
      <w:r>
        <w:rPr>
          <w:rFonts w:ascii="Times New Roman" w:eastAsia="Times New Roman"/>
        </w:rPr>
        <w:t>Swin</w:t>
      </w:r>
      <w:r>
        <w:rPr>
          <w:rFonts w:ascii="Times New Roman" w:eastAsia="Times New Roman"/>
          <w:spacing w:val="23"/>
        </w:rPr>
        <w:t xml:space="preserve"> </w:t>
      </w:r>
      <w:r>
        <w:rPr>
          <w:rFonts w:ascii="Times New Roman" w:eastAsia="Times New Roman"/>
        </w:rPr>
        <w:t>Transformer</w:t>
      </w:r>
      <w:r>
        <w:rPr>
          <w:rFonts w:ascii="Times New Roman" w:eastAsia="Times New Roman"/>
          <w:spacing w:val="23"/>
        </w:rPr>
        <w:t xml:space="preserve"> </w:t>
      </w:r>
      <w:r>
        <w:t>的分类模</w:t>
      </w:r>
      <w:r>
        <w:rPr>
          <w:spacing w:val="-9"/>
        </w:rPr>
        <w:t xml:space="preserve">型。讨论 </w:t>
      </w:r>
      <w:r>
        <w:rPr>
          <w:rFonts w:ascii="Times New Roman" w:eastAsia="Times New Roman"/>
          <w:spacing w:val="-4"/>
        </w:rPr>
        <w:t>Swin</w:t>
      </w:r>
      <w:r>
        <w:rPr>
          <w:rFonts w:ascii="Times New Roman" w:eastAsia="Times New Roman"/>
          <w:spacing w:val="-1"/>
        </w:rPr>
        <w:t xml:space="preserve"> </w:t>
      </w:r>
      <w:r>
        <w:rPr>
          <w:rFonts w:ascii="Times New Roman" w:eastAsia="Times New Roman"/>
          <w:spacing w:val="-4"/>
        </w:rPr>
        <w:t>Transformer</w:t>
      </w:r>
      <w:r>
        <w:rPr>
          <w:rFonts w:ascii="Times New Roman" w:eastAsia="Times New Roman"/>
          <w:spacing w:val="16"/>
        </w:rPr>
        <w:t xml:space="preserve"> </w:t>
      </w:r>
      <w:r>
        <w:rPr>
          <w:spacing w:val="-4"/>
        </w:rPr>
        <w:t>现有方法的不足，明确本文的研究动机与核心思路，给</w:t>
      </w:r>
      <w:r>
        <w:rPr>
          <w:spacing w:val="1"/>
        </w:rPr>
        <w:t>出系统的总体框架与处理流程；在模型设计方面，重点说明本文对</w:t>
      </w:r>
      <w:r>
        <w:rPr>
          <w:rFonts w:ascii="Times New Roman" w:eastAsia="Times New Roman"/>
        </w:rPr>
        <w:t>Swin</w:t>
      </w:r>
      <w:r>
        <w:rPr>
          <w:rFonts w:ascii="Times New Roman" w:eastAsia="Times New Roman"/>
          <w:spacing w:val="-15"/>
        </w:rPr>
        <w:t xml:space="preserve"> </w:t>
      </w:r>
      <w:r>
        <w:t>结构所做</w:t>
      </w:r>
      <w:r>
        <w:rPr>
          <w:spacing w:val="-5"/>
        </w:rPr>
        <w:t xml:space="preserve">的改进，包括窗口尺寸、网络深度的优化，以及针对 </w:t>
      </w:r>
      <w:r>
        <w:rPr>
          <w:rFonts w:ascii="Times New Roman" w:eastAsia="Times New Roman"/>
          <w:spacing w:val="-4"/>
        </w:rPr>
        <w:t>CIFAR-10</w:t>
      </w:r>
      <w:r>
        <w:rPr>
          <w:rFonts w:ascii="Times New Roman" w:eastAsia="Times New Roman"/>
          <w:spacing w:val="6"/>
        </w:rPr>
        <w:t xml:space="preserve"> </w:t>
      </w:r>
      <w:r>
        <w:rPr>
          <w:spacing w:val="-4"/>
        </w:rPr>
        <w:t>小尺寸输入数据集</w:t>
      </w:r>
      <w:r>
        <w:rPr>
          <w:spacing w:val="-2"/>
        </w:rPr>
        <w:t>的调整适配。其次介绍本实验所用的数据预处理、损失函数、优化器和学习率调节策略，最后说明模型的封装与系统集成方案。</w:t>
      </w:r>
    </w:p>
    <w:p w14:paraId="19A25EDE">
      <w:pPr>
        <w:pStyle w:val="6"/>
        <w:spacing w:before="9" w:line="336" w:lineRule="auto"/>
        <w:ind w:left="804" w:right="275" w:firstLine="480"/>
        <w:jc w:val="both"/>
      </w:pPr>
      <w:r>
        <w:rPr>
          <w:spacing w:val="-13"/>
        </w:rPr>
        <w:t xml:space="preserve">第 </w:t>
      </w:r>
      <w:r>
        <w:rPr>
          <w:rFonts w:ascii="Times New Roman" w:eastAsia="Times New Roman"/>
        </w:rPr>
        <w:t>4</w:t>
      </w:r>
      <w:r>
        <w:rPr>
          <w:rFonts w:ascii="Times New Roman" w:eastAsia="Times New Roman"/>
          <w:spacing w:val="35"/>
        </w:rPr>
        <w:t xml:space="preserve"> </w:t>
      </w:r>
      <w:r>
        <w:t>章为实验结果与分析，具体展示实验的结果与实验结果的分析。首先给</w:t>
      </w:r>
      <w:r>
        <w:rPr>
          <w:spacing w:val="-7"/>
        </w:rPr>
        <w:t xml:space="preserve">出实验设置，包括 </w:t>
      </w:r>
      <w:r>
        <w:rPr>
          <w:rFonts w:ascii="Times New Roman" w:eastAsia="Times New Roman"/>
          <w:spacing w:val="-4"/>
        </w:rPr>
        <w:t>CIFAR-10</w:t>
      </w:r>
      <w:r>
        <w:rPr>
          <w:rFonts w:ascii="Times New Roman" w:eastAsia="Times New Roman"/>
          <w:spacing w:val="6"/>
        </w:rPr>
        <w:t xml:space="preserve"> </w:t>
      </w:r>
      <w:r>
        <w:rPr>
          <w:spacing w:val="-4"/>
        </w:rPr>
        <w:t>数据集的详细说明、对比模型的选择、评价指标、软</w:t>
      </w:r>
      <w:r>
        <w:rPr>
          <w:spacing w:val="-2"/>
        </w:rPr>
        <w:t>硬件环境和超参数配置；其次呈现本次实验的主要实验结果，通过表格和曲线比</w:t>
      </w:r>
      <w:r>
        <w:rPr>
          <w:spacing w:val="-1"/>
        </w:rPr>
        <w:t>较</w:t>
      </w:r>
      <w:r>
        <w:rPr>
          <w:rFonts w:ascii="Times New Roman" w:eastAsia="Times New Roman"/>
          <w:spacing w:val="-1"/>
        </w:rPr>
        <w:t>Swin-Tiny</w:t>
      </w:r>
      <w:r>
        <w:rPr>
          <w:rFonts w:ascii="Times New Roman" w:eastAsia="Times New Roman"/>
          <w:spacing w:val="-14"/>
        </w:rPr>
        <w:t xml:space="preserve"> </w:t>
      </w:r>
      <w:r>
        <w:rPr>
          <w:spacing w:val="-1"/>
        </w:rPr>
        <w:t>与其他模型的性能差异；再者进行实验结果的详细分析，涵盖所采用</w:t>
      </w:r>
      <w:r>
        <w:rPr>
          <w:spacing w:val="-2"/>
        </w:rPr>
        <w:t>方法的有效性检验、窗口尺寸和网络深度的敏感性实验；最后给出所提方法的局限性分析。</w:t>
      </w:r>
    </w:p>
    <w:p w14:paraId="0D287480">
      <w:pPr>
        <w:pStyle w:val="6"/>
        <w:spacing w:before="9" w:line="336" w:lineRule="auto"/>
        <w:ind w:left="804" w:right="120" w:firstLine="480"/>
      </w:pPr>
      <w:r>
        <w:rPr>
          <w:spacing w:val="-29"/>
        </w:rPr>
        <w:t xml:space="preserve">第 </w:t>
      </w:r>
      <w:r>
        <w:rPr>
          <w:rFonts w:ascii="Times New Roman" w:eastAsia="Times New Roman"/>
        </w:rPr>
        <w:t>5</w:t>
      </w:r>
      <w:r>
        <w:rPr>
          <w:rFonts w:ascii="Times New Roman" w:eastAsia="Times New Roman"/>
          <w:spacing w:val="2"/>
        </w:rPr>
        <w:t xml:space="preserve"> </w:t>
      </w:r>
      <w:r>
        <w:rPr>
          <w:spacing w:val="-3"/>
        </w:rPr>
        <w:t xml:space="preserve">章为可视化界面的设计与展示，介绍基于 </w:t>
      </w:r>
      <w:r>
        <w:rPr>
          <w:rFonts w:ascii="Times New Roman" w:eastAsia="Times New Roman"/>
        </w:rPr>
        <w:t>Gradio</w:t>
      </w:r>
      <w:r>
        <w:rPr>
          <w:rFonts w:ascii="Times New Roman" w:eastAsia="Times New Roman"/>
          <w:spacing w:val="2"/>
        </w:rPr>
        <w:t xml:space="preserve"> </w:t>
      </w:r>
      <w:r>
        <w:t>框架构建的图像分类交</w:t>
      </w:r>
      <w:r>
        <w:rPr>
          <w:spacing w:val="-10"/>
        </w:rPr>
        <w:t>互系统。首先介绍划分界面的功能模块，主要包括图像上传、模型预测、结果展示</w:t>
      </w:r>
      <w:r>
        <w:t>与辅助信息；其次介绍所用的开发工具与前后端架构；再者展示本系统的界面布局与操作流程，展示本系统的稳定性测试结果；最后讨论当前方法的可改进之处、界面功能可能的完善方向以及该系统在其他领域的潜在应用。</w:t>
      </w:r>
    </w:p>
    <w:p w14:paraId="123888C6">
      <w:pPr>
        <w:pStyle w:val="6"/>
        <w:spacing w:before="7" w:line="336" w:lineRule="auto"/>
        <w:ind w:left="804" w:right="101" w:firstLine="480"/>
      </w:pPr>
      <w:r>
        <w:rPr>
          <w:spacing w:val="-3"/>
        </w:rPr>
        <w:t xml:space="preserve">第 </w:t>
      </w:r>
      <w:r>
        <w:rPr>
          <w:rFonts w:ascii="Times New Roman" w:eastAsia="Times New Roman"/>
        </w:rPr>
        <w:t>6</w:t>
      </w:r>
      <w:r>
        <w:rPr>
          <w:rFonts w:ascii="Times New Roman" w:eastAsia="Times New Roman"/>
          <w:spacing w:val="40"/>
        </w:rPr>
        <w:t xml:space="preserve"> </w:t>
      </w:r>
      <w:r>
        <w:t>章为总结与展望，概括全文的主要工作与创新点。首先进行本课题的工</w:t>
      </w:r>
      <w:r>
        <w:rPr>
          <w:spacing w:val="-8"/>
        </w:rPr>
        <w:t xml:space="preserve">作总结，本课题在 </w:t>
      </w:r>
      <w:r>
        <w:rPr>
          <w:rFonts w:ascii="Times New Roman" w:eastAsia="Times New Roman"/>
        </w:rPr>
        <w:t>CIFAR-10</w:t>
      </w:r>
      <w:r>
        <w:rPr>
          <w:rFonts w:ascii="Times New Roman" w:eastAsia="Times New Roman"/>
          <w:spacing w:val="-15"/>
        </w:rPr>
        <w:t xml:space="preserve"> </w:t>
      </w:r>
      <w:r>
        <w:rPr>
          <w:spacing w:val="1"/>
        </w:rPr>
        <w:t>上成功实现</w:t>
      </w:r>
      <w:r>
        <w:rPr>
          <w:rFonts w:ascii="Times New Roman" w:eastAsia="Times New Roman"/>
        </w:rPr>
        <w:t>Swin</w:t>
      </w:r>
      <w:r>
        <w:rPr>
          <w:rFonts w:ascii="Times New Roman" w:eastAsia="Times New Roman"/>
          <w:spacing w:val="-15"/>
        </w:rPr>
        <w:t xml:space="preserve"> </w:t>
      </w:r>
      <w:r>
        <w:rPr>
          <w:rFonts w:ascii="Times New Roman" w:eastAsia="Times New Roman"/>
        </w:rPr>
        <w:t>Transformer</w:t>
      </w:r>
      <w:r>
        <w:rPr>
          <w:rFonts w:ascii="Times New Roman" w:eastAsia="Times New Roman"/>
          <w:spacing w:val="-15"/>
        </w:rPr>
        <w:t xml:space="preserve"> </w:t>
      </w:r>
      <w:r>
        <w:rPr>
          <w:spacing w:val="-17"/>
        </w:rPr>
        <w:t xml:space="preserve">并取得 </w:t>
      </w:r>
      <w:r>
        <w:rPr>
          <w:rFonts w:ascii="Times New Roman" w:eastAsia="Times New Roman"/>
        </w:rPr>
        <w:t>92.5%</w:t>
      </w:r>
      <w:r>
        <w:rPr>
          <w:rFonts w:ascii="Times New Roman" w:eastAsia="Times New Roman"/>
          <w:spacing w:val="-15"/>
        </w:rPr>
        <w:t xml:space="preserve"> </w:t>
      </w:r>
      <w:r>
        <w:t>的准确率，</w:t>
      </w:r>
      <w:r>
        <w:rPr>
          <w:spacing w:val="-2"/>
        </w:rPr>
        <w:t>提出面向小数据集的训练策略，完成多模型对比，并开发了配套的可视化系统。其次指出实验中存在的不足，并从精度的提升、速度优化、鲁棒性增强、可视化系统的功能扩展以及跨领域应用方面对后续研究进行展望。</w:t>
      </w:r>
    </w:p>
    <w:p w14:paraId="23A9779A">
      <w:pPr>
        <w:spacing w:after="0" w:line="336" w:lineRule="auto"/>
        <w:sectPr>
          <w:footerReference r:id="rId12" w:type="default"/>
          <w:pgSz w:w="11910" w:h="16840"/>
          <w:pgMar w:top="820" w:right="1140" w:bottom="740" w:left="1180" w:header="0" w:footer="553" w:gutter="0"/>
          <w:cols w:space="720" w:num="1"/>
        </w:sectPr>
      </w:pPr>
    </w:p>
    <w:p w14:paraId="6FB5DBC5">
      <w:pPr>
        <w:pStyle w:val="6"/>
        <w:spacing w:before="5"/>
        <w:rPr>
          <w:sz w:val="5"/>
        </w:rPr>
      </w:pPr>
    </w:p>
    <w:p w14:paraId="479C3CD8">
      <w:pPr>
        <w:pStyle w:val="6"/>
        <w:spacing w:line="20" w:lineRule="exact"/>
        <w:ind w:left="237"/>
        <w:rPr>
          <w:sz w:val="2"/>
        </w:rPr>
      </w:pPr>
      <w:r>
        <w:rPr>
          <w:sz w:val="2"/>
        </w:rPr>
        <mc:AlternateContent>
          <mc:Choice Requires="wpg">
            <w:drawing>
              <wp:inline distT="0" distB="0" distL="0" distR="0">
                <wp:extent cx="5400040" cy="6350"/>
                <wp:effectExtent l="9525" t="0" r="635" b="3175"/>
                <wp:docPr id="28" name="Group 28"/>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29" name="Graphic 29"/>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28"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H7+ANMAAAADAQAADwAAAAAAAAABACAAAAAiAAAAZHJzL2Rvd25yZXYueG1sUEsBAhQAFAAA&#10;AAgAh07iQIUqspVmAgAAqwUAAA4AAAAAAAAAAQAgAAAAIgEAAGRycy9lMm9Eb2MueG1sUEsFBgAA&#10;AAAGAAYAWQEAAPoFAAAAAA==&#10;">
                <o:lock v:ext="edit" aspectratio="f"/>
                <v:shape id="Graphic 29" o:spid="_x0000_s1026" o:spt="100" style="position:absolute;left:0;top:3162;height:1270;width:5400040;" filled="f" stroked="t" coordsize="5400040,1" o:gfxdata="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XZV74A&#10;AADbAAAADwAAAAAAAAABACAAAAAiAAAAZHJzL2Rvd25yZXYueG1sUEsBAhQAFAAAAAgAh07iQDMv&#10;BZ47AAAAOQAAABAAAAAAAAAAAQAgAAAADQEAAGRycy9zaGFwZXhtbC54bWxQSwUGAAAAAAYABgBb&#10;AQAAtwM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4146F6AC">
      <w:pPr>
        <w:pStyle w:val="6"/>
        <w:rPr>
          <w:sz w:val="20"/>
        </w:rPr>
      </w:pPr>
    </w:p>
    <w:p w14:paraId="1E55A9EB">
      <w:pPr>
        <w:pStyle w:val="6"/>
        <w:rPr>
          <w:sz w:val="20"/>
        </w:rPr>
      </w:pPr>
    </w:p>
    <w:p w14:paraId="223E82A1">
      <w:pPr>
        <w:pStyle w:val="6"/>
        <w:rPr>
          <w:sz w:val="20"/>
        </w:rPr>
      </w:pPr>
    </w:p>
    <w:p w14:paraId="618F8987">
      <w:pPr>
        <w:pStyle w:val="6"/>
        <w:rPr>
          <w:sz w:val="20"/>
        </w:rPr>
      </w:pPr>
    </w:p>
    <w:p w14:paraId="289A7A51">
      <w:pPr>
        <w:pStyle w:val="6"/>
        <w:rPr>
          <w:sz w:val="29"/>
        </w:rPr>
      </w:pPr>
    </w:p>
    <w:p w14:paraId="19DBACAF">
      <w:pPr>
        <w:pStyle w:val="2"/>
        <w:tabs>
          <w:tab w:val="left" w:pos="1436"/>
        </w:tabs>
      </w:pPr>
      <w:bookmarkStart w:id="12" w:name="_bookmark6"/>
      <w:bookmarkEnd w:id="12"/>
      <w:bookmarkStart w:id="13" w:name="相关工作"/>
      <w:bookmarkEnd w:id="13"/>
      <w:r>
        <w:t>第</w:t>
      </w:r>
      <w:r>
        <w:rPr>
          <w:spacing w:val="-4"/>
        </w:rPr>
        <w:t xml:space="preserve"> </w:t>
      </w:r>
      <w:r>
        <w:rPr>
          <w:rFonts w:ascii="Times New Roman" w:eastAsia="Times New Roman"/>
        </w:rPr>
        <w:t>2</w:t>
      </w:r>
      <w:r>
        <w:rPr>
          <w:rFonts w:ascii="Times New Roman" w:eastAsia="Times New Roman"/>
          <w:spacing w:val="-3"/>
        </w:rPr>
        <w:t xml:space="preserve"> </w:t>
      </w:r>
      <w:r>
        <w:rPr>
          <w:spacing w:val="-10"/>
        </w:rPr>
        <w:t>章</w:t>
      </w:r>
      <w:r>
        <w:tab/>
      </w:r>
      <w:r>
        <w:rPr>
          <w:spacing w:val="-4"/>
        </w:rPr>
        <w:t>相关工</w:t>
      </w:r>
      <w:r>
        <w:rPr>
          <w:spacing w:val="-10"/>
        </w:rPr>
        <w:t>作</w:t>
      </w:r>
    </w:p>
    <w:p w14:paraId="384CC875">
      <w:pPr>
        <w:pStyle w:val="6"/>
        <w:spacing w:before="8"/>
        <w:rPr>
          <w:rFonts w:ascii="Microsoft JhengHei"/>
          <w:b/>
          <w:sz w:val="19"/>
        </w:rPr>
      </w:pPr>
    </w:p>
    <w:p w14:paraId="1878D0FC">
      <w:pPr>
        <w:pStyle w:val="6"/>
        <w:spacing w:line="336" w:lineRule="auto"/>
        <w:ind w:left="237" w:right="666" w:firstLine="480"/>
      </w:pPr>
      <w:r>
        <w:rPr>
          <w:spacing w:val="1"/>
        </w:rPr>
        <w:t>图像分类是计算机视觉领域最基础也是最核心的任务之一，目标是为输入图</w:t>
      </w:r>
      <w:r>
        <w:t>像分配一个预定义类别标签，从而得到预期的分类结果。近年来，深度学习技术快速发展，模型精度也持续提高，因此图像分类模型的参数量和训练效率得到越来越多的关注。本章将追溯相关技术的发展，回顾图像分类领域的主要研究方法：</w:t>
      </w:r>
      <w:r>
        <w:rPr>
          <w:spacing w:val="1"/>
        </w:rPr>
        <w:t>最先梳理卷积神经网络的发展历程与代表性工作；其次介绍</w:t>
      </w:r>
      <w:r>
        <w:rPr>
          <w:rFonts w:ascii="Times New Roman" w:eastAsia="Times New Roman"/>
          <w:spacing w:val="-9"/>
        </w:rPr>
        <w:t>T</w:t>
      </w:r>
      <w:r>
        <w:rPr>
          <w:rFonts w:ascii="Times New Roman" w:eastAsia="Times New Roman"/>
        </w:rPr>
        <w:t>ransformer</w:t>
      </w:r>
      <w:r>
        <w:rPr>
          <w:rFonts w:ascii="Times New Roman" w:eastAsia="Times New Roman"/>
          <w:spacing w:val="-1"/>
        </w:rPr>
        <w:t xml:space="preserve"> </w:t>
      </w:r>
      <w:r>
        <w:t>从自然语</w:t>
      </w:r>
      <w:r>
        <w:rPr>
          <w:spacing w:val="-3"/>
        </w:rPr>
        <w:t xml:space="preserve">言处理迁移到计算机视觉的过程，重点剖析 </w:t>
      </w:r>
      <w:r>
        <w:rPr>
          <w:rFonts w:ascii="Times New Roman" w:eastAsia="Times New Roman"/>
        </w:rPr>
        <w:t>Swin</w:t>
      </w:r>
      <w:r>
        <w:rPr>
          <w:rFonts w:ascii="Times New Roman" w:eastAsia="Times New Roman"/>
          <w:spacing w:val="8"/>
        </w:rPr>
        <w:t xml:space="preserve"> </w:t>
      </w:r>
      <w:r>
        <w:rPr>
          <w:rFonts w:ascii="Times New Roman" w:eastAsia="Times New Roman"/>
          <w:spacing w:val="-9"/>
        </w:rPr>
        <w:t>T</w:t>
      </w:r>
      <w:r>
        <w:rPr>
          <w:rFonts w:ascii="Times New Roman" w:eastAsia="Times New Roman"/>
          <w:spacing w:val="-1"/>
        </w:rPr>
        <w:t>r</w:t>
      </w:r>
      <w:r>
        <w:rPr>
          <w:rFonts w:ascii="Times New Roman" w:eastAsia="Times New Roman"/>
        </w:rPr>
        <w:t>ansformer</w:t>
      </w:r>
      <w:r>
        <w:rPr>
          <w:rFonts w:ascii="Times New Roman" w:eastAsia="Times New Roman"/>
          <w:spacing w:val="8"/>
        </w:rPr>
        <w:t xml:space="preserve"> </w:t>
      </w:r>
      <w:r>
        <w:t>的核心机制与优势；最终指出当前研究的挑战，为提出本文的方法做铺垫。</w:t>
      </w:r>
    </w:p>
    <w:p w14:paraId="489AED95">
      <w:pPr>
        <w:pStyle w:val="6"/>
        <w:spacing w:before="2"/>
        <w:rPr>
          <w:sz w:val="35"/>
        </w:rPr>
      </w:pPr>
    </w:p>
    <w:p w14:paraId="0B59283B">
      <w:pPr>
        <w:pStyle w:val="3"/>
        <w:numPr>
          <w:ilvl w:val="1"/>
          <w:numId w:val="7"/>
        </w:numPr>
        <w:tabs>
          <w:tab w:val="left" w:pos="909"/>
        </w:tabs>
        <w:spacing w:before="0" w:after="0" w:line="240" w:lineRule="auto"/>
        <w:ind w:left="909" w:right="0" w:hanging="672"/>
        <w:jc w:val="left"/>
      </w:pPr>
      <w:bookmarkStart w:id="14" w:name="_bookmark7"/>
      <w:bookmarkEnd w:id="14"/>
      <w:bookmarkStart w:id="15" w:name="基于卷积神经网络的图像分类方法"/>
      <w:bookmarkEnd w:id="15"/>
      <w:r>
        <w:rPr>
          <w:spacing w:val="-5"/>
        </w:rPr>
        <w:t>基于卷积神经网络的图像分类方法</w:t>
      </w:r>
    </w:p>
    <w:p w14:paraId="03F5FCD0">
      <w:pPr>
        <w:pStyle w:val="6"/>
        <w:spacing w:before="8"/>
        <w:rPr>
          <w:sz w:val="27"/>
        </w:rPr>
      </w:pPr>
    </w:p>
    <w:p w14:paraId="5CAAB843">
      <w:pPr>
        <w:pStyle w:val="6"/>
        <w:spacing w:before="1" w:line="336" w:lineRule="auto"/>
        <w:ind w:left="237" w:right="842" w:firstLine="480"/>
        <w:jc w:val="both"/>
      </w:pPr>
      <w:r>
        <w:rPr>
          <w:spacing w:val="-2"/>
        </w:rPr>
        <w:t xml:space="preserve">在深度学习图像处理领域，卷积神经网络 </w:t>
      </w:r>
      <w:r>
        <w:rPr>
          <w:rFonts w:ascii="Times New Roman" w:eastAsia="Times New Roman"/>
          <w:position w:val="14"/>
          <w:sz w:val="12"/>
        </w:rPr>
        <w:t>[</w:t>
      </w:r>
      <w:r>
        <w:fldChar w:fldCharType="begin"/>
      </w:r>
      <w:r>
        <w:instrText xml:space="preserve"> HYPERLINK \l "_bookmark73" </w:instrText>
      </w:r>
      <w:r>
        <w:fldChar w:fldCharType="separate"/>
      </w:r>
      <w:r>
        <w:rPr>
          <w:rFonts w:ascii="Times New Roman" w:eastAsia="Times New Roman"/>
          <w:color w:val="00FF00"/>
          <w:position w:val="14"/>
          <w:sz w:val="12"/>
        </w:rPr>
        <w:t>4</w:t>
      </w:r>
      <w:r>
        <w:rPr>
          <w:rFonts w:ascii="Times New Roman" w:eastAsia="Times New Roman"/>
          <w:color w:val="00FF00"/>
          <w:position w:val="14"/>
          <w:sz w:val="12"/>
        </w:rPr>
        <w:fldChar w:fldCharType="end"/>
      </w:r>
      <w:r>
        <w:rPr>
          <w:rFonts w:ascii="Times New Roman" w:eastAsia="Times New Roman"/>
          <w:spacing w:val="20"/>
          <w:position w:val="14"/>
          <w:sz w:val="12"/>
        </w:rPr>
        <w:t xml:space="preserve">] </w:t>
      </w:r>
      <w:r>
        <w:t>长期以来都占据主流地位。卷积</w:t>
      </w:r>
      <w:r>
        <w:rPr>
          <w:spacing w:val="-2"/>
        </w:rPr>
        <w:t>神经网络的局部连接和权值共享，天然具备平移等变性和较强的局部特征抽取能力，因此卷积神经网络在图像分类、目标检测、语义分割等任务上均取得了突出</w:t>
      </w:r>
      <w:r>
        <w:rPr>
          <w:spacing w:val="-4"/>
        </w:rPr>
        <w:t>的成果。</w:t>
      </w:r>
    </w:p>
    <w:p w14:paraId="1AE63E98">
      <w:pPr>
        <w:pStyle w:val="6"/>
        <w:spacing w:before="6" w:line="336" w:lineRule="auto"/>
        <w:ind w:left="237" w:right="842" w:firstLine="480"/>
        <w:jc w:val="both"/>
      </w:pPr>
      <w:r>
        <w:t>回顾</w:t>
      </w:r>
      <w:r>
        <w:rPr>
          <w:spacing w:val="-30"/>
        </w:rPr>
        <w:t xml:space="preserve"> </w:t>
      </w:r>
      <w:r>
        <w:rPr>
          <w:rFonts w:ascii="Times New Roman" w:eastAsia="Times New Roman"/>
        </w:rPr>
        <w:t>CNN</w:t>
      </w:r>
      <w:r>
        <w:rPr>
          <w:rFonts w:ascii="Times New Roman" w:eastAsia="Times New Roman"/>
          <w:spacing w:val="-15"/>
        </w:rPr>
        <w:t xml:space="preserve"> </w:t>
      </w:r>
      <w:r>
        <w:t>的演变，</w:t>
      </w:r>
      <w:r>
        <w:rPr>
          <w:rFonts w:ascii="Times New Roman" w:eastAsia="Times New Roman"/>
        </w:rPr>
        <w:t>AlexNet</w:t>
      </w:r>
      <w:r>
        <w:rPr>
          <w:rFonts w:ascii="Times New Roman" w:eastAsia="Times New Roman"/>
          <w:spacing w:val="-15"/>
        </w:rPr>
        <w:t xml:space="preserve"> </w:t>
      </w:r>
      <w:r>
        <w:t>是</w:t>
      </w:r>
      <w:r>
        <w:rPr>
          <w:spacing w:val="-30"/>
        </w:rPr>
        <w:t xml:space="preserve"> </w:t>
      </w:r>
      <w:r>
        <w:rPr>
          <w:rFonts w:ascii="Times New Roman" w:eastAsia="Times New Roman"/>
        </w:rPr>
        <w:t>2012</w:t>
      </w:r>
      <w:r>
        <w:rPr>
          <w:rFonts w:ascii="Times New Roman" w:eastAsia="Times New Roman"/>
          <w:spacing w:val="-10"/>
        </w:rPr>
        <w:t xml:space="preserve"> </w:t>
      </w:r>
      <w:r>
        <w:t>年</w:t>
      </w:r>
      <w:r>
        <w:rPr>
          <w:spacing w:val="-30"/>
        </w:rPr>
        <w:t xml:space="preserve"> </w:t>
      </w:r>
      <w:r>
        <w:rPr>
          <w:rFonts w:ascii="Times New Roman" w:eastAsia="Times New Roman"/>
        </w:rPr>
        <w:t>ImageNet</w:t>
      </w:r>
      <w:r>
        <w:rPr>
          <w:rFonts w:ascii="Times New Roman" w:eastAsia="Times New Roman"/>
          <w:spacing w:val="11"/>
        </w:rPr>
        <w:t xml:space="preserve"> </w:t>
      </w:r>
      <w:r>
        <w:t>挑</w:t>
      </w:r>
      <w:r>
        <w:rPr>
          <w:spacing w:val="13"/>
        </w:rPr>
        <w:t>战</w:t>
      </w:r>
      <w:r>
        <w:rPr>
          <w:spacing w:val="13"/>
          <w:position w:val="-1"/>
        </w:rPr>
        <w:drawing>
          <wp:inline distT="0" distB="0" distL="0" distR="0">
            <wp:extent cx="139700" cy="13970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9" cstate="print"/>
                    <a:stretch>
                      <a:fillRect/>
                    </a:stretch>
                  </pic:blipFill>
                  <pic:spPr>
                    <a:xfrm>
                      <a:off x="0" y="0"/>
                      <a:ext cx="139700" cy="139700"/>
                    </a:xfrm>
                    <a:prstGeom prst="rect">
                      <a:avLst/>
                    </a:prstGeom>
                  </pic:spPr>
                </pic:pic>
              </a:graphicData>
            </a:graphic>
          </wp:inline>
        </w:drawing>
      </w:r>
      <w:r>
        <w:t>的冠军模型，它由</w:t>
      </w:r>
      <w:r>
        <w:rPr>
          <w:spacing w:val="-30"/>
        </w:rPr>
        <w:t xml:space="preserve"> </w:t>
      </w:r>
      <w:r>
        <w:rPr>
          <w:rFonts w:ascii="Times New Roman" w:eastAsia="Times New Roman"/>
        </w:rPr>
        <w:t>5</w:t>
      </w:r>
      <w:r>
        <w:rPr>
          <w:spacing w:val="-5"/>
        </w:rPr>
        <w:t xml:space="preserve">个卷积层和 </w:t>
      </w:r>
      <w:r>
        <w:rPr>
          <w:rFonts w:ascii="Times New Roman" w:eastAsia="Times New Roman"/>
        </w:rPr>
        <w:t>3</w:t>
      </w:r>
      <w:r>
        <w:rPr>
          <w:rFonts w:ascii="Times New Roman" w:eastAsia="Times New Roman"/>
          <w:spacing w:val="35"/>
        </w:rPr>
        <w:t xml:space="preserve"> </w:t>
      </w:r>
      <w:r>
        <w:t>个全连接层组成，首次证明了端到端学习到的特征可以超越手工特征，推动了深度学习在计算机视觉的普及。</w:t>
      </w:r>
      <w:r>
        <w:rPr>
          <w:rFonts w:ascii="Times New Roman" w:eastAsia="Times New Roman"/>
        </w:rPr>
        <w:t>AlexNet</w:t>
      </w:r>
      <w:r>
        <w:rPr>
          <w:rFonts w:ascii="Times New Roman" w:eastAsia="Times New Roman"/>
          <w:spacing w:val="40"/>
        </w:rPr>
        <w:t xml:space="preserve"> </w:t>
      </w:r>
      <w:r>
        <w:rPr>
          <w:spacing w:val="-1"/>
        </w:rPr>
        <w:t xml:space="preserve">采用 </w:t>
      </w:r>
      <w:r>
        <w:rPr>
          <w:rFonts w:ascii="Times New Roman" w:eastAsia="Times New Roman"/>
        </w:rPr>
        <w:t xml:space="preserve">ReLU </w:t>
      </w:r>
      <w:r>
        <w:t xml:space="preserve">激活函数来替代 </w:t>
      </w:r>
      <w:r>
        <w:rPr>
          <w:rFonts w:ascii="Times New Roman" w:eastAsia="Times New Roman"/>
        </w:rPr>
        <w:t>sigmoid/tanh</w:t>
      </w:r>
      <w:r>
        <w:t>，避免梯度消失，加快收敛。</w:t>
      </w:r>
      <w:r>
        <w:rPr>
          <w:rFonts w:ascii="Times New Roman" w:eastAsia="Times New Roman"/>
        </w:rPr>
        <w:t xml:space="preserve">AlexNet </w:t>
      </w:r>
      <w:r>
        <w:rPr>
          <w:spacing w:val="-3"/>
        </w:rPr>
        <w:t xml:space="preserve">也采用 </w:t>
      </w:r>
      <w:r>
        <w:rPr>
          <w:rFonts w:ascii="Times New Roman" w:eastAsia="Times New Roman"/>
        </w:rPr>
        <w:t xml:space="preserve">Dropout </w:t>
      </w:r>
      <w:r>
        <w:t>正则化，有效缓解了深层网络的过拟合问题与梯度消失问题。</w:t>
      </w:r>
      <w:r>
        <w:rPr>
          <w:rFonts w:ascii="Times New Roman" w:eastAsia="Times New Roman"/>
        </w:rPr>
        <w:t>2014</w:t>
      </w:r>
      <w:r>
        <w:rPr>
          <w:rFonts w:ascii="Times New Roman" w:eastAsia="Times New Roman"/>
          <w:spacing w:val="32"/>
        </w:rPr>
        <w:t xml:space="preserve"> </w:t>
      </w:r>
      <w:r>
        <w:rPr>
          <w:spacing w:val="-1"/>
        </w:rPr>
        <w:t>年，牛津大学计算机视觉组</w:t>
      </w:r>
    </w:p>
    <w:p w14:paraId="291E7DF4">
      <w:pPr>
        <w:pStyle w:val="6"/>
        <w:spacing w:before="7" w:line="336" w:lineRule="auto"/>
        <w:ind w:left="237" w:right="668" w:hanging="136"/>
      </w:pPr>
      <w:r>
        <w:t>（</w:t>
      </w:r>
      <w:r>
        <w:rPr>
          <w:rFonts w:ascii="Times New Roman" w:eastAsia="Times New Roman"/>
          <w:spacing w:val="-15"/>
        </w:rPr>
        <w:t>V</w:t>
      </w:r>
      <w:r>
        <w:rPr>
          <w:rFonts w:ascii="Times New Roman" w:eastAsia="Times New Roman"/>
        </w:rPr>
        <w:t>isual</w:t>
      </w:r>
      <w:r>
        <w:rPr>
          <w:rFonts w:ascii="Times New Roman" w:eastAsia="Times New Roman"/>
          <w:spacing w:val="3"/>
        </w:rPr>
        <w:t xml:space="preserve"> </w:t>
      </w:r>
      <w:r>
        <w:rPr>
          <w:rFonts w:ascii="Times New Roman" w:eastAsia="Times New Roman"/>
        </w:rPr>
        <w:t>Geometry</w:t>
      </w:r>
      <w:r>
        <w:rPr>
          <w:rFonts w:ascii="Times New Roman" w:eastAsia="Times New Roman"/>
          <w:spacing w:val="3"/>
        </w:rPr>
        <w:t xml:space="preserve"> </w:t>
      </w:r>
      <w:r>
        <w:rPr>
          <w:rFonts w:ascii="Times New Roman" w:eastAsia="Times New Roman"/>
        </w:rPr>
        <w:t>Group</w:t>
      </w:r>
      <w:r>
        <w:t>）</w:t>
      </w:r>
      <w:r>
        <w:rPr>
          <w:spacing w:val="-29"/>
        </w:rPr>
        <w:t xml:space="preserve">和 </w:t>
      </w:r>
      <w:r>
        <w:rPr>
          <w:rFonts w:ascii="Times New Roman" w:eastAsia="Times New Roman"/>
        </w:rPr>
        <w:t>Google</w:t>
      </w:r>
      <w:r>
        <w:rPr>
          <w:rFonts w:ascii="Times New Roman" w:eastAsia="Times New Roman"/>
          <w:spacing w:val="3"/>
        </w:rPr>
        <w:t xml:space="preserve"> </w:t>
      </w:r>
      <w:r>
        <w:rPr>
          <w:rFonts w:ascii="Times New Roman" w:eastAsia="Times New Roman"/>
        </w:rPr>
        <w:t>DeepMind</w:t>
      </w:r>
      <w:r>
        <w:rPr>
          <w:rFonts w:ascii="Times New Roman" w:eastAsia="Times New Roman"/>
          <w:spacing w:val="3"/>
        </w:rPr>
        <w:t xml:space="preserve"> </w:t>
      </w:r>
      <w:r>
        <w:t>公司一起研发了新的卷积神经网络，</w:t>
      </w:r>
      <w:r>
        <w:rPr>
          <w:spacing w:val="13"/>
        </w:rPr>
        <w:t>并命名为</w:t>
      </w:r>
      <w:r>
        <w:rPr>
          <w:rFonts w:ascii="Times New Roman" w:eastAsia="Times New Roman"/>
        </w:rPr>
        <w:t>VGGNe</w:t>
      </w:r>
      <w:r>
        <w:rPr>
          <w:rFonts w:ascii="Times New Roman" w:eastAsia="Times New Roman"/>
          <w:spacing w:val="-1"/>
        </w:rPr>
        <w:t>t</w:t>
      </w:r>
      <w:r>
        <w:rPr>
          <w:spacing w:val="-44"/>
        </w:rPr>
        <w:t>。</w:t>
      </w:r>
      <w:r>
        <w:rPr>
          <w:rFonts w:ascii="Times New Roman" w:eastAsia="Times New Roman"/>
          <w:spacing w:val="-1"/>
        </w:rPr>
        <w:t>VG</w:t>
      </w:r>
      <w:r>
        <w:rPr>
          <w:rFonts w:ascii="Times New Roman" w:eastAsia="Times New Roman"/>
        </w:rPr>
        <w:t>G</w:t>
      </w:r>
      <w:r>
        <w:rPr>
          <w:rFonts w:ascii="Times New Roman" w:eastAsia="Times New Roman"/>
          <w:spacing w:val="-8"/>
        </w:rPr>
        <w:t xml:space="preserve"> </w:t>
      </w:r>
      <w:r>
        <w:rPr>
          <w:spacing w:val="13"/>
        </w:rPr>
        <w:t>的结构与</w:t>
      </w:r>
      <w:r>
        <w:rPr>
          <w:rFonts w:ascii="Times New Roman" w:eastAsia="Times New Roman"/>
        </w:rPr>
        <w:t>AlexNet</w:t>
      </w:r>
      <w:r>
        <w:rPr>
          <w:rFonts w:ascii="Times New Roman" w:eastAsia="Times New Roman"/>
          <w:spacing w:val="-8"/>
        </w:rPr>
        <w:t xml:space="preserve"> </w:t>
      </w:r>
      <w:r>
        <w:rPr>
          <w:spacing w:val="-11"/>
        </w:rPr>
        <w:t>类似，区别是深度更深，但形式上更加</w:t>
      </w:r>
      <w:r>
        <w:rPr>
          <w:spacing w:val="-26"/>
        </w:rPr>
        <w:t>简单。</w:t>
      </w:r>
      <w:r>
        <w:rPr>
          <w:rFonts w:ascii="Times New Roman" w:eastAsia="Times New Roman"/>
          <w:spacing w:val="-1"/>
        </w:rPr>
        <w:t>VG</w:t>
      </w:r>
      <w:r>
        <w:rPr>
          <w:rFonts w:ascii="Times New Roman" w:eastAsia="Times New Roman"/>
        </w:rPr>
        <w:t>G</w:t>
      </w:r>
      <w:r>
        <w:rPr>
          <w:rFonts w:ascii="Times New Roman" w:eastAsia="Times New Roman"/>
          <w:spacing w:val="-9"/>
        </w:rPr>
        <w:t xml:space="preserve"> </w:t>
      </w:r>
      <w:r>
        <w:rPr>
          <w:spacing w:val="-35"/>
        </w:rPr>
        <w:t xml:space="preserve">由 </w:t>
      </w:r>
      <w:r>
        <w:rPr>
          <w:rFonts w:ascii="Times New Roman" w:eastAsia="Times New Roman"/>
        </w:rPr>
        <w:t>5</w:t>
      </w:r>
      <w:r>
        <w:rPr>
          <w:rFonts w:ascii="Times New Roman" w:eastAsia="Times New Roman"/>
          <w:spacing w:val="-9"/>
        </w:rPr>
        <w:t xml:space="preserve"> </w:t>
      </w:r>
      <w:r>
        <w:rPr>
          <w:spacing w:val="-12"/>
        </w:rPr>
        <w:t>层卷积层、</w:t>
      </w:r>
      <w:r>
        <w:rPr>
          <w:rFonts w:ascii="Times New Roman" w:eastAsia="Times New Roman"/>
        </w:rPr>
        <w:t>3</w:t>
      </w:r>
      <w:r>
        <w:rPr>
          <w:rFonts w:ascii="Times New Roman" w:eastAsia="Times New Roman"/>
          <w:spacing w:val="-9"/>
        </w:rPr>
        <w:t xml:space="preserve"> </w:t>
      </w:r>
      <w:r>
        <w:rPr>
          <w:spacing w:val="-10"/>
        </w:rPr>
        <w:t>层全连接层、</w:t>
      </w:r>
      <w:r>
        <w:rPr>
          <w:rFonts w:ascii="Times New Roman" w:eastAsia="Times New Roman"/>
        </w:rPr>
        <w:t>1</w:t>
      </w:r>
      <w:r>
        <w:rPr>
          <w:rFonts w:ascii="Times New Roman" w:eastAsia="Times New Roman"/>
          <w:spacing w:val="-9"/>
        </w:rPr>
        <w:t xml:space="preserve"> </w:t>
      </w:r>
      <w:r>
        <w:rPr>
          <w:spacing w:val="51"/>
        </w:rPr>
        <w:t>层</w:t>
      </w:r>
      <w:r>
        <w:rPr>
          <w:rFonts w:ascii="Times New Roman" w:eastAsia="Times New Roman"/>
        </w:rPr>
        <w:t>softmax</w:t>
      </w:r>
      <w:r>
        <w:rPr>
          <w:rFonts w:ascii="Times New Roman" w:eastAsia="Times New Roman"/>
          <w:spacing w:val="-9"/>
        </w:rPr>
        <w:t xml:space="preserve"> </w:t>
      </w:r>
      <w:r>
        <w:rPr>
          <w:spacing w:val="-8"/>
        </w:rPr>
        <w:t>输出层构成，层与层之间使</w:t>
      </w:r>
      <w:r>
        <w:rPr>
          <w:spacing w:val="52"/>
        </w:rPr>
        <w:t>用</w:t>
      </w:r>
      <w:r>
        <w:rPr>
          <w:rFonts w:ascii="Times New Roman" w:eastAsia="Times New Roman"/>
        </w:rPr>
        <w:t>maxpoo</w:t>
      </w:r>
      <w:r>
        <w:rPr>
          <w:rFonts w:ascii="Times New Roman" w:eastAsia="Times New Roman"/>
          <w:spacing w:val="-41"/>
        </w:rPr>
        <w:t>l</w:t>
      </w:r>
      <w:r>
        <w:t>（最大化池</w:t>
      </w:r>
      <w:r>
        <w:rPr>
          <w:spacing w:val="-40"/>
        </w:rPr>
        <w:t>）</w:t>
      </w:r>
      <w:r>
        <w:rPr>
          <w:spacing w:val="-12"/>
        </w:rPr>
        <w:t xml:space="preserve">分开，所有隐藏层的激活单元都采用 </w:t>
      </w:r>
      <w:r>
        <w:rPr>
          <w:rFonts w:ascii="Times New Roman" w:eastAsia="Times New Roman"/>
          <w:spacing w:val="-1"/>
        </w:rPr>
        <w:t>ReL</w:t>
      </w:r>
      <w:r>
        <w:rPr>
          <w:rFonts w:ascii="Times New Roman" w:eastAsia="Times New Roman"/>
        </w:rPr>
        <w:t>U</w:t>
      </w:r>
      <w:r>
        <w:rPr>
          <w:rFonts w:ascii="Times New Roman" w:eastAsia="Times New Roman"/>
          <w:spacing w:val="-8"/>
        </w:rPr>
        <w:t xml:space="preserve"> </w:t>
      </w:r>
      <w:r>
        <w:rPr>
          <w:spacing w:val="-17"/>
        </w:rPr>
        <w:t>函数。</w:t>
      </w:r>
      <w:r>
        <w:rPr>
          <w:rFonts w:ascii="Times New Roman" w:eastAsia="Times New Roman"/>
        </w:rPr>
        <w:t>VGGNet</w:t>
      </w:r>
      <w:r>
        <w:t>通过堆叠小尺寸卷积核构造更深的网络，证明了增加深度可以提高特征抽象能力。</w:t>
      </w:r>
      <w:r>
        <w:rPr>
          <w:spacing w:val="-10"/>
        </w:rPr>
        <w:t xml:space="preserve">何恺明等人于 </w:t>
      </w:r>
      <w:r>
        <w:rPr>
          <w:rFonts w:ascii="Times New Roman" w:eastAsia="Times New Roman"/>
        </w:rPr>
        <w:t>2015</w:t>
      </w:r>
      <w:r>
        <w:rPr>
          <w:rFonts w:ascii="Times New Roman" w:eastAsia="Times New Roman"/>
          <w:spacing w:val="-4"/>
        </w:rPr>
        <w:t xml:space="preserve"> </w:t>
      </w:r>
      <w:r>
        <w:rPr>
          <w:spacing w:val="-3"/>
        </w:rPr>
        <w:t>年在微软研究院</w:t>
      </w:r>
      <w:r>
        <w:rPr>
          <w:spacing w:val="-1"/>
        </w:rPr>
        <w:t>（</w:t>
      </w:r>
      <w:r>
        <w:rPr>
          <w:rFonts w:ascii="Times New Roman" w:eastAsia="Times New Roman"/>
        </w:rPr>
        <w:t>Microsoft</w:t>
      </w:r>
      <w:r>
        <w:rPr>
          <w:rFonts w:ascii="Times New Roman" w:eastAsia="Times New Roman"/>
          <w:spacing w:val="-4"/>
        </w:rPr>
        <w:t xml:space="preserve"> </w:t>
      </w:r>
      <w:r>
        <w:rPr>
          <w:rFonts w:ascii="Times New Roman" w:eastAsia="Times New Roman"/>
        </w:rPr>
        <w:t>Researc</w:t>
      </w:r>
      <w:r>
        <w:rPr>
          <w:rFonts w:ascii="Times New Roman" w:eastAsia="Times New Roman"/>
          <w:spacing w:val="-1"/>
        </w:rPr>
        <w:t>h</w:t>
      </w:r>
      <w:r>
        <w:rPr>
          <w:spacing w:val="-18"/>
        </w:rPr>
        <w:t>）</w:t>
      </w:r>
      <w:r>
        <w:rPr>
          <w:spacing w:val="28"/>
        </w:rPr>
        <w:t>提出</w:t>
      </w:r>
      <w:r>
        <w:rPr>
          <w:rFonts w:ascii="Times New Roman" w:eastAsia="Times New Roman"/>
        </w:rPr>
        <w:t>ResNe</w:t>
      </w:r>
      <w:r>
        <w:rPr>
          <w:rFonts w:ascii="Times New Roman" w:eastAsia="Times New Roman"/>
          <w:spacing w:val="-1"/>
        </w:rPr>
        <w:t>t</w:t>
      </w:r>
      <w:r>
        <w:rPr>
          <w:spacing w:val="-22"/>
        </w:rPr>
        <w:t>。</w:t>
      </w:r>
      <w:r>
        <w:rPr>
          <w:rFonts w:ascii="Times New Roman" w:eastAsia="Times New Roman"/>
        </w:rPr>
        <w:t>ResNet</w:t>
      </w:r>
      <w:r>
        <w:rPr>
          <w:rFonts w:ascii="Times New Roman" w:eastAsia="Times New Roman"/>
          <w:spacing w:val="-4"/>
        </w:rPr>
        <w:t xml:space="preserve"> </w:t>
      </w:r>
      <w:r>
        <w:t>通</w:t>
      </w:r>
      <w:r>
        <w:rPr>
          <w:spacing w:val="1"/>
        </w:rPr>
        <w:t>过引入残差学习解决了深层网络中的退化问题，核心思想是让网络层学习到的映</w:t>
      </w:r>
      <w:r>
        <w:t>射更接近于恒等映射，从而使得网络即使在层数非常深的情况下也能有效地训练，从根本上解决了超深网络难以优化的问题，使网络深度能够突破百层，并在多个</w:t>
      </w:r>
    </w:p>
    <w:p w14:paraId="4E7490A4">
      <w:pPr>
        <w:spacing w:after="0" w:line="336" w:lineRule="auto"/>
        <w:sectPr>
          <w:headerReference r:id="rId13" w:type="default"/>
          <w:footerReference r:id="rId14" w:type="default"/>
          <w:pgSz w:w="11910" w:h="16840"/>
          <w:pgMar w:top="1120" w:right="1140" w:bottom="740" w:left="1180" w:header="917" w:footer="553" w:gutter="0"/>
          <w:cols w:space="720" w:num="1"/>
        </w:sectPr>
      </w:pPr>
    </w:p>
    <w:p w14:paraId="76DE2DE3">
      <w:pPr>
        <w:pStyle w:val="6"/>
        <w:spacing w:before="2"/>
        <w:rPr>
          <w:sz w:val="4"/>
        </w:rPr>
      </w:pPr>
    </w:p>
    <w:p w14:paraId="55CA96E5">
      <w:pPr>
        <w:pStyle w:val="6"/>
        <w:spacing w:line="20" w:lineRule="exact"/>
        <w:ind w:left="804"/>
        <w:rPr>
          <w:sz w:val="2"/>
        </w:rPr>
      </w:pPr>
      <w:r>
        <w:rPr>
          <w:sz w:val="2"/>
        </w:rPr>
        <mc:AlternateContent>
          <mc:Choice Requires="wpg">
            <w:drawing>
              <wp:inline distT="0" distB="0" distL="0" distR="0">
                <wp:extent cx="5400040" cy="6350"/>
                <wp:effectExtent l="9525" t="0" r="635" b="3175"/>
                <wp:docPr id="33" name="Group 33"/>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34" name="Graphic 34"/>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33"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H7+ANMAAAADAQAADwAAAAAAAAABACAAAAAiAAAAZHJzL2Rvd25yZXYueG1sUEsBAhQA&#10;FAAAAAgAh07iQAmTXzVpAgAAqwUAAA4AAAAAAAAAAQAgAAAAIgEAAGRycy9lMm9Eb2MueG1sUEsF&#10;BgAAAAAGAAYAWQEAAP0FAAAAAA==&#10;">
                <o:lock v:ext="edit" aspectratio="f"/>
                <v:shape id="Graphic 34" o:spid="_x0000_s1026" o:spt="100" style="position:absolute;left:0;top:3162;height:1270;width:5400040;" filled="f" stroked="t" coordsize="5400040,1" o:gfxdata="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V3gFL4A&#10;AADbAAAADwAAAAAAAAABACAAAAAiAAAAZHJzL2Rvd25yZXYueG1sUEsBAhQAFAAAAAgAh07iQDMv&#10;BZ47AAAAOQAAABAAAAAAAAAAAQAgAAAADQEAAGRycy9zaGFwZXhtbC54bWxQSwUGAAAAAAYABgBb&#10;AQAAtwM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767B034A">
      <w:pPr>
        <w:pStyle w:val="6"/>
        <w:rPr>
          <w:sz w:val="20"/>
        </w:rPr>
      </w:pPr>
    </w:p>
    <w:p w14:paraId="73409B92">
      <w:pPr>
        <w:pStyle w:val="6"/>
        <w:spacing w:before="10"/>
        <w:rPr>
          <w:sz w:val="17"/>
        </w:rPr>
      </w:pPr>
    </w:p>
    <w:p w14:paraId="56552F4E">
      <w:pPr>
        <w:pStyle w:val="6"/>
        <w:spacing w:before="1" w:line="336" w:lineRule="auto"/>
        <w:ind w:left="804" w:right="275"/>
        <w:jc w:val="both"/>
      </w:pPr>
      <w:r>
        <w:t>基准数据集上数次刷新分类精度的记录。</w:t>
      </w:r>
      <w:r>
        <w:rPr>
          <w:rFonts w:ascii="Times New Roman" w:eastAsia="Times New Roman"/>
        </w:rPr>
        <w:t>MobileNet</w:t>
      </w:r>
      <w:r>
        <w:rPr>
          <w:rFonts w:ascii="Times New Roman" w:eastAsia="Times New Roman"/>
          <w:spacing w:val="34"/>
        </w:rPr>
        <w:t xml:space="preserve"> </w:t>
      </w:r>
      <w:r>
        <w:rPr>
          <w:spacing w:val="-13"/>
        </w:rPr>
        <w:t xml:space="preserve">和 </w:t>
      </w:r>
      <w:r>
        <w:rPr>
          <w:rFonts w:ascii="Times New Roman" w:eastAsia="Times New Roman"/>
        </w:rPr>
        <w:t xml:space="preserve">SqueezeNet </w:t>
      </w:r>
      <w:r>
        <w:t>等轻量化架构</w:t>
      </w:r>
      <w:r>
        <w:rPr>
          <w:spacing w:val="-2"/>
        </w:rPr>
        <w:t>依靠深度可分离卷积和参数压缩策略，在维持较高准确率的同时极大的减少了计算和存储开销。</w:t>
      </w:r>
    </w:p>
    <w:p w14:paraId="7A561E92">
      <w:pPr>
        <w:pStyle w:val="6"/>
        <w:spacing w:before="4" w:line="336" w:lineRule="auto"/>
        <w:ind w:left="804" w:right="275" w:firstLine="480"/>
        <w:jc w:val="both"/>
      </w:pPr>
      <w:r>
        <w:rPr>
          <w:rFonts w:hint="eastAsia"/>
          <w:spacing w:val="-11"/>
        </w:rPr>
        <w:t>卷积网络虽于视觉任务中占据主导地位多年，然其设计本身存在结构性约束：局部连接的特性决定了信息融合范围受限于核尺寸与网络深度，远距离像素间的语义关联难以被有效编码。于需精确定位判别性局部区域的细粒度分类任务中，该缺陷导致分类性能受损。此外，卷积先验虽有益于小样本学习，然亦在一定程度上限制了模型对更灵活特征表达模式的探索</w:t>
      </w:r>
      <w:r>
        <w:rPr>
          <w:spacing w:val="-2"/>
        </w:rPr>
        <w:t>。</w:t>
      </w:r>
    </w:p>
    <w:p w14:paraId="0DA8F619">
      <w:pPr>
        <w:pStyle w:val="6"/>
        <w:spacing w:before="11"/>
        <w:rPr>
          <w:sz w:val="34"/>
        </w:rPr>
      </w:pPr>
    </w:p>
    <w:p w14:paraId="52AC0153">
      <w:pPr>
        <w:pStyle w:val="3"/>
        <w:numPr>
          <w:ilvl w:val="1"/>
          <w:numId w:val="7"/>
        </w:numPr>
        <w:tabs>
          <w:tab w:val="left" w:pos="1476"/>
        </w:tabs>
        <w:spacing w:before="1" w:after="0" w:line="240" w:lineRule="auto"/>
        <w:ind w:left="1476" w:right="0" w:hanging="672"/>
        <w:jc w:val="left"/>
      </w:pPr>
      <w:bookmarkStart w:id="16" w:name="_bookmark8"/>
      <w:bookmarkEnd w:id="16"/>
      <w:bookmarkStart w:id="17" w:name="基于Transformer的图像分类方法"/>
      <w:bookmarkEnd w:id="17"/>
      <w:r>
        <w:rPr>
          <w:spacing w:val="-27"/>
        </w:rPr>
        <w:t xml:space="preserve">基于 </w:t>
      </w:r>
      <w:r>
        <w:rPr>
          <w:rFonts w:ascii="Times New Roman" w:eastAsia="Times New Roman"/>
          <w:spacing w:val="-2"/>
        </w:rPr>
        <w:t>Transformer</w:t>
      </w:r>
      <w:r>
        <w:rPr>
          <w:rFonts w:ascii="Times New Roman" w:eastAsia="Times New Roman"/>
          <w:spacing w:val="-13"/>
        </w:rPr>
        <w:t xml:space="preserve"> </w:t>
      </w:r>
      <w:r>
        <w:rPr>
          <w:spacing w:val="-4"/>
        </w:rPr>
        <w:t>的图像分类方法</w:t>
      </w:r>
    </w:p>
    <w:p w14:paraId="3B9BC14A">
      <w:pPr>
        <w:pStyle w:val="6"/>
        <w:spacing w:before="7"/>
        <w:rPr>
          <w:sz w:val="28"/>
        </w:rPr>
      </w:pPr>
    </w:p>
    <w:p w14:paraId="11911490">
      <w:pPr>
        <w:pStyle w:val="6"/>
        <w:spacing w:line="336" w:lineRule="auto"/>
        <w:ind w:left="804" w:right="101" w:firstLine="480"/>
      </w:pPr>
      <w:r>
        <w:rPr>
          <w:rFonts w:ascii="Times New Roman" w:eastAsia="Times New Roman"/>
          <w:spacing w:val="-9"/>
        </w:rPr>
        <w:t>T</w:t>
      </w:r>
      <w:r>
        <w:rPr>
          <w:rFonts w:ascii="Times New Roman" w:eastAsia="Times New Roman"/>
        </w:rPr>
        <w:t>ransformer</w:t>
      </w:r>
      <w:r>
        <w:rPr>
          <w:rFonts w:ascii="Times New Roman" w:eastAsia="Times New Roman"/>
          <w:spacing w:val="5"/>
        </w:rPr>
        <w:t xml:space="preserve"> </w:t>
      </w:r>
      <w:r>
        <w:t>最初是为自然语言处理任务设计的序列建模架构，其核心是自注</w:t>
      </w:r>
      <w:r>
        <w:rPr>
          <w:spacing w:val="-17"/>
        </w:rPr>
        <w:t xml:space="preserve">意力机制。与 </w:t>
      </w:r>
      <w:r>
        <w:rPr>
          <w:rFonts w:ascii="Times New Roman" w:eastAsia="Times New Roman"/>
          <w:spacing w:val="-1"/>
        </w:rPr>
        <w:t>CN</w:t>
      </w:r>
      <w:r>
        <w:rPr>
          <w:rFonts w:ascii="Times New Roman" w:eastAsia="Times New Roman"/>
        </w:rPr>
        <w:t>N</w:t>
      </w:r>
      <w:r>
        <w:rPr>
          <w:rFonts w:ascii="Times New Roman" w:eastAsia="Times New Roman"/>
          <w:spacing w:val="-8"/>
        </w:rPr>
        <w:t xml:space="preserve"> </w:t>
      </w:r>
      <w:r>
        <w:rPr>
          <w:spacing w:val="-9"/>
        </w:rPr>
        <w:t>不同，自注意力层使模型能够同时考虑输入序列中的所有位置，</w:t>
      </w:r>
      <w:r>
        <w:rPr>
          <w:spacing w:val="1"/>
        </w:rPr>
        <w:t>而不是像循环神经网络或卷积神经网络一样逐步处理。自注意力机制允许模型根</w:t>
      </w:r>
      <w:r>
        <w:t>据输入序列中的不同部分来赋予不同的注意权重，从而更好地捕捉语义关系，因</w:t>
      </w:r>
      <w:r>
        <w:rPr>
          <w:spacing w:val="-5"/>
        </w:rPr>
        <w:t xml:space="preserve">而天然具备长距离依赖建模和并行计算的优势。正是由于 </w:t>
      </w:r>
      <w:r>
        <w:rPr>
          <w:rFonts w:ascii="Times New Roman" w:eastAsia="Times New Roman"/>
          <w:spacing w:val="-1"/>
        </w:rPr>
        <w:t>CN</w:t>
      </w:r>
      <w:r>
        <w:rPr>
          <w:rFonts w:ascii="Times New Roman" w:eastAsia="Times New Roman"/>
        </w:rPr>
        <w:t>N</w:t>
      </w:r>
      <w:r>
        <w:rPr>
          <w:rFonts w:ascii="Times New Roman" w:eastAsia="Times New Roman"/>
          <w:spacing w:val="-6"/>
        </w:rPr>
        <w:t xml:space="preserve"> </w:t>
      </w:r>
      <w:r>
        <w:t>在全局特征建模方</w:t>
      </w:r>
      <w:r>
        <w:rPr>
          <w:spacing w:val="-5"/>
        </w:rPr>
        <w:t xml:space="preserve">面的局限，研究者开始尝试将 </w:t>
      </w:r>
      <w:r>
        <w:rPr>
          <w:rFonts w:ascii="Times New Roman" w:eastAsia="Times New Roman"/>
          <w:spacing w:val="-9"/>
        </w:rPr>
        <w:t>T</w:t>
      </w:r>
      <w:r>
        <w:rPr>
          <w:rFonts w:ascii="Times New Roman" w:eastAsia="Times New Roman"/>
        </w:rPr>
        <w:t>ransformer</w:t>
      </w:r>
      <w:r>
        <w:rPr>
          <w:rFonts w:ascii="Times New Roman" w:eastAsia="Times New Roman"/>
          <w:spacing w:val="-1"/>
        </w:rPr>
        <w:t xml:space="preserve"> </w:t>
      </w:r>
      <w:r>
        <w:t>引入计算机视觉领域。</w:t>
      </w:r>
    </w:p>
    <w:p w14:paraId="247C9053">
      <w:pPr>
        <w:pStyle w:val="6"/>
        <w:spacing w:before="7"/>
        <w:rPr>
          <w:sz w:val="34"/>
        </w:rPr>
      </w:pPr>
    </w:p>
    <w:p w14:paraId="0380D270">
      <w:pPr>
        <w:pStyle w:val="4"/>
        <w:numPr>
          <w:ilvl w:val="2"/>
          <w:numId w:val="7"/>
        </w:numPr>
        <w:tabs>
          <w:tab w:val="left" w:pos="1640"/>
        </w:tabs>
        <w:spacing w:before="0" w:after="0" w:line="240" w:lineRule="auto"/>
        <w:ind w:left="1640" w:right="0" w:hanging="836"/>
        <w:jc w:val="left"/>
        <w:rPr>
          <w:rFonts w:ascii="Times New Roman"/>
        </w:rPr>
      </w:pPr>
      <w:bookmarkStart w:id="18" w:name="_bookmark9"/>
      <w:bookmarkEnd w:id="18"/>
      <w:bookmarkStart w:id="19" w:name="Vision Transformer"/>
      <w:bookmarkEnd w:id="19"/>
      <w:r>
        <w:rPr>
          <w:rFonts w:ascii="Times New Roman"/>
          <w:spacing w:val="-2"/>
        </w:rPr>
        <w:t>Vision</w:t>
      </w:r>
      <w:r>
        <w:rPr>
          <w:rFonts w:ascii="Times New Roman"/>
          <w:spacing w:val="-14"/>
        </w:rPr>
        <w:t xml:space="preserve"> </w:t>
      </w:r>
      <w:r>
        <w:rPr>
          <w:rFonts w:ascii="Times New Roman"/>
          <w:spacing w:val="-2"/>
        </w:rPr>
        <w:t>Transformer</w:t>
      </w:r>
    </w:p>
    <w:p w14:paraId="2DD0B7FE">
      <w:pPr>
        <w:pStyle w:val="6"/>
        <w:spacing w:before="10"/>
        <w:rPr>
          <w:rFonts w:ascii="Times New Roman"/>
          <w:sz w:val="32"/>
        </w:rPr>
      </w:pPr>
    </w:p>
    <w:p w14:paraId="6579E3E9">
      <w:pPr>
        <w:pStyle w:val="6"/>
        <w:spacing w:before="1" w:line="336" w:lineRule="auto"/>
        <w:ind w:left="804" w:right="275" w:firstLine="480"/>
        <w:jc w:val="both"/>
      </w:pPr>
      <w:r>
        <w:rPr>
          <w:rFonts w:ascii="Times New Roman" w:eastAsia="Times New Roman"/>
        </w:rPr>
        <w:t>Vision</w:t>
      </w:r>
      <w:r>
        <w:rPr>
          <w:rFonts w:ascii="Times New Roman" w:eastAsia="Times New Roman"/>
          <w:spacing w:val="-15"/>
        </w:rPr>
        <w:t xml:space="preserve"> </w:t>
      </w:r>
      <w:r>
        <w:rPr>
          <w:rFonts w:ascii="Times New Roman" w:eastAsia="Times New Roman"/>
        </w:rPr>
        <w:t>Transformer</w:t>
      </w:r>
      <w:r>
        <w:rPr>
          <w:rFonts w:ascii="Times New Roman" w:eastAsia="Times New Roman"/>
          <w:spacing w:val="-7"/>
        </w:rPr>
        <w:t xml:space="preserve"> </w:t>
      </w:r>
      <w:r>
        <w:rPr>
          <w:rFonts w:ascii="Times New Roman" w:eastAsia="Times New Roman"/>
          <w:position w:val="14"/>
          <w:sz w:val="12"/>
        </w:rPr>
        <w:t>[</w:t>
      </w:r>
      <w:r>
        <w:fldChar w:fldCharType="begin"/>
      </w:r>
      <w:r>
        <w:instrText xml:space="preserve"> HYPERLINK \l "_bookmark74" </w:instrText>
      </w:r>
      <w:r>
        <w:fldChar w:fldCharType="separate"/>
      </w:r>
      <w:r>
        <w:rPr>
          <w:rFonts w:ascii="Times New Roman" w:eastAsia="Times New Roman"/>
          <w:color w:val="00FF00"/>
          <w:position w:val="14"/>
          <w:sz w:val="12"/>
        </w:rPr>
        <w:t>5</w:t>
      </w:r>
      <w:r>
        <w:rPr>
          <w:rFonts w:ascii="Times New Roman" w:eastAsia="Times New Roman"/>
          <w:color w:val="00FF00"/>
          <w:position w:val="14"/>
          <w:sz w:val="12"/>
        </w:rPr>
        <w:fldChar w:fldCharType="end"/>
      </w:r>
      <w:r>
        <w:rPr>
          <w:rFonts w:ascii="Times New Roman" w:eastAsia="Times New Roman"/>
          <w:spacing w:val="12"/>
          <w:position w:val="14"/>
          <w:sz w:val="12"/>
        </w:rPr>
        <w:t xml:space="preserve">] </w:t>
      </w:r>
      <w:r>
        <w:rPr>
          <w:spacing w:val="6"/>
        </w:rPr>
        <w:t>是第一个成功将纯</w:t>
      </w:r>
      <w:r>
        <w:rPr>
          <w:rFonts w:ascii="Times New Roman" w:eastAsia="Times New Roman"/>
        </w:rPr>
        <w:t>Transformer</w:t>
      </w:r>
      <w:r>
        <w:rPr>
          <w:rFonts w:ascii="Times New Roman" w:eastAsia="Times New Roman"/>
          <w:spacing w:val="-15"/>
        </w:rPr>
        <w:t xml:space="preserve"> </w:t>
      </w:r>
      <w:r>
        <w:t>架构应用于图像分类的模</w:t>
      </w:r>
      <w:r>
        <w:rPr>
          <w:spacing w:val="-3"/>
        </w:rPr>
        <w:t>型。</w:t>
      </w:r>
      <w:r>
        <w:rPr>
          <w:rFonts w:ascii="Times New Roman" w:eastAsia="Times New Roman"/>
          <w:spacing w:val="-3"/>
        </w:rPr>
        <w:t>ViT</w:t>
      </w:r>
      <w:r>
        <w:rPr>
          <w:rFonts w:ascii="Times New Roman" w:eastAsia="Times New Roman"/>
          <w:spacing w:val="-12"/>
        </w:rPr>
        <w:t xml:space="preserve"> </w:t>
      </w:r>
      <w:r>
        <w:rPr>
          <w:rFonts w:ascii="Times New Roman" w:eastAsia="Times New Roman"/>
          <w:spacing w:val="-3"/>
          <w:position w:val="14"/>
          <w:sz w:val="12"/>
        </w:rPr>
        <w:t>[</w:t>
      </w:r>
      <w:r>
        <w:fldChar w:fldCharType="begin"/>
      </w:r>
      <w:r>
        <w:instrText xml:space="preserve"> HYPERLINK \l "_bookmark75" </w:instrText>
      </w:r>
      <w:r>
        <w:fldChar w:fldCharType="separate"/>
      </w:r>
      <w:r>
        <w:rPr>
          <w:rFonts w:ascii="Times New Roman" w:eastAsia="Times New Roman"/>
          <w:color w:val="00FF00"/>
          <w:spacing w:val="-3"/>
          <w:position w:val="14"/>
          <w:sz w:val="12"/>
        </w:rPr>
        <w:t>6</w:t>
      </w:r>
      <w:r>
        <w:rPr>
          <w:rFonts w:ascii="Times New Roman" w:eastAsia="Times New Roman"/>
          <w:color w:val="00FF00"/>
          <w:spacing w:val="-3"/>
          <w:position w:val="14"/>
          <w:sz w:val="12"/>
        </w:rPr>
        <w:fldChar w:fldCharType="end"/>
      </w:r>
      <w:r>
        <w:rPr>
          <w:rFonts w:ascii="Times New Roman" w:eastAsia="Times New Roman"/>
          <w:spacing w:val="-4"/>
          <w:position w:val="14"/>
          <w:sz w:val="12"/>
        </w:rPr>
        <w:t xml:space="preserve">] </w:t>
      </w:r>
      <w:r>
        <w:rPr>
          <w:spacing w:val="-3"/>
        </w:rPr>
        <w:t>将输入图片分为多个</w:t>
      </w:r>
      <w:r>
        <w:rPr>
          <w:rFonts w:ascii="Times New Roman" w:eastAsia="Times New Roman"/>
          <w:spacing w:val="11"/>
        </w:rPr>
        <w:t>patc</w:t>
      </w:r>
      <w:r>
        <w:rPr>
          <w:rFonts w:ascii="Times New Roman" w:eastAsia="Times New Roman"/>
          <w:spacing w:val="-14"/>
        </w:rPr>
        <w:t>h</w:t>
      </w:r>
      <w:r>
        <w:rPr>
          <w:spacing w:val="11"/>
        </w:rPr>
        <w:t>（</w:t>
      </w:r>
      <w:r>
        <w:rPr>
          <w:rFonts w:ascii="Times New Roman" w:eastAsia="Times New Roman"/>
          <w:spacing w:val="11"/>
        </w:rPr>
        <w:t>16x16</w:t>
      </w:r>
      <w:r>
        <w:rPr>
          <w:spacing w:val="-112"/>
        </w:rPr>
        <w:t>）</w:t>
      </w:r>
      <w:r>
        <w:rPr>
          <w:spacing w:val="-12"/>
        </w:rPr>
        <w:t xml:space="preserve">，再将每个 </w:t>
      </w:r>
      <w:r>
        <w:rPr>
          <w:rFonts w:ascii="Times New Roman" w:eastAsia="Times New Roman"/>
          <w:spacing w:val="-3"/>
        </w:rPr>
        <w:t>patch</w:t>
      </w:r>
      <w:r>
        <w:rPr>
          <w:rFonts w:ascii="Times New Roman" w:eastAsia="Times New Roman"/>
          <w:spacing w:val="-12"/>
        </w:rPr>
        <w:t xml:space="preserve"> </w:t>
      </w:r>
      <w:r>
        <w:rPr>
          <w:spacing w:val="-3"/>
        </w:rPr>
        <w:t>投影为固定长度的</w:t>
      </w:r>
      <w:r>
        <w:rPr>
          <w:spacing w:val="-8"/>
        </w:rPr>
        <w:t xml:space="preserve">向量送入 </w:t>
      </w:r>
      <w:r>
        <w:rPr>
          <w:rFonts w:ascii="Times New Roman" w:eastAsia="Times New Roman"/>
          <w:spacing w:val="-2"/>
        </w:rPr>
        <w:t>Transformer</w:t>
      </w:r>
      <w:r>
        <w:rPr>
          <w:spacing w:val="-9"/>
        </w:rPr>
        <w:t xml:space="preserve">，后续 </w:t>
      </w:r>
      <w:r>
        <w:rPr>
          <w:rFonts w:ascii="Times New Roman" w:eastAsia="Times New Roman"/>
          <w:spacing w:val="-2"/>
        </w:rPr>
        <w:t>encoder</w:t>
      </w:r>
      <w:r>
        <w:rPr>
          <w:rFonts w:ascii="Times New Roman" w:eastAsia="Times New Roman"/>
          <w:spacing w:val="-13"/>
        </w:rPr>
        <w:t xml:space="preserve"> </w:t>
      </w:r>
      <w:r>
        <w:rPr>
          <w:spacing w:val="-6"/>
        </w:rPr>
        <w:t xml:space="preserve">的操作和原始 </w:t>
      </w:r>
      <w:r>
        <w:rPr>
          <w:rFonts w:ascii="Times New Roman" w:eastAsia="Times New Roman"/>
          <w:spacing w:val="-2"/>
        </w:rPr>
        <w:t>Transformer</w:t>
      </w:r>
      <w:r>
        <w:rPr>
          <w:rFonts w:ascii="Times New Roman" w:eastAsia="Times New Roman"/>
          <w:spacing w:val="-11"/>
        </w:rPr>
        <w:t xml:space="preserve"> </w:t>
      </w:r>
      <w:r>
        <w:rPr>
          <w:spacing w:val="-2"/>
        </w:rPr>
        <w:t xml:space="preserve">中完全相同。但是因为对图片分类，因此在输入序列中加入一个特殊的 </w:t>
      </w:r>
      <w:r>
        <w:rPr>
          <w:rFonts w:ascii="Times New Roman" w:eastAsia="Times New Roman"/>
        </w:rPr>
        <w:t>token</w:t>
      </w:r>
      <w:r>
        <w:rPr>
          <w:spacing w:val="-10"/>
        </w:rPr>
        <w:t xml:space="preserve">，该 </w:t>
      </w:r>
      <w:r>
        <w:rPr>
          <w:rFonts w:ascii="Times New Roman" w:eastAsia="Times New Roman"/>
        </w:rPr>
        <w:t>token</w:t>
      </w:r>
      <w:r>
        <w:rPr>
          <w:rFonts w:ascii="Times New Roman" w:eastAsia="Times New Roman"/>
          <w:spacing w:val="-15"/>
        </w:rPr>
        <w:t xml:space="preserve"> </w:t>
      </w:r>
      <w:r>
        <w:t>对应的输出</w:t>
      </w:r>
      <w:r>
        <w:rPr>
          <w:spacing w:val="-4"/>
        </w:rPr>
        <w:t>即为最后的类别预测。因此，</w:t>
      </w:r>
      <w:r>
        <w:rPr>
          <w:rFonts w:ascii="Times New Roman" w:eastAsia="Times New Roman"/>
          <w:spacing w:val="-4"/>
        </w:rPr>
        <w:t xml:space="preserve">ViT </w:t>
      </w:r>
      <w:r>
        <w:rPr>
          <w:spacing w:val="-4"/>
        </w:rPr>
        <w:t>就可以在全局范围内计算注意力权重，捕获图像</w:t>
      </w:r>
      <w:r>
        <w:rPr>
          <w:spacing w:val="-2"/>
        </w:rPr>
        <w:t>的全局语义信息。</w:t>
      </w:r>
    </w:p>
    <w:p w14:paraId="1D4FDC1F">
      <w:pPr>
        <w:pStyle w:val="6"/>
        <w:spacing w:before="124" w:line="333" w:lineRule="auto"/>
        <w:ind w:left="804" w:right="275"/>
        <w:jc w:val="both"/>
        <w:rPr>
          <w:rFonts w:ascii="Times New Roman" w:eastAsia="Times New Roman"/>
        </w:rPr>
      </w:pPr>
      <w:r>
        <w:rPr>
          <w:spacing w:val="-2"/>
        </w:rPr>
        <w:t>不过，</w:t>
      </w:r>
      <w:r>
        <w:rPr>
          <w:rFonts w:ascii="Times New Roman" w:eastAsia="Times New Roman"/>
          <w:spacing w:val="-2"/>
        </w:rPr>
        <w:t>ViT</w:t>
      </w:r>
      <w:r>
        <w:rPr>
          <w:rFonts w:ascii="Times New Roman" w:eastAsia="Times New Roman"/>
          <w:spacing w:val="5"/>
        </w:rPr>
        <w:t xml:space="preserve"> </w:t>
      </w:r>
      <w:r>
        <w:rPr>
          <w:rFonts w:ascii="Times New Roman" w:eastAsia="Times New Roman"/>
          <w:spacing w:val="-2"/>
          <w:position w:val="14"/>
          <w:sz w:val="12"/>
        </w:rPr>
        <w:t>[</w:t>
      </w:r>
      <w:r>
        <w:fldChar w:fldCharType="begin"/>
      </w:r>
      <w:r>
        <w:instrText xml:space="preserve"> HYPERLINK \l "_bookmark76" </w:instrText>
      </w:r>
      <w:r>
        <w:fldChar w:fldCharType="separate"/>
      </w:r>
      <w:r>
        <w:rPr>
          <w:rFonts w:ascii="Times New Roman" w:eastAsia="Times New Roman"/>
          <w:color w:val="00FF00"/>
          <w:spacing w:val="-2"/>
          <w:position w:val="14"/>
          <w:sz w:val="12"/>
        </w:rPr>
        <w:t>7</w:t>
      </w:r>
      <w:r>
        <w:rPr>
          <w:rFonts w:ascii="Times New Roman" w:eastAsia="Times New Roman"/>
          <w:color w:val="00FF00"/>
          <w:spacing w:val="-2"/>
          <w:position w:val="14"/>
          <w:sz w:val="12"/>
        </w:rPr>
        <w:fldChar w:fldCharType="end"/>
      </w:r>
      <w:r>
        <w:rPr>
          <w:rFonts w:ascii="Times New Roman" w:eastAsia="Times New Roman"/>
          <w:spacing w:val="12"/>
          <w:position w:val="14"/>
          <w:sz w:val="12"/>
        </w:rPr>
        <w:t xml:space="preserve">] </w:t>
      </w:r>
      <w:r>
        <w:rPr>
          <w:spacing w:val="-3"/>
        </w:rPr>
        <w:t>也面临着两个比较突出的问题。其一，</w:t>
      </w:r>
      <w:r>
        <w:rPr>
          <w:rFonts w:hint="eastAsia"/>
          <w:spacing w:val="-3"/>
        </w:rPr>
        <w:t>计算量与序列长度的平方成正比，高分辨率输入将导致显存需求急剧攀升。此外，与内置局部先验的卷积网络相异，纯Transformer架构于样本稀缺时必须依赖强正则化及大量增广方可避免过拟合，通常需借助大规模数据集预训练方能于ImageNet上获得理想性能。针对上述缺陷，后续研究提出了若干改进，如DeiT采用知识蒸馏策略，仅依赖ImageNet-1K即可完成有效训练</w:t>
      </w:r>
    </w:p>
    <w:p w14:paraId="0FDFE051">
      <w:pPr>
        <w:spacing w:after="0" w:line="333" w:lineRule="auto"/>
        <w:jc w:val="both"/>
        <w:rPr>
          <w:rFonts w:ascii="Times New Roman" w:eastAsia="Times New Roman"/>
        </w:rPr>
        <w:sectPr>
          <w:headerReference r:id="rId15" w:type="default"/>
          <w:footerReference r:id="rId16" w:type="default"/>
          <w:pgSz w:w="11910" w:h="16840"/>
          <w:pgMar w:top="1140" w:right="1140" w:bottom="740" w:left="1180" w:header="910" w:footer="553" w:gutter="0"/>
          <w:cols w:space="720" w:num="1"/>
        </w:sectPr>
      </w:pPr>
    </w:p>
    <w:p w14:paraId="28761F15">
      <w:pPr>
        <w:pStyle w:val="6"/>
        <w:rPr>
          <w:rFonts w:ascii="Times New Roman"/>
          <w:sz w:val="6"/>
        </w:rPr>
      </w:pPr>
    </w:p>
    <w:p w14:paraId="7414E946">
      <w:pPr>
        <w:pStyle w:val="6"/>
        <w:spacing w:line="20" w:lineRule="exact"/>
        <w:ind w:left="237"/>
        <w:rPr>
          <w:rFonts w:ascii="Times New Roman"/>
          <w:sz w:val="2"/>
        </w:rPr>
      </w:pPr>
      <w:r>
        <w:rPr>
          <w:rFonts w:ascii="Times New Roman"/>
          <w:sz w:val="2"/>
        </w:rPr>
        <mc:AlternateContent>
          <mc:Choice Requires="wpg">
            <w:drawing>
              <wp:inline distT="0" distB="0" distL="0" distR="0">
                <wp:extent cx="5400040" cy="6350"/>
                <wp:effectExtent l="9525" t="0" r="635" b="3175"/>
                <wp:docPr id="37" name="Group 37"/>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38" name="Graphic 38"/>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37"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B+/gDTAAAAAwEAAA8AAAAAAAAAAQAgAAAAIgAAAGRycy9kb3ducmV2LnhtbFBLAQIUABQA&#10;AAAIAIdO4kDrZ/tcZwIAAKsFAAAOAAAAAAAAAAEAIAAAACIBAABkcnMvZTJvRG9jLnhtbFBLBQYA&#10;AAAABgAGAFkBAAD7BQAAAAA=&#10;">
                <o:lock v:ext="edit" aspectratio="f"/>
                <v:shape id="Graphic 38" o:spid="_x0000_s1026" o:spt="100" style="position:absolute;left:0;top:3162;height:1270;width:5400040;" filled="f" stroked="t" coordsize="5400040,1" o:gfxdata="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Q6hG8AAAA&#10;2wAAAA8AAAAAAAAAAQAgAAAAIgAAAGRycy9kb3ducmV2LnhtbFBLAQIUABQAAAAIAIdO4kAzLwWe&#10;OwAAADkAAAAQAAAAAAAAAAEAIAAAAAsBAABkcnMvc2hhcGV4bWwueG1sUEsFBgAAAAAGAAYAWwEA&#10;ALUDA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04FE1155">
      <w:pPr>
        <w:pStyle w:val="6"/>
        <w:rPr>
          <w:rFonts w:ascii="Times New Roman"/>
          <w:sz w:val="20"/>
        </w:rPr>
      </w:pPr>
    </w:p>
    <w:p w14:paraId="731D1533">
      <w:pPr>
        <w:pStyle w:val="6"/>
        <w:spacing w:before="8"/>
        <w:rPr>
          <w:rFonts w:ascii="Times New Roman"/>
          <w:sz w:val="15"/>
        </w:rPr>
      </w:pPr>
    </w:p>
    <w:p w14:paraId="7B8B4379">
      <w:pPr>
        <w:pStyle w:val="6"/>
        <w:spacing w:before="74" w:line="336" w:lineRule="auto"/>
        <w:ind w:left="237" w:right="842"/>
        <w:jc w:val="both"/>
      </w:pPr>
      <w:r>
        <w:rPr>
          <w:rFonts w:hint="eastAsia"/>
          <w:spacing w:val="-5"/>
          <w:lang w:val="en-US" w:eastAsia="zh-CN"/>
        </w:rPr>
        <w:t>,</w:t>
      </w:r>
      <w:r>
        <w:rPr>
          <w:spacing w:val="-5"/>
        </w:rPr>
        <w:t xml:space="preserve">就可以达到 </w:t>
      </w:r>
      <w:r>
        <w:rPr>
          <w:rFonts w:ascii="Times New Roman" w:eastAsia="Times New Roman"/>
          <w:spacing w:val="-2"/>
        </w:rPr>
        <w:t>83.1%</w:t>
      </w:r>
      <w:r>
        <w:rPr>
          <w:rFonts w:ascii="Times New Roman" w:eastAsia="Times New Roman"/>
          <w:spacing w:val="-13"/>
        </w:rPr>
        <w:t xml:space="preserve"> </w:t>
      </w:r>
      <w:r>
        <w:rPr>
          <w:spacing w:val="-15"/>
        </w:rPr>
        <w:t xml:space="preserve">的 </w:t>
      </w:r>
      <w:r>
        <w:rPr>
          <w:rFonts w:ascii="Times New Roman" w:eastAsia="Times New Roman"/>
          <w:spacing w:val="-2"/>
        </w:rPr>
        <w:t>Top1</w:t>
      </w:r>
      <w:r>
        <w:rPr>
          <w:spacing w:val="-2"/>
        </w:rPr>
        <w:t>，降低了对预训练数据的依赖，</w:t>
      </w:r>
      <w:r>
        <w:rPr>
          <w:rFonts w:ascii="Times New Roman" w:eastAsia="Times New Roman"/>
          <w:spacing w:val="-2"/>
        </w:rPr>
        <w:t>T2T-ViT</w:t>
      </w:r>
      <w:r>
        <w:rPr>
          <w:rFonts w:ascii="Times New Roman" w:eastAsia="Times New Roman"/>
          <w:spacing w:val="17"/>
        </w:rPr>
        <w:t xml:space="preserve"> </w:t>
      </w:r>
      <w:r>
        <w:rPr>
          <w:spacing w:val="-2"/>
        </w:rPr>
        <w:t>引入了</w:t>
      </w:r>
      <w:r>
        <w:rPr>
          <w:spacing w:val="16"/>
        </w:rPr>
        <w:t>层级</w:t>
      </w:r>
      <w:r>
        <w:rPr>
          <w:rFonts w:ascii="Times New Roman" w:eastAsia="Times New Roman"/>
        </w:rPr>
        <w:t>Tokens-to-Token</w:t>
      </w:r>
      <w:r>
        <w:rPr>
          <w:rFonts w:ascii="Times New Roman" w:eastAsia="Times New Roman"/>
          <w:spacing w:val="-15"/>
        </w:rPr>
        <w:t xml:space="preserve"> </w:t>
      </w:r>
      <w:r>
        <w:rPr>
          <w:spacing w:val="2"/>
        </w:rPr>
        <w:t>变换通过递归的集成近邻</w:t>
      </w:r>
      <w:r>
        <w:rPr>
          <w:rFonts w:ascii="Times New Roman" w:eastAsia="Times New Roman"/>
        </w:rPr>
        <w:t>Tokens</w:t>
      </w:r>
      <w:r>
        <w:rPr>
          <w:rFonts w:ascii="Times New Roman" w:eastAsia="Times New Roman"/>
          <w:spacing w:val="-15"/>
        </w:rPr>
        <w:t xml:space="preserve"> </w:t>
      </w:r>
      <w:r>
        <w:rPr>
          <w:spacing w:val="32"/>
        </w:rPr>
        <w:t>为</w:t>
      </w:r>
      <w:r>
        <w:rPr>
          <w:rFonts w:ascii="Times New Roman" w:eastAsia="Times New Roman"/>
        </w:rPr>
        <w:t>Token</w:t>
      </w:r>
      <w:r>
        <w:rPr>
          <w:rFonts w:ascii="Times New Roman" w:eastAsia="Times New Roman"/>
          <w:spacing w:val="-15"/>
        </w:rPr>
        <w:t xml:space="preserve"> </w:t>
      </w:r>
      <w:r>
        <w:t>将渐进的将图像结</w:t>
      </w:r>
      <w:r>
        <w:rPr>
          <w:spacing w:val="-8"/>
        </w:rPr>
        <w:t xml:space="preserve">构化为 </w:t>
      </w:r>
      <w:r>
        <w:rPr>
          <w:rFonts w:ascii="Times New Roman" w:eastAsia="Times New Roman"/>
        </w:rPr>
        <w:t>tokens</w:t>
      </w:r>
      <w:r>
        <w:rPr>
          <w:spacing w:val="-2"/>
        </w:rPr>
        <w:t xml:space="preserve">，因此局部结构可以更好的建模且 </w:t>
      </w:r>
      <w:r>
        <w:rPr>
          <w:rFonts w:ascii="Times New Roman" w:eastAsia="Times New Roman"/>
        </w:rPr>
        <w:t>tokens</w:t>
      </w:r>
      <w:r>
        <w:rPr>
          <w:rFonts w:ascii="Times New Roman" w:eastAsia="Times New Roman"/>
          <w:spacing w:val="17"/>
        </w:rPr>
        <w:t xml:space="preserve"> </w:t>
      </w:r>
      <w:r>
        <w:t>长度可以进一步降低，提</w:t>
      </w:r>
      <w:r>
        <w:rPr>
          <w:spacing w:val="-4"/>
        </w:rPr>
        <w:t>高效率。</w:t>
      </w:r>
    </w:p>
    <w:p w14:paraId="376FFA68">
      <w:pPr>
        <w:pStyle w:val="6"/>
        <w:spacing w:before="4"/>
        <w:rPr>
          <w:sz w:val="34"/>
        </w:rPr>
      </w:pPr>
    </w:p>
    <w:p w14:paraId="4B3D25CF">
      <w:pPr>
        <w:pStyle w:val="4"/>
        <w:numPr>
          <w:ilvl w:val="2"/>
          <w:numId w:val="7"/>
        </w:numPr>
        <w:tabs>
          <w:tab w:val="left" w:pos="1074"/>
        </w:tabs>
        <w:spacing w:before="0" w:after="0" w:line="240" w:lineRule="auto"/>
        <w:ind w:left="1074" w:right="0" w:hanging="837"/>
        <w:jc w:val="left"/>
        <w:rPr>
          <w:rFonts w:ascii="Times New Roman"/>
        </w:rPr>
      </w:pPr>
      <w:bookmarkStart w:id="20" w:name="Swin Transformer"/>
      <w:bookmarkEnd w:id="20"/>
      <w:bookmarkStart w:id="21" w:name="_bookmark10"/>
      <w:bookmarkEnd w:id="21"/>
      <w:r>
        <w:rPr>
          <w:rFonts w:ascii="Times New Roman"/>
        </w:rPr>
        <w:t>Swin</w:t>
      </w:r>
      <w:r>
        <w:rPr>
          <w:rFonts w:ascii="Times New Roman"/>
          <w:spacing w:val="-7"/>
        </w:rPr>
        <w:t xml:space="preserve"> </w:t>
      </w:r>
      <w:r>
        <w:rPr>
          <w:rFonts w:ascii="Times New Roman"/>
          <w:spacing w:val="-2"/>
        </w:rPr>
        <w:t>Transformer</w:t>
      </w:r>
    </w:p>
    <w:p w14:paraId="233D1376">
      <w:pPr>
        <w:pStyle w:val="6"/>
        <w:spacing w:before="10"/>
        <w:rPr>
          <w:rFonts w:ascii="Times New Roman"/>
          <w:sz w:val="32"/>
        </w:rPr>
      </w:pPr>
    </w:p>
    <w:p w14:paraId="181DA9A5">
      <w:pPr>
        <w:pStyle w:val="6"/>
        <w:spacing w:line="336" w:lineRule="auto"/>
        <w:ind w:left="237" w:right="687" w:firstLine="480"/>
      </w:pPr>
      <w:r>
        <w:rPr>
          <w:rFonts w:hint="eastAsia" w:ascii="Times New Roman" w:eastAsia="Times New Roman"/>
        </w:rPr>
        <w:t>2021年，微软亚洲研究院的研究人员发布了Swin Transformer这一视觉骨干网络。该架构的核心改进在于层级化设计：通过逐层下采样构建多尺度特征金字塔，在维持自注意力机制全局建模特性的同时，将计算复杂度由平方阶降至线性阶。与Vision Transformer将整幅图像展平为单一序列的处理方式相异，Swin Transformer采用四阶段层级结构，各阶段输出不同空间分辨率的特征表征，以适配多尺度视觉信息的处理需求。</w:t>
      </w:r>
    </w:p>
    <w:p w14:paraId="7249AB35">
      <w:pPr>
        <w:pStyle w:val="6"/>
        <w:spacing w:before="9" w:line="336" w:lineRule="auto"/>
        <w:ind w:left="237" w:right="842" w:firstLine="480"/>
        <w:jc w:val="both"/>
      </w:pPr>
      <w:r>
        <w:rPr>
          <w:rFonts w:hint="eastAsia" w:ascii="Times New Roman" w:hAnsi="Times New Roman" w:eastAsia="Times New Roman"/>
        </w:rPr>
        <w:t>该架构的关键突破在于移位窗口策略：面对高分辨率图像的海量像素，先将特征图切分为互不重叠的局部区域，注意力计算被限制于窗口内部，由此将复杂度由平方阶降至线性阶。然窗口间若缺乏信息交换，特征表征将陷于局部。故Swin Transformer于相邻Transformer层间交替采用移位窗口注意力及相对位置编码，促使特征跨窗口流动，最终扩展至全局感受野。此外，Patch Merging模块将特征图按2×2网格划分为非重叠区域，各区域4像素特征向量拼接后经线性投影，通道数由4C降至2C，分辨率减半而通道倍增，形成四阶段层级结构，各阶段输出不同空间分辨率特征，便于与检测、分割等下游任务衔接。</w:t>
      </w:r>
    </w:p>
    <w:p w14:paraId="3E80282E">
      <w:pPr>
        <w:widowControl w:val="0"/>
        <w:autoSpaceDE w:val="0"/>
        <w:autoSpaceDN w:val="0"/>
        <w:spacing w:before="9" w:after="0" w:line="336" w:lineRule="auto"/>
        <w:ind w:left="237" w:leftChars="0" w:right="842" w:rightChars="0" w:firstLine="480" w:firstLineChars="0"/>
        <w:jc w:val="both"/>
        <w:rPr>
          <w:rFonts w:ascii="宋体" w:hAnsi="宋体" w:eastAsia="宋体" w:cs="宋体"/>
          <w:sz w:val="24"/>
          <w:szCs w:val="24"/>
          <w:lang w:val="fr-FR" w:eastAsia="en-US" w:bidi="ar-SA"/>
        </w:rPr>
      </w:pPr>
      <w:r>
        <w:rPr>
          <w:rFonts w:hint="eastAsia" w:ascii="Times New Roman" w:hAnsi="Times New Roman" w:eastAsia="Times New Roman" w:cs="宋体"/>
          <w:sz w:val="24"/>
          <w:szCs w:val="24"/>
          <w:lang w:val="fr-FR" w:eastAsia="en-US" w:bidi="ar-SA"/>
        </w:rPr>
        <w:t>从分类精度分析，Swin-Tiny于ImageNet-1K验证集上的Top-1准确率约为81.3%，参数量更大的Swin-Large版本可提升至87.5%，二者均优于相近规模的卷积网络及纯Transformer方案。该架构发布当年即在COCO目标检测与ADE20K语义分割两项权威评测中位列第一，显示出作为通用视觉特征提取器的潜力。</w:t>
      </w:r>
    </w:p>
    <w:p w14:paraId="6A0F19E8">
      <w:pPr>
        <w:pStyle w:val="4"/>
        <w:numPr>
          <w:ilvl w:val="2"/>
          <w:numId w:val="7"/>
        </w:numPr>
        <w:tabs>
          <w:tab w:val="left" w:pos="1074"/>
        </w:tabs>
        <w:spacing w:before="0" w:after="0" w:line="240" w:lineRule="auto"/>
        <w:ind w:left="1074" w:right="0" w:hanging="837"/>
        <w:jc w:val="left"/>
        <w:rPr>
          <w:rFonts w:ascii="Times New Roman" w:eastAsia="Times New Roman"/>
        </w:rPr>
      </w:pPr>
      <w:bookmarkStart w:id="22" w:name="_bookmark11"/>
      <w:bookmarkEnd w:id="22"/>
      <w:bookmarkStart w:id="23" w:name="Swin Transformer的改进与应用"/>
      <w:bookmarkEnd w:id="23"/>
      <w:r>
        <w:rPr>
          <w:rFonts w:ascii="Times New Roman" w:eastAsia="Times New Roman"/>
          <w:spacing w:val="-2"/>
        </w:rPr>
        <w:t>Swin</w:t>
      </w:r>
      <w:r>
        <w:rPr>
          <w:rFonts w:ascii="Times New Roman" w:eastAsia="Times New Roman"/>
          <w:spacing w:val="-3"/>
        </w:rPr>
        <w:t xml:space="preserve"> </w:t>
      </w:r>
      <w:r>
        <w:rPr>
          <w:rFonts w:ascii="Times New Roman" w:eastAsia="Times New Roman"/>
          <w:spacing w:val="-2"/>
        </w:rPr>
        <w:t>Transformer</w:t>
      </w:r>
      <w:r>
        <w:rPr>
          <w:rFonts w:ascii="Times New Roman" w:eastAsia="Times New Roman"/>
          <w:spacing w:val="-3"/>
        </w:rPr>
        <w:t xml:space="preserve"> </w:t>
      </w:r>
      <w:r>
        <w:rPr>
          <w:spacing w:val="-4"/>
        </w:rPr>
        <w:t>的改进与应用</w:t>
      </w:r>
    </w:p>
    <w:p w14:paraId="50F1CE6A">
      <w:pPr>
        <w:pStyle w:val="6"/>
        <w:spacing w:before="1"/>
        <w:rPr>
          <w:sz w:val="28"/>
        </w:rPr>
      </w:pPr>
    </w:p>
    <w:p w14:paraId="6C193113">
      <w:pPr>
        <w:pStyle w:val="6"/>
        <w:spacing w:before="1"/>
        <w:ind w:left="717"/>
      </w:pPr>
      <w:r>
        <w:rPr>
          <w:spacing w:val="-9"/>
        </w:rPr>
        <w:t xml:space="preserve">近年来，围绕 </w:t>
      </w:r>
      <w:r>
        <w:rPr>
          <w:rFonts w:ascii="Times New Roman" w:eastAsia="Times New Roman"/>
        </w:rPr>
        <w:t>Swin</w:t>
      </w:r>
      <w:r>
        <w:rPr>
          <w:rFonts w:ascii="Times New Roman" w:eastAsia="Times New Roman"/>
          <w:spacing w:val="-7"/>
        </w:rPr>
        <w:t xml:space="preserve"> </w:t>
      </w:r>
      <w:r>
        <w:rPr>
          <w:rFonts w:ascii="Times New Roman" w:eastAsia="Times New Roman"/>
        </w:rPr>
        <w:t>Transformer</w:t>
      </w:r>
      <w:r>
        <w:rPr>
          <w:rFonts w:ascii="Times New Roman" w:eastAsia="Times New Roman"/>
          <w:spacing w:val="24"/>
        </w:rPr>
        <w:t xml:space="preserve"> </w:t>
      </w:r>
      <w:r>
        <w:rPr>
          <w:rFonts w:ascii="Times New Roman" w:eastAsia="Times New Roman"/>
          <w:position w:val="14"/>
          <w:sz w:val="12"/>
        </w:rPr>
        <w:t>[</w:t>
      </w:r>
      <w:r>
        <w:fldChar w:fldCharType="begin"/>
      </w:r>
      <w:r>
        <w:instrText xml:space="preserve"> HYPERLINK \l "_bookmark80" </w:instrText>
      </w:r>
      <w:r>
        <w:fldChar w:fldCharType="separate"/>
      </w:r>
      <w:r>
        <w:rPr>
          <w:rFonts w:ascii="Times New Roman" w:eastAsia="Times New Roman"/>
          <w:color w:val="00FF00"/>
          <w:position w:val="14"/>
          <w:sz w:val="12"/>
        </w:rPr>
        <w:t>11</w:t>
      </w:r>
      <w:r>
        <w:rPr>
          <w:rFonts w:ascii="Times New Roman" w:eastAsia="Times New Roman"/>
          <w:color w:val="00FF00"/>
          <w:position w:val="14"/>
          <w:sz w:val="12"/>
        </w:rPr>
        <w:fldChar w:fldCharType="end"/>
      </w:r>
      <w:r>
        <w:rPr>
          <w:rFonts w:ascii="Times New Roman" w:eastAsia="Times New Roman"/>
          <w:spacing w:val="22"/>
          <w:position w:val="14"/>
          <w:sz w:val="12"/>
        </w:rPr>
        <w:t xml:space="preserve">] </w:t>
      </w:r>
      <w:r>
        <w:rPr>
          <w:spacing w:val="-1"/>
        </w:rPr>
        <w:t>的改进主要集中在以下几个方向：</w:t>
      </w:r>
    </w:p>
    <w:p w14:paraId="08831B99">
      <w:pPr>
        <w:pStyle w:val="6"/>
        <w:spacing w:before="1" w:line="336" w:lineRule="auto"/>
        <w:ind w:left="804" w:right="275"/>
        <w:jc w:val="both"/>
      </w:pPr>
      <w:r>
        <w:rPr>
          <w:rFonts w:hint="eastAsia"/>
        </w:rPr>
        <w:t>针对小样本场景下的过拟合问题，研究者将Inception模块嵌入Swin的前馈网络。该混合结构通过多分支卷积路径补充了Transformer所欠缺的局部先验，实验表明在有限标注数据上可获得更稳定的泛化性能。解码端的轻量化改造亦使得细节恢复能力得以保持，同时控制了参数量级。</w:t>
      </w:r>
      <w:r>
        <w:rPr>
          <w:rFonts w:hint="eastAsia" w:ascii="Times New Roman" w:eastAsia="Times New Roman"/>
        </w:rPr>
        <w:t>第二代Swin于归一化位置及注意力计算方式上进行了调整：将层归一化移至残差分支之后，并以余弦相似度替代点积注意力。上述改动使得超大规模变体的训练更为稳定，且支持窗口尺寸的灵活切换，缓解了高低分辨率任务间的迁移障碍。自监督学习的引入降低了对标注数据的依赖，训练效率得以提升，模型可稳定扩展至更大参数量及更高输入分辨率</w:t>
      </w:r>
      <w:r>
        <w:rPr>
          <w:spacing w:val="-2"/>
        </w:rPr>
        <w:t>。</w:t>
      </w:r>
    </w:p>
    <w:p w14:paraId="6D3814BF">
      <w:pPr>
        <w:pStyle w:val="6"/>
        <w:spacing w:line="336" w:lineRule="auto"/>
        <w:ind w:left="804" w:right="102" w:firstLine="480"/>
        <w:rPr>
          <w:rFonts w:hint="eastAsia"/>
          <w:spacing w:val="-2"/>
        </w:rPr>
      </w:pPr>
      <w:r>
        <w:rPr>
          <w:rFonts w:hint="eastAsia"/>
          <w:spacing w:val="-2"/>
        </w:rPr>
        <w:t>医学影像分析是多尺度特征融合的典型应用场景。以脑部MRI的阿尔茨海默病辅助诊断为例，引入跨分辨率特征聚合模块后，模型对早期病灶的识别率较基线版本有明显改善。技术实现层面，此类方法通常以细粒度图像块作为初始输入，随网络深度增加逐步执行空间合并，最终形成兼具高分辨率细节与低分辨率语义的层次化表征。该特征金字塔结构可便捷地与特征金字塔网络或U-Net等密集预测架构结合，于牧场植被分类任务中同时获取大范围上下文形态及精细局部纹理。</w:t>
      </w:r>
    </w:p>
    <w:p w14:paraId="38032D20">
      <w:pPr>
        <w:pStyle w:val="6"/>
        <w:spacing w:line="336" w:lineRule="auto"/>
        <w:ind w:left="804" w:right="102" w:firstLine="480"/>
      </w:pPr>
      <w:r>
        <w:rPr>
          <w:spacing w:val="3"/>
        </w:rPr>
        <w:t>混合架构方面，</w:t>
      </w:r>
      <w:r>
        <w:rPr>
          <w:rFonts w:ascii="Times New Roman" w:eastAsia="Times New Roman"/>
        </w:rPr>
        <w:t>HRNet-Swin</w:t>
      </w:r>
      <w:r>
        <w:rPr>
          <w:rFonts w:ascii="Times New Roman" w:eastAsia="Times New Roman"/>
          <w:spacing w:val="15"/>
        </w:rPr>
        <w:t xml:space="preserve"> </w:t>
      </w:r>
      <w:r>
        <w:rPr>
          <w:rFonts w:ascii="Times New Roman" w:eastAsia="Times New Roman"/>
          <w:spacing w:val="-9"/>
        </w:rPr>
        <w:t>T</w:t>
      </w:r>
      <w:r>
        <w:rPr>
          <w:rFonts w:ascii="Times New Roman" w:eastAsia="Times New Roman"/>
        </w:rPr>
        <w:t>ransformer</w:t>
      </w:r>
      <w:r>
        <w:rPr>
          <w:rFonts w:ascii="Times New Roman" w:eastAsia="Times New Roman"/>
          <w:spacing w:val="-8"/>
        </w:rPr>
        <w:t xml:space="preserve">  </w:t>
      </w:r>
      <w:r>
        <w:rPr>
          <w:rFonts w:ascii="Times New Roman" w:eastAsia="Times New Roman"/>
          <w:w w:val="99"/>
          <w:position w:val="14"/>
          <w:sz w:val="12"/>
        </w:rPr>
        <w:t>[</w:t>
      </w:r>
      <w:r>
        <w:fldChar w:fldCharType="begin"/>
      </w:r>
      <w:r>
        <w:instrText xml:space="preserve"> HYPERLINK \l "_bookmark81" </w:instrText>
      </w:r>
      <w:r>
        <w:fldChar w:fldCharType="separate"/>
      </w:r>
      <w:r>
        <w:rPr>
          <w:rFonts w:ascii="Times New Roman" w:eastAsia="Times New Roman"/>
          <w:color w:val="00FF00"/>
          <w:w w:val="99"/>
          <w:position w:val="14"/>
          <w:sz w:val="12"/>
        </w:rPr>
        <w:t>1</w:t>
      </w:r>
      <w:r>
        <w:rPr>
          <w:rFonts w:ascii="Times New Roman" w:eastAsia="Times New Roman"/>
          <w:color w:val="00FF00"/>
          <w:spacing w:val="-1"/>
          <w:w w:val="99"/>
          <w:position w:val="14"/>
          <w:sz w:val="12"/>
        </w:rPr>
        <w:t>2</w:t>
      </w:r>
      <w:r>
        <w:rPr>
          <w:rFonts w:ascii="Times New Roman" w:eastAsia="Times New Roman"/>
          <w:color w:val="00FF00"/>
          <w:spacing w:val="-1"/>
          <w:w w:val="99"/>
          <w:position w:val="14"/>
          <w:sz w:val="12"/>
        </w:rPr>
        <w:fldChar w:fldCharType="end"/>
      </w:r>
      <w:r>
        <w:rPr>
          <w:rFonts w:ascii="Times New Roman" w:eastAsia="Times New Roman"/>
          <w:w w:val="99"/>
          <w:position w:val="14"/>
          <w:sz w:val="12"/>
        </w:rPr>
        <w:t>]</w:t>
      </w:r>
      <w:r>
        <w:rPr>
          <w:rFonts w:ascii="Times New Roman" w:eastAsia="Times New Roman"/>
          <w:spacing w:val="1"/>
          <w:position w:val="14"/>
          <w:sz w:val="12"/>
        </w:rPr>
        <w:t xml:space="preserve">   </w:t>
      </w:r>
      <w:r>
        <w:rPr>
          <w:spacing w:val="-9"/>
        </w:rPr>
        <w:t xml:space="preserve">将基于 </w:t>
      </w:r>
      <w:r>
        <w:rPr>
          <w:rFonts w:ascii="Times New Roman" w:eastAsia="Times New Roman"/>
        </w:rPr>
        <w:t>HRNet-W48</w:t>
      </w:r>
      <w:r>
        <w:rPr>
          <w:rFonts w:ascii="Times New Roman" w:eastAsia="Times New Roman"/>
          <w:spacing w:val="15"/>
        </w:rPr>
        <w:t xml:space="preserve"> </w:t>
      </w:r>
      <w:r>
        <w:rPr>
          <w:spacing w:val="3"/>
        </w:rPr>
        <w:t>的分割技术，通过多分辨率特征融合保持细节，是在预处理（灰度转换、直方图均衡和归一化）</w:t>
      </w:r>
      <w:r>
        <w:t>之后进行的。</w:t>
      </w:r>
      <w:r>
        <w:rPr>
          <w:rFonts w:ascii="Times New Roman" w:eastAsia="Times New Roman"/>
        </w:rPr>
        <w:t>Swin</w:t>
      </w:r>
      <w:r>
        <w:rPr>
          <w:rFonts w:ascii="Times New Roman" w:eastAsia="Times New Roman"/>
          <w:spacing w:val="-2"/>
        </w:rPr>
        <w:t xml:space="preserve"> </w:t>
      </w:r>
      <w:r>
        <w:rPr>
          <w:rFonts w:ascii="Times New Roman" w:eastAsia="Times New Roman"/>
          <w:spacing w:val="-9"/>
        </w:rPr>
        <w:t>T</w:t>
      </w:r>
      <w:r>
        <w:rPr>
          <w:rFonts w:ascii="Times New Roman" w:eastAsia="Times New Roman"/>
        </w:rPr>
        <w:t>ransformer</w:t>
      </w:r>
      <w:r>
        <w:rPr>
          <w:rFonts w:ascii="Times New Roman" w:eastAsia="Times New Roman"/>
          <w:spacing w:val="-2"/>
        </w:rPr>
        <w:t xml:space="preserve"> </w:t>
      </w:r>
      <w:r>
        <w:rPr>
          <w:spacing w:val="-1"/>
        </w:rPr>
        <w:t>的层级自关注有效捕捉了长距离依赖关系，并对分</w:t>
      </w:r>
      <w:r>
        <w:t>割输出进行了细化和分类，在航空图像场景分类中获得了极具竞争力的结果。另</w:t>
      </w:r>
      <w:r>
        <w:rPr>
          <w:spacing w:val="-5"/>
        </w:rPr>
        <w:t>外，</w:t>
      </w:r>
      <w:r>
        <w:rPr>
          <w:rFonts w:ascii="Times New Roman" w:eastAsia="Times New Roman"/>
        </w:rPr>
        <w:t>Swin</w:t>
      </w:r>
      <w:r>
        <w:rPr>
          <w:rFonts w:ascii="Times New Roman" w:eastAsia="Times New Roman"/>
          <w:spacing w:val="-2"/>
        </w:rPr>
        <w:t xml:space="preserve"> </w:t>
      </w:r>
      <w:r>
        <w:rPr>
          <w:rFonts w:ascii="Times New Roman" w:eastAsia="Times New Roman"/>
          <w:spacing w:val="-9"/>
        </w:rPr>
        <w:t>T</w:t>
      </w:r>
      <w:r>
        <w:rPr>
          <w:rFonts w:ascii="Times New Roman" w:eastAsia="Times New Roman"/>
        </w:rPr>
        <w:t>ransformer</w:t>
      </w:r>
      <w:r>
        <w:rPr>
          <w:rFonts w:ascii="Times New Roman" w:eastAsia="Times New Roman"/>
          <w:spacing w:val="-2"/>
        </w:rPr>
        <w:t xml:space="preserve"> </w:t>
      </w:r>
      <w:r>
        <w:rPr>
          <w:spacing w:val="-2"/>
        </w:rPr>
        <w:t>在遥感图像分类、屋顶类型分类以及药用植物识别等领域也有良好的表现。</w:t>
      </w:r>
    </w:p>
    <w:p w14:paraId="5BF44A1E">
      <w:pPr>
        <w:pStyle w:val="6"/>
        <w:spacing w:before="9"/>
        <w:rPr>
          <w:sz w:val="34"/>
        </w:rPr>
      </w:pPr>
    </w:p>
    <w:p w14:paraId="77D6377A">
      <w:pPr>
        <w:pStyle w:val="3"/>
        <w:numPr>
          <w:ilvl w:val="1"/>
          <w:numId w:val="7"/>
        </w:numPr>
        <w:tabs>
          <w:tab w:val="left" w:pos="1476"/>
        </w:tabs>
        <w:spacing w:before="0" w:after="0" w:line="240" w:lineRule="auto"/>
        <w:ind w:left="1476" w:right="0" w:hanging="672"/>
        <w:jc w:val="left"/>
      </w:pPr>
      <w:bookmarkStart w:id="24" w:name="现有工作的局限与本文的出发点"/>
      <w:bookmarkEnd w:id="24"/>
      <w:bookmarkStart w:id="25" w:name="_bookmark12"/>
      <w:bookmarkEnd w:id="25"/>
      <w:r>
        <w:rPr>
          <w:spacing w:val="-5"/>
        </w:rPr>
        <w:t>现有工作的局限与本文的出发点</w:t>
      </w:r>
    </w:p>
    <w:p w14:paraId="0EB09C10">
      <w:pPr>
        <w:pStyle w:val="6"/>
        <w:spacing w:before="8"/>
        <w:rPr>
          <w:sz w:val="28"/>
        </w:rPr>
      </w:pPr>
    </w:p>
    <w:p w14:paraId="36509A20">
      <w:pPr>
        <w:pStyle w:val="6"/>
        <w:spacing w:line="336" w:lineRule="auto"/>
        <w:ind w:left="804" w:right="99" w:firstLine="480"/>
      </w:pPr>
      <w:r>
        <w:rPr>
          <w:rFonts w:hint="eastAsia"/>
          <w:spacing w:val="-4"/>
        </w:rPr>
        <w:t>纵观该领域的技术迭代，大致经历了卷积主导、Transformer入局、层级化Transformer融合三条脉络。现有文献揭示了几点关键洞察：传统卷积对全局关系的刻画能力有限；纯Transformer于计算效率及归纳先验方面存在不足；Swin Transformer通过移动窗口自注意力在效率与全局建模间取得平衡，已成为视觉任务常用骨干，然其层级化窗口机制于极小尺寸图像上的潜力尚未充分释放。此外，既有改进多针对特定场景定制，缺乏面向小数据集的通用训练范式。本课题以32×32极低分辨率输入为切入点，为Swin Transformer设计了针对性的正则化与增强策略组合，于CIFAR-10上验证了自初始训练即可超越卷积网络，降低了对大规模预训练数据的依赖</w:t>
      </w:r>
      <w:r>
        <w:t>。</w:t>
      </w:r>
    </w:p>
    <w:p w14:paraId="777D9103">
      <w:pPr>
        <w:pStyle w:val="6"/>
        <w:spacing w:before="1" w:line="336" w:lineRule="auto"/>
        <w:ind w:left="237" w:right="842" w:firstLine="718" w:firstLineChars="0"/>
      </w:pPr>
      <w:r>
        <w:rPr>
          <w:rFonts w:hint="eastAsia"/>
          <w:spacing w:val="5"/>
        </w:rPr>
        <w:t>立足上述背景，本研究确定以Swin网络为基线模型，选取CIFAR-10这一经典小数据集为实验场景，开展分类系统的完整设计、实现及验证工作，并与现有方法进行横向对比以评估方案有效性</w:t>
      </w:r>
      <w:r>
        <w:rPr>
          <w:spacing w:val="-2"/>
        </w:rPr>
        <w:t>。</w:t>
      </w:r>
    </w:p>
    <w:p w14:paraId="7291FBD8">
      <w:pPr>
        <w:pStyle w:val="6"/>
        <w:spacing w:before="6"/>
        <w:rPr>
          <w:sz w:val="34"/>
        </w:rPr>
      </w:pPr>
    </w:p>
    <w:p w14:paraId="0749EBBF">
      <w:pPr>
        <w:pStyle w:val="3"/>
        <w:numPr>
          <w:ilvl w:val="1"/>
          <w:numId w:val="7"/>
        </w:numPr>
        <w:tabs>
          <w:tab w:val="left" w:pos="909"/>
        </w:tabs>
        <w:spacing w:before="1" w:after="0" w:line="240" w:lineRule="auto"/>
        <w:ind w:left="909" w:right="0" w:hanging="672"/>
        <w:jc w:val="left"/>
      </w:pPr>
      <w:bookmarkStart w:id="26" w:name="本章小结"/>
      <w:bookmarkEnd w:id="26"/>
      <w:bookmarkStart w:id="27" w:name="_bookmark13"/>
      <w:bookmarkEnd w:id="27"/>
      <w:r>
        <w:rPr>
          <w:spacing w:val="-6"/>
        </w:rPr>
        <w:t>本章小结</w:t>
      </w:r>
    </w:p>
    <w:p w14:paraId="6AFB1ED3">
      <w:pPr>
        <w:pStyle w:val="6"/>
        <w:spacing w:before="7"/>
        <w:rPr>
          <w:sz w:val="28"/>
        </w:rPr>
      </w:pPr>
    </w:p>
    <w:p w14:paraId="72B5FBE7">
      <w:pPr>
        <w:pStyle w:val="6"/>
        <w:spacing w:line="336" w:lineRule="auto"/>
        <w:ind w:left="237" w:right="687" w:firstLine="480"/>
      </w:pPr>
      <w:r>
        <w:t>本章着手于图像分类技术的演进，系统梳理了图像分类领域的主流研究方法。</w:t>
      </w:r>
      <w:r>
        <w:rPr>
          <w:spacing w:val="4"/>
        </w:rPr>
        <w:t>介绍了卷积神经网络从</w:t>
      </w:r>
      <w:r>
        <w:rPr>
          <w:rFonts w:ascii="Times New Roman" w:eastAsia="Times New Roman"/>
        </w:rPr>
        <w:t>AlexNe</w:t>
      </w:r>
      <w:r>
        <w:rPr>
          <w:rFonts w:ascii="Times New Roman" w:eastAsia="Times New Roman"/>
          <w:spacing w:val="-1"/>
        </w:rPr>
        <w:t>t</w:t>
      </w:r>
      <w:r>
        <w:rPr>
          <w:spacing w:val="-88"/>
        </w:rPr>
        <w:t>、</w:t>
      </w:r>
      <w:r>
        <w:rPr>
          <w:rFonts w:ascii="Times New Roman" w:eastAsia="Times New Roman"/>
        </w:rPr>
        <w:t>VGGNet</w:t>
      </w:r>
      <w:r>
        <w:rPr>
          <w:rFonts w:ascii="Times New Roman" w:eastAsia="Times New Roman"/>
          <w:spacing w:val="-14"/>
        </w:rPr>
        <w:t xml:space="preserve"> </w:t>
      </w:r>
      <w:r>
        <w:rPr>
          <w:spacing w:val="46"/>
        </w:rPr>
        <w:t>到</w:t>
      </w:r>
      <w:r>
        <w:rPr>
          <w:rFonts w:ascii="Times New Roman" w:eastAsia="Times New Roman"/>
        </w:rPr>
        <w:t>ResNet</w:t>
      </w:r>
      <w:r>
        <w:rPr>
          <w:rFonts w:ascii="Times New Roman" w:eastAsia="Times New Roman"/>
          <w:spacing w:val="-14"/>
        </w:rPr>
        <w:t xml:space="preserve"> </w:t>
      </w:r>
      <w:r>
        <w:rPr>
          <w:spacing w:val="-20"/>
        </w:rPr>
        <w:t xml:space="preserve">的发展过程，说明了 </w:t>
      </w:r>
      <w:r>
        <w:rPr>
          <w:rFonts w:ascii="Times New Roman" w:eastAsia="Times New Roman"/>
          <w:spacing w:val="-1"/>
        </w:rPr>
        <w:t>CN</w:t>
      </w:r>
      <w:r>
        <w:rPr>
          <w:rFonts w:ascii="Times New Roman" w:eastAsia="Times New Roman"/>
        </w:rPr>
        <w:t>N</w:t>
      </w:r>
      <w:r>
        <w:rPr>
          <w:rFonts w:ascii="Times New Roman" w:eastAsia="Times New Roman"/>
          <w:spacing w:val="-14"/>
        </w:rPr>
        <w:t xml:space="preserve"> </w:t>
      </w:r>
      <w:r>
        <w:t>在局</w:t>
      </w:r>
      <w:r>
        <w:rPr>
          <w:spacing w:val="-2"/>
        </w:rPr>
        <w:t xml:space="preserve">部特征提取上的优势但是不擅长长距离依赖建模的局限。接着介绍了 </w:t>
      </w:r>
      <w:r>
        <w:rPr>
          <w:rFonts w:ascii="Times New Roman" w:eastAsia="Times New Roman"/>
          <w:spacing w:val="-9"/>
        </w:rPr>
        <w:t>T</w:t>
      </w:r>
      <w:r>
        <w:rPr>
          <w:rFonts w:ascii="Times New Roman" w:eastAsia="Times New Roman"/>
        </w:rPr>
        <w:t>ransformer</w:t>
      </w:r>
      <w:r>
        <w:rPr>
          <w:spacing w:val="-2"/>
        </w:rPr>
        <w:t xml:space="preserve">架构从自然语言处理到计算机视觉的迁移，重点展开介绍 </w:t>
      </w:r>
      <w:r>
        <w:rPr>
          <w:rFonts w:ascii="Times New Roman" w:eastAsia="Times New Roman"/>
          <w:spacing w:val="-15"/>
        </w:rPr>
        <w:t>V</w:t>
      </w:r>
      <w:r>
        <w:rPr>
          <w:rFonts w:ascii="Times New Roman" w:eastAsia="Times New Roman"/>
        </w:rPr>
        <w:t>ision</w:t>
      </w:r>
      <w:r>
        <w:rPr>
          <w:rFonts w:ascii="Times New Roman" w:eastAsia="Times New Roman"/>
          <w:spacing w:val="8"/>
        </w:rPr>
        <w:t xml:space="preserve"> </w:t>
      </w:r>
      <w:r>
        <w:rPr>
          <w:rFonts w:ascii="Times New Roman" w:eastAsia="Times New Roman"/>
          <w:spacing w:val="-9"/>
        </w:rPr>
        <w:t>T</w:t>
      </w:r>
      <w:r>
        <w:rPr>
          <w:rFonts w:ascii="Times New Roman" w:eastAsia="Times New Roman"/>
        </w:rPr>
        <w:t>ransformer</w:t>
      </w:r>
      <w:r>
        <w:rPr>
          <w:spacing w:val="1"/>
        </w:rPr>
        <w:t>，同</w:t>
      </w:r>
      <w:r>
        <w:rPr>
          <w:spacing w:val="-1"/>
        </w:rPr>
        <w:t xml:space="preserve">时指出其计算复杂度高和小样本适应性弱的缺点。在此基础上，深入分析了 </w:t>
      </w:r>
      <w:r>
        <w:rPr>
          <w:rFonts w:ascii="Times New Roman" w:eastAsia="Times New Roman"/>
        </w:rPr>
        <w:t xml:space="preserve">Swin </w:t>
      </w:r>
      <w:r>
        <w:rPr>
          <w:rFonts w:ascii="Times New Roman" w:eastAsia="Times New Roman"/>
          <w:spacing w:val="-9"/>
        </w:rPr>
        <w:t>T</w:t>
      </w:r>
      <w:r>
        <w:rPr>
          <w:rFonts w:ascii="Times New Roman" w:eastAsia="Times New Roman"/>
        </w:rPr>
        <w:t>ransformer</w:t>
      </w:r>
      <w:r>
        <w:rPr>
          <w:rFonts w:ascii="Times New Roman" w:eastAsia="Times New Roman"/>
          <w:spacing w:val="4"/>
        </w:rPr>
        <w:t xml:space="preserve"> </w:t>
      </w:r>
      <w:r>
        <w:t>如何通过移动窗口自注意力机制和层次化特征金字塔，在计算效率与全局建模能力之间取得平衡，并介绍了模型结构改进、多尺度特征融合、混合架构方面的最新进展。最终，归纳现有工作的不足，明确了本文面向极小分辨率输</w:t>
      </w:r>
      <w:r>
        <w:rPr>
          <w:spacing w:val="-10"/>
        </w:rPr>
        <w:t xml:space="preserve">入场景，为 </w:t>
      </w:r>
      <w:r>
        <w:rPr>
          <w:rFonts w:ascii="Times New Roman" w:eastAsia="Times New Roman"/>
        </w:rPr>
        <w:t xml:space="preserve">Swin </w:t>
      </w:r>
      <w:r>
        <w:rPr>
          <w:rFonts w:ascii="Times New Roman" w:eastAsia="Times New Roman"/>
          <w:spacing w:val="-9"/>
        </w:rPr>
        <w:t>T</w:t>
      </w:r>
      <w:r>
        <w:rPr>
          <w:rFonts w:ascii="Times New Roman" w:eastAsia="Times New Roman"/>
        </w:rPr>
        <w:t>ransformer</w:t>
      </w:r>
      <w:r>
        <w:rPr>
          <w:rFonts w:ascii="Times New Roman" w:eastAsia="Times New Roman"/>
          <w:spacing w:val="-1"/>
        </w:rPr>
        <w:t xml:space="preserve"> </w:t>
      </w:r>
      <w:r>
        <w:t>结构定制正则化与增强策略。</w:t>
      </w:r>
    </w:p>
    <w:p w14:paraId="7B217F81">
      <w:pPr>
        <w:spacing w:after="0" w:line="336" w:lineRule="auto"/>
        <w:sectPr>
          <w:headerReference r:id="rId17" w:type="default"/>
          <w:footerReference r:id="rId18" w:type="default"/>
          <w:pgSz w:w="11910" w:h="16840"/>
          <w:pgMar w:top="1120" w:right="1140" w:bottom="740" w:left="1180" w:header="917" w:footer="553" w:gutter="0"/>
          <w:cols w:space="720" w:num="1"/>
        </w:sectPr>
      </w:pPr>
    </w:p>
    <w:p w14:paraId="0F8BD692">
      <w:pPr>
        <w:pStyle w:val="6"/>
        <w:spacing w:before="2"/>
        <w:rPr>
          <w:sz w:val="4"/>
        </w:rPr>
      </w:pPr>
    </w:p>
    <w:p w14:paraId="50A400EC">
      <w:pPr>
        <w:pStyle w:val="6"/>
        <w:spacing w:line="20" w:lineRule="exact"/>
        <w:ind w:left="804"/>
        <w:rPr>
          <w:sz w:val="2"/>
        </w:rPr>
      </w:pPr>
      <w:r>
        <w:rPr>
          <w:sz w:val="2"/>
        </w:rPr>
        <mc:AlternateContent>
          <mc:Choice Requires="wpg">
            <w:drawing>
              <wp:inline distT="0" distB="0" distL="0" distR="0">
                <wp:extent cx="5400040" cy="6350"/>
                <wp:effectExtent l="9525" t="0" r="635" b="3175"/>
                <wp:docPr id="49" name="Group 49"/>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50" name="Graphic 50"/>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49"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H7+ANMAAAADAQAADwAAAAAAAAABACAAAAAiAAAAZHJzL2Rvd25yZXYueG1sUEsBAhQA&#10;FAAAAAgAh07iQHuzd1NpAgAAqwUAAA4AAAAAAAAAAQAgAAAAIgEAAGRycy9lMm9Eb2MueG1sUEsF&#10;BgAAAAAGAAYAWQEAAP0FAAAAAA==&#10;">
                <o:lock v:ext="edit" aspectratio="f"/>
                <v:shape id="Graphic 50" o:spid="_x0000_s1026" o:spt="100" style="position:absolute;left:0;top:3162;height:1270;width:5400040;" filled="f" stroked="t" coordsize="5400040,1" o:gfxdata="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5A7e8AAAA&#10;2wAAAA8AAAAAAAAAAQAgAAAAIgAAAGRycy9kb3ducmV2LnhtbFBLAQIUABQAAAAIAIdO4kAzLwWe&#10;OwAAADkAAAAQAAAAAAAAAAEAIAAAAAsBAABkcnMvc2hhcGV4bWwueG1sUEsFBgAAAAAGAAYAWwEA&#10;ALUDA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2CF89590">
      <w:pPr>
        <w:pStyle w:val="6"/>
        <w:rPr>
          <w:sz w:val="20"/>
        </w:rPr>
      </w:pPr>
    </w:p>
    <w:p w14:paraId="1235D47A">
      <w:pPr>
        <w:pStyle w:val="6"/>
        <w:rPr>
          <w:sz w:val="20"/>
        </w:rPr>
      </w:pPr>
    </w:p>
    <w:p w14:paraId="4F5FAFCF">
      <w:pPr>
        <w:pStyle w:val="6"/>
        <w:rPr>
          <w:sz w:val="20"/>
        </w:rPr>
      </w:pPr>
    </w:p>
    <w:p w14:paraId="34B59CB1">
      <w:pPr>
        <w:pStyle w:val="6"/>
        <w:rPr>
          <w:sz w:val="20"/>
        </w:rPr>
      </w:pPr>
    </w:p>
    <w:p w14:paraId="75F8509A">
      <w:pPr>
        <w:pStyle w:val="6"/>
        <w:rPr>
          <w:sz w:val="29"/>
        </w:rPr>
      </w:pPr>
    </w:p>
    <w:p w14:paraId="1EC5BBDA">
      <w:pPr>
        <w:pStyle w:val="2"/>
        <w:tabs>
          <w:tab w:val="left" w:pos="1962"/>
        </w:tabs>
        <w:ind w:left="526" w:right="0"/>
      </w:pPr>
      <w:bookmarkStart w:id="28" w:name="所提方法"/>
      <w:bookmarkEnd w:id="28"/>
      <w:bookmarkStart w:id="29" w:name="_bookmark14"/>
      <w:bookmarkEnd w:id="29"/>
      <w:r>
        <w:t>第</w:t>
      </w:r>
      <w:r>
        <w:rPr>
          <w:spacing w:val="-4"/>
        </w:rPr>
        <w:t xml:space="preserve"> </w:t>
      </w:r>
      <w:r>
        <w:rPr>
          <w:rFonts w:ascii="Times New Roman" w:eastAsia="Times New Roman"/>
        </w:rPr>
        <w:t>3</w:t>
      </w:r>
      <w:r>
        <w:rPr>
          <w:rFonts w:ascii="Times New Roman" w:eastAsia="Times New Roman"/>
          <w:spacing w:val="-3"/>
        </w:rPr>
        <w:t xml:space="preserve"> </w:t>
      </w:r>
      <w:r>
        <w:rPr>
          <w:spacing w:val="-10"/>
        </w:rPr>
        <w:t>章</w:t>
      </w:r>
      <w:r>
        <w:tab/>
      </w:r>
      <w:r>
        <w:rPr>
          <w:spacing w:val="-4"/>
        </w:rPr>
        <w:t>所提方</w:t>
      </w:r>
      <w:r>
        <w:rPr>
          <w:spacing w:val="-10"/>
        </w:rPr>
        <w:t>法</w:t>
      </w:r>
    </w:p>
    <w:p w14:paraId="5A5062A5">
      <w:pPr>
        <w:pStyle w:val="6"/>
        <w:spacing w:before="12"/>
        <w:rPr>
          <w:rFonts w:ascii="Microsoft JhengHei"/>
          <w:b/>
          <w:sz w:val="25"/>
        </w:rPr>
      </w:pPr>
    </w:p>
    <w:p w14:paraId="3C6C4AC8">
      <w:pPr>
        <w:pStyle w:val="3"/>
        <w:numPr>
          <w:ilvl w:val="1"/>
          <w:numId w:val="8"/>
        </w:numPr>
        <w:tabs>
          <w:tab w:val="left" w:pos="1476"/>
        </w:tabs>
        <w:spacing w:before="66" w:after="0" w:line="240" w:lineRule="auto"/>
        <w:ind w:left="1476" w:right="0" w:hanging="672"/>
        <w:jc w:val="left"/>
      </w:pPr>
      <w:bookmarkStart w:id="30" w:name="模型选择背景"/>
      <w:bookmarkEnd w:id="30"/>
      <w:bookmarkStart w:id="31" w:name="_bookmark15"/>
      <w:bookmarkEnd w:id="31"/>
      <w:r>
        <w:rPr>
          <w:spacing w:val="-5"/>
        </w:rPr>
        <w:t>模型选择背景</w:t>
      </w:r>
    </w:p>
    <w:p w14:paraId="3C07C861">
      <w:pPr>
        <w:pStyle w:val="6"/>
        <w:spacing w:before="10"/>
        <w:rPr>
          <w:sz w:val="40"/>
        </w:rPr>
      </w:pPr>
    </w:p>
    <w:p w14:paraId="24D32B06">
      <w:pPr>
        <w:pStyle w:val="4"/>
        <w:numPr>
          <w:ilvl w:val="2"/>
          <w:numId w:val="8"/>
        </w:numPr>
        <w:tabs>
          <w:tab w:val="left" w:pos="1641"/>
        </w:tabs>
        <w:spacing w:before="0" w:after="0" w:line="240" w:lineRule="auto"/>
        <w:ind w:left="1641" w:right="0" w:hanging="837"/>
        <w:jc w:val="left"/>
      </w:pPr>
      <w:bookmarkStart w:id="32" w:name="经典模型的不足"/>
      <w:bookmarkEnd w:id="32"/>
      <w:bookmarkStart w:id="33" w:name="_bookmark16"/>
      <w:bookmarkEnd w:id="33"/>
      <w:r>
        <w:rPr>
          <w:spacing w:val="-5"/>
        </w:rPr>
        <w:t>经典模型的不足</w:t>
      </w:r>
    </w:p>
    <w:p w14:paraId="69ACE372">
      <w:pPr>
        <w:pStyle w:val="6"/>
        <w:spacing w:before="2"/>
        <w:rPr>
          <w:sz w:val="28"/>
        </w:rPr>
      </w:pPr>
    </w:p>
    <w:p w14:paraId="053E4141">
      <w:pPr>
        <w:pStyle w:val="6"/>
        <w:spacing w:line="336" w:lineRule="auto"/>
        <w:ind w:left="804" w:right="275" w:firstLine="480"/>
        <w:jc w:val="both"/>
      </w:pPr>
      <w:r>
        <w:rPr>
          <w:spacing w:val="3"/>
        </w:rPr>
        <w:t>与</w:t>
      </w:r>
      <w:r>
        <w:rPr>
          <w:rFonts w:ascii="Times New Roman" w:eastAsia="Times New Roman"/>
        </w:rPr>
        <w:t>Transformer</w:t>
      </w:r>
      <w:r>
        <w:rPr>
          <w:rFonts w:ascii="Times New Roman" w:eastAsia="Times New Roman"/>
          <w:spacing w:val="-15"/>
        </w:rPr>
        <w:t xml:space="preserve"> </w:t>
      </w:r>
      <w:r>
        <w:rPr>
          <w:rFonts w:ascii="Times New Roman" w:eastAsia="Times New Roman"/>
          <w:position w:val="14"/>
          <w:sz w:val="12"/>
        </w:rPr>
        <w:t>[</w:t>
      </w:r>
      <w:r>
        <w:fldChar w:fldCharType="begin"/>
      </w:r>
      <w:r>
        <w:instrText xml:space="preserve"> HYPERLINK \l "_bookmark82" </w:instrText>
      </w:r>
      <w:r>
        <w:fldChar w:fldCharType="separate"/>
      </w:r>
      <w:r>
        <w:rPr>
          <w:rFonts w:ascii="Times New Roman" w:eastAsia="Times New Roman"/>
          <w:color w:val="00FF00"/>
          <w:position w:val="14"/>
          <w:sz w:val="12"/>
        </w:rPr>
        <w:t>13</w:t>
      </w:r>
      <w:r>
        <w:rPr>
          <w:rFonts w:ascii="Times New Roman" w:eastAsia="Times New Roman"/>
          <w:color w:val="00FF00"/>
          <w:position w:val="14"/>
          <w:sz w:val="12"/>
        </w:rPr>
        <w:fldChar w:fldCharType="end"/>
      </w:r>
      <w:r>
        <w:rPr>
          <w:rFonts w:ascii="Times New Roman" w:eastAsia="Times New Roman"/>
          <w:spacing w:val="-4"/>
          <w:position w:val="14"/>
          <w:sz w:val="12"/>
        </w:rPr>
        <w:t xml:space="preserve">] </w:t>
      </w:r>
      <w:r>
        <w:rPr>
          <w:spacing w:val="-16"/>
        </w:rPr>
        <w:t>架构相比，</w:t>
      </w:r>
      <w:r>
        <w:rPr>
          <w:rFonts w:ascii="Times New Roman" w:eastAsia="Times New Roman"/>
          <w:spacing w:val="25"/>
        </w:rPr>
        <w:t>CN</w:t>
      </w:r>
      <w:r>
        <w:rPr>
          <w:rFonts w:ascii="Times New Roman" w:eastAsia="Times New Roman"/>
          <w:spacing w:val="26"/>
        </w:rPr>
        <w:t>N</w:t>
      </w:r>
      <w:r>
        <w:rPr>
          <w:rFonts w:ascii="Times New Roman" w:eastAsia="Times New Roman"/>
          <w:spacing w:val="-14"/>
        </w:rPr>
        <w:t xml:space="preserve"> </w:t>
      </w:r>
      <w:r>
        <w:t>由于感受野和全局关系建模能力弱在图像分</w:t>
      </w:r>
      <w:r>
        <w:rPr>
          <w:spacing w:val="-13"/>
        </w:rPr>
        <w:t>类任务上存在不足。</w:t>
      </w:r>
      <w:r>
        <w:rPr>
          <w:rFonts w:ascii="Times New Roman" w:eastAsia="Times New Roman"/>
          <w:spacing w:val="-2"/>
        </w:rPr>
        <w:t>CNN</w:t>
      </w:r>
      <w:r>
        <w:rPr>
          <w:rFonts w:ascii="Times New Roman" w:eastAsia="Times New Roman"/>
          <w:spacing w:val="-7"/>
        </w:rPr>
        <w:t xml:space="preserve"> </w:t>
      </w:r>
      <w:r>
        <w:rPr>
          <w:spacing w:val="-11"/>
        </w:rPr>
        <w:t>捕获长距离依赖的效率不高，浅层网络几乎感知不到远距</w:t>
      </w:r>
      <w:r>
        <w:rPr>
          <w:spacing w:val="-1"/>
        </w:rPr>
        <w:t xml:space="preserve">离特征之间的关联，因此在掌握整体轮廓与全局上下文方面很难达到 </w:t>
      </w:r>
      <w:r>
        <w:rPr>
          <w:rFonts w:ascii="Times New Roman" w:eastAsia="Times New Roman"/>
        </w:rPr>
        <w:t>Transformer</w:t>
      </w:r>
      <w:r>
        <w:rPr>
          <w:spacing w:val="-4"/>
        </w:rPr>
        <w:t>的水平。</w:t>
      </w:r>
    </w:p>
    <w:p w14:paraId="73403A66">
      <w:pPr>
        <w:pStyle w:val="6"/>
        <w:spacing w:before="6" w:line="336" w:lineRule="auto"/>
        <w:ind w:left="804" w:right="275" w:firstLine="480"/>
        <w:jc w:val="both"/>
      </w:pPr>
      <w:r>
        <w:rPr>
          <w:rFonts w:ascii="Times New Roman" w:eastAsia="Times New Roman"/>
        </w:rPr>
        <w:t xml:space="preserve">ViT </w:t>
      </w:r>
      <w:r>
        <w:t>虽然引入了全局自注意力，但是自注意力机制的计算复杂度与输入序列</w:t>
      </w:r>
      <w:r>
        <w:rPr>
          <w:spacing w:val="-4"/>
        </w:rPr>
        <w:t>的长度有关，呈现平方级的增长，难以用于处理高分辨率图像，并且不适用于小规</w:t>
      </w:r>
      <w:r>
        <w:rPr>
          <w:spacing w:val="-2"/>
        </w:rPr>
        <w:t>模数据集。</w:t>
      </w:r>
    </w:p>
    <w:p w14:paraId="017675A2">
      <w:pPr>
        <w:pStyle w:val="6"/>
        <w:spacing w:before="4" w:line="336" w:lineRule="auto"/>
        <w:ind w:left="804" w:right="275" w:firstLine="480"/>
        <w:jc w:val="both"/>
      </w:pPr>
      <w:r>
        <w:rPr>
          <w:rFonts w:hint="eastAsia" w:ascii="Times New Roman" w:eastAsia="Times New Roman"/>
          <w:spacing w:val="-2"/>
        </w:rPr>
        <w:t>该网络采用渐进式下采样构建多尺度表征：浅层保留高分辨率以捕捉纹理细节，深层通过空间压缩获得更大感受野，逐步聚焦语义概念。此设计既延续了Transformer的全局建模特性，又吸纳了卷积金字塔的多尺度优势。移位窗口机制通过整体平移窗口网格，使边界像素与相邻窗口内像素建立连接，扩展了跨窗口感受野，同时控制了计算开销。</w:t>
      </w:r>
    </w:p>
    <w:p w14:paraId="79CE7DFC">
      <w:pPr>
        <w:pStyle w:val="6"/>
        <w:spacing w:before="12"/>
        <w:rPr>
          <w:sz w:val="32"/>
        </w:rPr>
      </w:pPr>
    </w:p>
    <w:p w14:paraId="6BB8B61B">
      <w:pPr>
        <w:pStyle w:val="4"/>
        <w:numPr>
          <w:ilvl w:val="2"/>
          <w:numId w:val="8"/>
        </w:numPr>
        <w:tabs>
          <w:tab w:val="left" w:pos="1641"/>
        </w:tabs>
        <w:spacing w:before="0" w:after="0" w:line="240" w:lineRule="auto"/>
        <w:ind w:left="1641" w:right="0" w:hanging="837"/>
        <w:jc w:val="left"/>
      </w:pPr>
      <w:bookmarkStart w:id="34" w:name="_bookmark17"/>
      <w:bookmarkEnd w:id="34"/>
      <w:bookmarkStart w:id="35" w:name="本文方法的动机与核心思想"/>
      <w:bookmarkEnd w:id="35"/>
      <w:r>
        <w:rPr>
          <w:spacing w:val="-5"/>
        </w:rPr>
        <w:t>本文方法的动机与核心思想</w:t>
      </w:r>
    </w:p>
    <w:p w14:paraId="350BA420">
      <w:pPr>
        <w:pStyle w:val="6"/>
        <w:spacing w:before="1"/>
        <w:rPr>
          <w:sz w:val="29"/>
        </w:rPr>
      </w:pPr>
    </w:p>
    <w:p w14:paraId="1AECFFD6">
      <w:pPr>
        <w:pStyle w:val="6"/>
        <w:ind w:left="1284"/>
        <w:rPr>
          <w:rFonts w:ascii="Times New Roman" w:eastAsia="Times New Roman"/>
        </w:rPr>
      </w:pPr>
      <w:r>
        <w:rPr>
          <w:spacing w:val="-5"/>
        </w:rPr>
        <w:t xml:space="preserve">本课题的动机是探索 </w:t>
      </w:r>
      <w:r>
        <w:rPr>
          <w:rFonts w:ascii="Times New Roman" w:eastAsia="Times New Roman"/>
        </w:rPr>
        <w:t>Swin</w:t>
      </w:r>
      <w:r>
        <w:rPr>
          <w:rFonts w:ascii="Times New Roman" w:eastAsia="Times New Roman"/>
          <w:spacing w:val="17"/>
        </w:rPr>
        <w:t xml:space="preserve"> </w:t>
      </w:r>
      <w:r>
        <w:rPr>
          <w:rFonts w:ascii="Times New Roman" w:eastAsia="Times New Roman"/>
        </w:rPr>
        <w:t>Transformer</w:t>
      </w:r>
      <w:r>
        <w:rPr>
          <w:rFonts w:ascii="Times New Roman" w:eastAsia="Times New Roman"/>
          <w:spacing w:val="17"/>
        </w:rPr>
        <w:t xml:space="preserve"> </w:t>
      </w:r>
      <w:r>
        <w:rPr>
          <w:spacing w:val="-22"/>
        </w:rPr>
        <w:t xml:space="preserve">在 </w:t>
      </w:r>
      <w:r>
        <w:rPr>
          <w:rFonts w:ascii="Times New Roman" w:eastAsia="Times New Roman"/>
        </w:rPr>
        <w:t>CIFAR-10</w:t>
      </w:r>
      <w:r>
        <w:rPr>
          <w:rFonts w:ascii="Times New Roman" w:eastAsia="Times New Roman"/>
          <w:spacing w:val="17"/>
        </w:rPr>
        <w:t xml:space="preserve"> </w:t>
      </w:r>
      <w:r>
        <w:rPr>
          <w:spacing w:val="-5"/>
        </w:rPr>
        <w:t xml:space="preserve">小数据集上相对于 </w:t>
      </w:r>
      <w:r>
        <w:rPr>
          <w:rFonts w:ascii="Times New Roman" w:eastAsia="Times New Roman"/>
          <w:spacing w:val="-5"/>
        </w:rPr>
        <w:t>CNN</w:t>
      </w:r>
    </w:p>
    <w:p w14:paraId="3B8C4DBC">
      <w:pPr>
        <w:pStyle w:val="6"/>
        <w:spacing w:before="113" w:line="328" w:lineRule="auto"/>
        <w:ind w:left="1284" w:right="120" w:hanging="480"/>
      </w:pPr>
      <w:r>
        <w:rPr>
          <w:spacing w:val="-31"/>
        </w:rPr>
        <w:t xml:space="preserve">和 </w:t>
      </w:r>
      <w:r>
        <w:rPr>
          <w:rFonts w:ascii="Times New Roman" w:eastAsia="Times New Roman"/>
        </w:rPr>
        <w:t>ViT</w:t>
      </w:r>
      <w:r>
        <w:rPr>
          <w:rFonts w:ascii="Times New Roman" w:eastAsia="Times New Roman"/>
          <w:spacing w:val="-3"/>
        </w:rPr>
        <w:t xml:space="preserve"> </w:t>
      </w:r>
      <w:r>
        <w:rPr>
          <w:rFonts w:ascii="Times New Roman" w:eastAsia="Times New Roman"/>
          <w:position w:val="14"/>
          <w:sz w:val="12"/>
        </w:rPr>
        <w:t>[</w:t>
      </w:r>
      <w:r>
        <w:rPr>
          <w:rFonts w:ascii="Times New Roman" w:eastAsia="Times New Roman"/>
          <w:b/>
          <w:position w:val="14"/>
          <w:sz w:val="12"/>
        </w:rPr>
        <w:t>?</w:t>
      </w:r>
      <w:r>
        <w:rPr>
          <w:rFonts w:ascii="Times New Roman" w:eastAsia="Times New Roman"/>
          <w:spacing w:val="16"/>
          <w:position w:val="14"/>
          <w:sz w:val="12"/>
        </w:rPr>
        <w:t xml:space="preserve">] </w:t>
      </w:r>
      <w:r>
        <w:t>的性能优势，以及如何减少模型对海量数据的依赖，适配小规模数据集。</w:t>
      </w:r>
      <w:r>
        <w:rPr>
          <w:spacing w:val="3"/>
        </w:rPr>
        <w:t>核心思路是借助对比实验将该模型与</w:t>
      </w:r>
      <w:r>
        <w:rPr>
          <w:rFonts w:ascii="Times New Roman" w:eastAsia="Times New Roman"/>
        </w:rPr>
        <w:t xml:space="preserve">ResNet </w:t>
      </w:r>
      <w:r>
        <w:rPr>
          <w:spacing w:val="55"/>
        </w:rPr>
        <w:t>和</w:t>
      </w:r>
      <w:r>
        <w:rPr>
          <w:rFonts w:ascii="Times New Roman" w:eastAsia="Times New Roman"/>
        </w:rPr>
        <w:t xml:space="preserve">ViT </w:t>
      </w:r>
      <w:r>
        <w:rPr>
          <w:rFonts w:ascii="Times New Roman" w:eastAsia="Times New Roman"/>
          <w:position w:val="14"/>
          <w:sz w:val="12"/>
        </w:rPr>
        <w:t>[</w:t>
      </w:r>
      <w:r>
        <w:rPr>
          <w:rFonts w:ascii="Times New Roman" w:eastAsia="Times New Roman"/>
          <w:b/>
          <w:position w:val="14"/>
          <w:sz w:val="12"/>
        </w:rPr>
        <w:t>?</w:t>
      </w:r>
      <w:r>
        <w:rPr>
          <w:rFonts w:ascii="Times New Roman" w:eastAsia="Times New Roman"/>
          <w:spacing w:val="20"/>
          <w:position w:val="14"/>
          <w:sz w:val="12"/>
        </w:rPr>
        <w:t xml:space="preserve">] </w:t>
      </w:r>
      <w:r>
        <w:t>在相同条件下进行性能</w:t>
      </w:r>
    </w:p>
    <w:p w14:paraId="554D2490">
      <w:pPr>
        <w:pStyle w:val="6"/>
        <w:spacing w:before="9" w:line="336" w:lineRule="auto"/>
        <w:ind w:left="804" w:right="275"/>
      </w:pPr>
      <w:r>
        <w:rPr>
          <w:spacing w:val="-4"/>
        </w:rPr>
        <w:t>对比，并专门设计一套融合随机深度、标签平滑和强数据增强的正则化方案，以增</w:t>
      </w:r>
      <w:r>
        <w:rPr>
          <w:spacing w:val="-2"/>
        </w:rPr>
        <w:t>强其在小数据集上的适应性。</w:t>
      </w:r>
    </w:p>
    <w:p w14:paraId="1A085231">
      <w:pPr>
        <w:spacing w:after="0" w:line="336" w:lineRule="auto"/>
        <w:sectPr>
          <w:headerReference r:id="rId19" w:type="default"/>
          <w:footerReference r:id="rId20" w:type="default"/>
          <w:pgSz w:w="11910" w:h="16840"/>
          <w:pgMar w:top="1140" w:right="1140" w:bottom="740" w:left="1180" w:header="910" w:footer="553" w:gutter="0"/>
          <w:cols w:space="720" w:num="1"/>
        </w:sectPr>
      </w:pPr>
    </w:p>
    <w:p w14:paraId="7B7C9CA1">
      <w:pPr>
        <w:pStyle w:val="6"/>
        <w:spacing w:before="5"/>
        <w:rPr>
          <w:sz w:val="5"/>
        </w:rPr>
      </w:pPr>
    </w:p>
    <w:p w14:paraId="34393A10">
      <w:pPr>
        <w:pStyle w:val="6"/>
        <w:spacing w:line="20" w:lineRule="exact"/>
        <w:ind w:left="237"/>
        <w:rPr>
          <w:sz w:val="2"/>
        </w:rPr>
      </w:pPr>
      <w:r>
        <w:rPr>
          <w:sz w:val="2"/>
        </w:rPr>
        <mc:AlternateContent>
          <mc:Choice Requires="wpg">
            <w:drawing>
              <wp:inline distT="0" distB="0" distL="0" distR="0">
                <wp:extent cx="5400040" cy="6350"/>
                <wp:effectExtent l="9525" t="0" r="635" b="3175"/>
                <wp:docPr id="53" name="Group 53"/>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54" name="Graphic 54"/>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53"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gfv4A0wAAAAMBAAAPAAAAAAAAAAEAIAAAACIAAABkcnMvZG93bnJldi54bWxQSwECFAAUAAAA&#10;CACHTuJA0XVTUmUCAACrBQAADgAAAAAAAAABACAAAAAiAQAAZHJzL2Uyb0RvYy54bWxQSwUGAAAA&#10;AAYABgBZAQAA+QUAAAAA&#10;">
                <o:lock v:ext="edit" aspectratio="f"/>
                <v:shape id="Graphic 54" o:spid="_x0000_s1026" o:spt="100" style="position:absolute;left:0;top:3162;height:1270;width:5400040;" filled="f" stroked="t" coordsize="5400040,1" o:gfxdata="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CBbS/&#10;AAAA2wAAAA8AAAAAAAAAAQAgAAAAIgAAAGRycy9kb3ducmV2LnhtbFBLAQIUABQAAAAIAIdO4kAz&#10;LwWeOwAAADkAAAAQAAAAAAAAAAEAIAAAAA4BAABkcnMvc2hhcGV4bWwueG1sUEsFBgAAAAAGAAYA&#10;WwEAALgDA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12C73335">
      <w:pPr>
        <w:pStyle w:val="6"/>
        <w:spacing w:before="4"/>
        <w:rPr>
          <w:sz w:val="29"/>
        </w:rPr>
      </w:pPr>
    </w:p>
    <w:p w14:paraId="7DF0ED0B">
      <w:pPr>
        <w:pStyle w:val="4"/>
        <w:numPr>
          <w:ilvl w:val="2"/>
          <w:numId w:val="8"/>
        </w:numPr>
        <w:tabs>
          <w:tab w:val="left" w:pos="1074"/>
        </w:tabs>
        <w:spacing w:before="69" w:after="0" w:line="240" w:lineRule="auto"/>
        <w:ind w:left="1074" w:right="0" w:hanging="837"/>
        <w:jc w:val="left"/>
      </w:pPr>
      <w:bookmarkStart w:id="36" w:name="方法总体流程图"/>
      <w:bookmarkEnd w:id="36"/>
      <w:bookmarkStart w:id="37" w:name="_bookmark18"/>
      <w:bookmarkEnd w:id="37"/>
      <w:r>
        <w:rPr>
          <w:spacing w:val="-5"/>
        </w:rPr>
        <w:t>方法总体流程图</w:t>
      </w:r>
    </w:p>
    <w:p w14:paraId="3C68ED76">
      <w:pPr>
        <w:pStyle w:val="6"/>
        <w:rPr>
          <w:sz w:val="20"/>
        </w:rPr>
      </w:pPr>
    </w:p>
    <w:p w14:paraId="7C4635DF">
      <w:pPr>
        <w:pStyle w:val="6"/>
        <w:rPr>
          <w:sz w:val="20"/>
        </w:rPr>
      </w:pPr>
    </w:p>
    <w:p w14:paraId="113B4102">
      <w:pPr>
        <w:pStyle w:val="6"/>
        <w:spacing w:before="1"/>
        <w:rPr>
          <w:sz w:val="14"/>
        </w:rPr>
      </w:pPr>
      <w:r>
        <w:drawing>
          <wp:anchor distT="0" distB="0" distL="0" distR="0" simplePos="0" relativeHeight="251712512" behindDoc="1" locked="0" layoutInCell="1" allowOverlap="1">
            <wp:simplePos x="0" y="0"/>
            <wp:positionH relativeFrom="page">
              <wp:posOffset>1429385</wp:posOffset>
            </wp:positionH>
            <wp:positionV relativeFrom="paragraph">
              <wp:posOffset>130175</wp:posOffset>
            </wp:positionV>
            <wp:extent cx="4279265" cy="123444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0" cstate="print"/>
                    <a:stretch>
                      <a:fillRect/>
                    </a:stretch>
                  </pic:blipFill>
                  <pic:spPr>
                    <a:xfrm>
                      <a:off x="0" y="0"/>
                      <a:ext cx="4279392" cy="1234440"/>
                    </a:xfrm>
                    <a:prstGeom prst="rect">
                      <a:avLst/>
                    </a:prstGeom>
                  </pic:spPr>
                </pic:pic>
              </a:graphicData>
            </a:graphic>
          </wp:anchor>
        </w:drawing>
      </w:r>
    </w:p>
    <w:p w14:paraId="1F392AB4">
      <w:pPr>
        <w:pStyle w:val="6"/>
        <w:spacing w:before="2"/>
        <w:rPr>
          <w:sz w:val="14"/>
        </w:rPr>
      </w:pPr>
    </w:p>
    <w:p w14:paraId="0393024E">
      <w:pPr>
        <w:spacing w:before="76"/>
        <w:ind w:left="2892" w:right="0" w:firstLine="0"/>
        <w:jc w:val="left"/>
        <w:rPr>
          <w:sz w:val="21"/>
        </w:rPr>
      </w:pPr>
      <w:bookmarkStart w:id="38" w:name="_bookmark19"/>
      <w:bookmarkEnd w:id="38"/>
      <w:r>
        <w:rPr>
          <w:spacing w:val="-27"/>
          <w:sz w:val="21"/>
        </w:rPr>
        <w:t xml:space="preserve">图 </w:t>
      </w:r>
      <w:r>
        <w:rPr>
          <w:rFonts w:ascii="Times New Roman" w:eastAsia="Times New Roman"/>
          <w:sz w:val="21"/>
        </w:rPr>
        <w:t>3.1</w:t>
      </w:r>
      <w:r>
        <w:rPr>
          <w:rFonts w:ascii="Times New Roman" w:eastAsia="Times New Roman"/>
          <w:spacing w:val="-14"/>
          <w:sz w:val="21"/>
        </w:rPr>
        <w:t xml:space="preserve"> </w:t>
      </w:r>
      <w:r>
        <w:rPr>
          <w:rFonts w:ascii="Times New Roman" w:eastAsia="Times New Roman"/>
          <w:sz w:val="21"/>
        </w:rPr>
        <w:t>Swin</w:t>
      </w:r>
      <w:r>
        <w:rPr>
          <w:rFonts w:ascii="Times New Roman" w:eastAsia="Times New Roman"/>
          <w:spacing w:val="-13"/>
          <w:sz w:val="21"/>
        </w:rPr>
        <w:t xml:space="preserve"> </w:t>
      </w:r>
      <w:r>
        <w:rPr>
          <w:rFonts w:ascii="Times New Roman" w:eastAsia="Times New Roman"/>
          <w:sz w:val="21"/>
        </w:rPr>
        <w:t>Transformer</w:t>
      </w:r>
      <w:r>
        <w:rPr>
          <w:rFonts w:ascii="Times New Roman" w:eastAsia="Times New Roman"/>
          <w:spacing w:val="-12"/>
          <w:sz w:val="21"/>
        </w:rPr>
        <w:t xml:space="preserve"> </w:t>
      </w:r>
      <w:r>
        <w:rPr>
          <w:spacing w:val="-2"/>
          <w:sz w:val="21"/>
        </w:rPr>
        <w:t>架构流程图</w:t>
      </w:r>
    </w:p>
    <w:p w14:paraId="5D795845">
      <w:pPr>
        <w:pStyle w:val="6"/>
        <w:rPr>
          <w:sz w:val="20"/>
        </w:rPr>
      </w:pPr>
    </w:p>
    <w:p w14:paraId="43150089">
      <w:pPr>
        <w:pStyle w:val="6"/>
        <w:spacing w:before="4"/>
        <w:rPr>
          <w:sz w:val="29"/>
        </w:rPr>
      </w:pPr>
    </w:p>
    <w:p w14:paraId="679344FF">
      <w:pPr>
        <w:pStyle w:val="3"/>
        <w:numPr>
          <w:ilvl w:val="1"/>
          <w:numId w:val="8"/>
        </w:numPr>
        <w:tabs>
          <w:tab w:val="left" w:pos="909"/>
        </w:tabs>
        <w:spacing w:before="67" w:after="0" w:line="240" w:lineRule="auto"/>
        <w:ind w:left="909" w:right="0" w:hanging="672"/>
        <w:jc w:val="left"/>
      </w:pPr>
      <w:bookmarkStart w:id="39" w:name="_bookmark20"/>
      <w:bookmarkEnd w:id="39"/>
      <w:bookmarkStart w:id="40" w:name="理论基础"/>
      <w:bookmarkEnd w:id="40"/>
      <w:r>
        <w:rPr>
          <w:spacing w:val="-6"/>
        </w:rPr>
        <w:t>理论基础</w:t>
      </w:r>
    </w:p>
    <w:p w14:paraId="31DCCF81">
      <w:pPr>
        <w:pStyle w:val="6"/>
        <w:spacing w:before="9"/>
        <w:rPr>
          <w:sz w:val="40"/>
        </w:rPr>
      </w:pPr>
    </w:p>
    <w:p w14:paraId="7C38F371">
      <w:pPr>
        <w:pStyle w:val="4"/>
        <w:numPr>
          <w:ilvl w:val="2"/>
          <w:numId w:val="8"/>
        </w:numPr>
        <w:tabs>
          <w:tab w:val="left" w:pos="1074"/>
        </w:tabs>
        <w:spacing w:before="0" w:after="0" w:line="240" w:lineRule="auto"/>
        <w:ind w:left="1074" w:right="0" w:hanging="837"/>
        <w:jc w:val="left"/>
      </w:pPr>
      <w:bookmarkStart w:id="41" w:name="_bookmark21"/>
      <w:bookmarkEnd w:id="41"/>
      <w:bookmarkStart w:id="42" w:name="神经网络"/>
      <w:bookmarkEnd w:id="42"/>
      <w:r>
        <w:rPr>
          <w:spacing w:val="-6"/>
        </w:rPr>
        <w:t>神经网络</w:t>
      </w:r>
    </w:p>
    <w:p w14:paraId="4247C1D5">
      <w:pPr>
        <w:pStyle w:val="6"/>
        <w:spacing w:before="1"/>
        <w:rPr>
          <w:sz w:val="29"/>
        </w:rPr>
      </w:pPr>
    </w:p>
    <w:p w14:paraId="25176A28">
      <w:pPr>
        <w:pStyle w:val="6"/>
        <w:spacing w:line="336" w:lineRule="auto"/>
        <w:ind w:left="237" w:right="669" w:firstLine="480"/>
      </w:pPr>
      <w:r>
        <w:t>人工神经元与多层感知机：神经网络最基本的计算单元是人工神经元，它可以在结构上模拟生物的神经元，接受多个输入信号，经加权求和后再由非线性激活函数处理产生输出，将这些神经元逐层排列就构成了多层感知机。多层感知机是一种多层前馈网络，由多层神经网络构成，每层网络将输出传递给下一层网络，神经元间的权值连接仅出现在相邻层之间，不出现在其他位置。网络权重则通过反向传播和梯度下降进行优化。</w:t>
      </w:r>
    </w:p>
    <w:p w14:paraId="1671496A">
      <w:pPr>
        <w:pStyle w:val="6"/>
        <w:spacing w:before="1"/>
        <w:rPr>
          <w:sz w:val="10"/>
        </w:rPr>
      </w:pPr>
      <w:r>
        <w:drawing>
          <wp:anchor distT="0" distB="0" distL="0" distR="0" simplePos="0" relativeHeight="251713536" behindDoc="1" locked="0" layoutInCell="1" allowOverlap="1">
            <wp:simplePos x="0" y="0"/>
            <wp:positionH relativeFrom="page">
              <wp:posOffset>1304925</wp:posOffset>
            </wp:positionH>
            <wp:positionV relativeFrom="paragraph">
              <wp:posOffset>97155</wp:posOffset>
            </wp:positionV>
            <wp:extent cx="4531995" cy="2178050"/>
            <wp:effectExtent l="0" t="0" r="0" b="0"/>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1" cstate="print"/>
                    <a:stretch>
                      <a:fillRect/>
                    </a:stretch>
                  </pic:blipFill>
                  <pic:spPr>
                    <a:xfrm>
                      <a:off x="0" y="0"/>
                      <a:ext cx="4532185" cy="2177986"/>
                    </a:xfrm>
                    <a:prstGeom prst="rect">
                      <a:avLst/>
                    </a:prstGeom>
                  </pic:spPr>
                </pic:pic>
              </a:graphicData>
            </a:graphic>
          </wp:anchor>
        </w:drawing>
      </w:r>
    </w:p>
    <w:p w14:paraId="323604D3">
      <w:pPr>
        <w:pStyle w:val="6"/>
        <w:spacing w:before="9"/>
        <w:rPr>
          <w:sz w:val="19"/>
        </w:rPr>
      </w:pPr>
    </w:p>
    <w:p w14:paraId="3AFA8EE2">
      <w:pPr>
        <w:spacing w:before="0"/>
        <w:ind w:left="2946" w:right="0" w:firstLine="0"/>
        <w:jc w:val="left"/>
        <w:rPr>
          <w:sz w:val="21"/>
        </w:rPr>
      </w:pPr>
      <w:r>
        <w:rPr>
          <w:spacing w:val="-27"/>
          <w:sz w:val="21"/>
        </w:rPr>
        <w:t xml:space="preserve">图 </w:t>
      </w:r>
      <w:r>
        <w:rPr>
          <w:rFonts w:ascii="Times New Roman" w:eastAsia="Times New Roman"/>
          <w:spacing w:val="-2"/>
          <w:sz w:val="21"/>
        </w:rPr>
        <w:t>3.2</w:t>
      </w:r>
      <w:r>
        <w:rPr>
          <w:rFonts w:ascii="Times New Roman" w:eastAsia="Times New Roman"/>
          <w:sz w:val="21"/>
        </w:rPr>
        <w:t xml:space="preserve"> </w:t>
      </w:r>
      <w:r>
        <w:rPr>
          <w:spacing w:val="-3"/>
          <w:sz w:val="21"/>
        </w:rPr>
        <w:t>人工模拟生物神经元原理图</w:t>
      </w:r>
    </w:p>
    <w:p w14:paraId="74BE3E6A">
      <w:pPr>
        <w:pStyle w:val="6"/>
        <w:rPr>
          <w:sz w:val="22"/>
        </w:rPr>
      </w:pPr>
    </w:p>
    <w:p w14:paraId="669CE743">
      <w:pPr>
        <w:pStyle w:val="6"/>
        <w:spacing w:before="5"/>
        <w:rPr>
          <w:sz w:val="18"/>
        </w:rPr>
      </w:pPr>
    </w:p>
    <w:p w14:paraId="31CC56AE">
      <w:pPr>
        <w:pStyle w:val="6"/>
        <w:spacing w:line="336" w:lineRule="auto"/>
        <w:ind w:left="237" w:right="842" w:firstLine="480"/>
      </w:pPr>
      <w:r>
        <w:t>卷积神经网络：</w:t>
      </w:r>
      <w:r>
        <w:rPr>
          <w:rFonts w:ascii="Times New Roman" w:eastAsia="Times New Roman"/>
        </w:rPr>
        <w:t>CNN</w:t>
      </w:r>
      <w:r>
        <w:rPr>
          <w:rFonts w:ascii="Times New Roman" w:eastAsia="Times New Roman"/>
          <w:spacing w:val="-15"/>
        </w:rPr>
        <w:t xml:space="preserve"> </w:t>
      </w:r>
      <w:r>
        <w:t>利用卷积核在图像上滑动以提取局部特征，具有权值共享和平移不变性。典型结构包含卷积层、池化层和全连接层。</w:t>
      </w:r>
      <w:r>
        <w:rPr>
          <w:rFonts w:ascii="Times New Roman" w:eastAsia="Times New Roman"/>
        </w:rPr>
        <w:t>ResNet</w:t>
      </w:r>
      <w:r>
        <w:rPr>
          <w:rFonts w:ascii="Times New Roman" w:eastAsia="Times New Roman"/>
          <w:spacing w:val="33"/>
        </w:rPr>
        <w:t xml:space="preserve"> </w:t>
      </w:r>
      <w:r>
        <w:rPr>
          <w:spacing w:val="-2"/>
        </w:rPr>
        <w:t>通过引入残</w:t>
      </w:r>
    </w:p>
    <w:p w14:paraId="2DC2F299">
      <w:pPr>
        <w:spacing w:after="0" w:line="336" w:lineRule="auto"/>
        <w:sectPr>
          <w:headerReference r:id="rId21" w:type="default"/>
          <w:footerReference r:id="rId22" w:type="default"/>
          <w:pgSz w:w="11910" w:h="16840"/>
          <w:pgMar w:top="1120" w:right="1140" w:bottom="740" w:left="1180" w:header="917" w:footer="553" w:gutter="0"/>
          <w:cols w:space="720" w:num="1"/>
        </w:sectPr>
      </w:pPr>
    </w:p>
    <w:p w14:paraId="61B326EF">
      <w:pPr>
        <w:pStyle w:val="6"/>
        <w:spacing w:before="2"/>
        <w:rPr>
          <w:sz w:val="4"/>
        </w:rPr>
      </w:pPr>
    </w:p>
    <w:p w14:paraId="2CEC7359">
      <w:pPr>
        <w:pStyle w:val="6"/>
        <w:spacing w:line="20" w:lineRule="exact"/>
        <w:ind w:left="804"/>
        <w:rPr>
          <w:sz w:val="2"/>
        </w:rPr>
      </w:pPr>
      <w:r>
        <w:rPr>
          <w:sz w:val="2"/>
        </w:rPr>
        <mc:AlternateContent>
          <mc:Choice Requires="wpg">
            <w:drawing>
              <wp:inline distT="0" distB="0" distL="0" distR="0">
                <wp:extent cx="5400040" cy="6350"/>
                <wp:effectExtent l="9525" t="0" r="635" b="3175"/>
                <wp:docPr id="59" name="Group 59"/>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60" name="Graphic 60"/>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59"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B+/gDTAAAAAwEAAA8AAAAAAAAAAQAgAAAAIgAAAGRycy9kb3ducmV2LnhtbFBLAQIU&#10;ABQAAAAIAIdO4kDrp/TZagIAAKsFAAAOAAAAAAAAAAEAIAAAACIBAABkcnMvZTJvRG9jLnhtbFBL&#10;BQYAAAAABgAGAFkBAAD+BQAAAAA=&#10;">
                <o:lock v:ext="edit" aspectratio="f"/>
                <v:shape id="Graphic 60" o:spid="_x0000_s1026" o:spt="100" style="position:absolute;left:0;top:3162;height:1270;width:5400040;" filled="f" stroked="t" coordsize="5400040,1" o:gfxdata="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dXJCrsAAADb&#10;AAAADwAAAAAAAAABACAAAAAiAAAAZHJzL2Rvd25yZXYueG1sUEsBAhQAFAAAAAgAh07iQDMvBZ47&#10;AAAAOQAAABAAAAAAAAAAAQAgAAAACgEAAGRycy9zaGFwZXhtbC54bWxQSwUGAAAAAAYABgBbAQAA&#10;tAM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3969CD93">
      <w:pPr>
        <w:pStyle w:val="6"/>
        <w:rPr>
          <w:sz w:val="20"/>
        </w:rPr>
      </w:pPr>
    </w:p>
    <w:p w14:paraId="304ECFD9">
      <w:pPr>
        <w:pStyle w:val="6"/>
        <w:spacing w:before="228"/>
        <w:ind w:left="804"/>
      </w:pPr>
      <w:r>
        <w:rPr>
          <w:spacing w:val="-4"/>
        </w:rPr>
        <w:t xml:space="preserve">差连接解决了深层网络的退化问题，是 </w:t>
      </w:r>
      <w:r>
        <w:rPr>
          <w:rFonts w:ascii="Times New Roman" w:eastAsia="Times New Roman"/>
        </w:rPr>
        <w:t>CNN</w:t>
      </w:r>
      <w:r>
        <w:rPr>
          <w:rFonts w:ascii="Times New Roman" w:eastAsia="Times New Roman"/>
          <w:spacing w:val="-2"/>
        </w:rPr>
        <w:t xml:space="preserve"> </w:t>
      </w:r>
      <w:r>
        <w:rPr>
          <w:spacing w:val="-2"/>
        </w:rPr>
        <w:t>发展中的重大突破。</w:t>
      </w:r>
    </w:p>
    <w:p w14:paraId="03C12882">
      <w:pPr>
        <w:pStyle w:val="6"/>
        <w:spacing w:before="125" w:line="336" w:lineRule="auto"/>
        <w:ind w:left="804" w:right="102" w:firstLine="480"/>
      </w:pPr>
      <w:r>
        <w:rPr>
          <w:rFonts w:ascii="Times New Roman" w:eastAsia="Times New Roman"/>
        </w:rPr>
        <w:t xml:space="preserve">Transformer </w:t>
      </w:r>
      <w:r>
        <w:t>与自注意力机制：</w:t>
      </w:r>
      <w:r>
        <w:rPr>
          <w:rFonts w:hint="eastAsia" w:ascii="Times New Roman" w:eastAsia="Times New Roman"/>
        </w:rPr>
        <w:t>自注意力机制最初服务于机器翻译等序列建模任务，其独特之处在于建立了输入元素之间的全连接关系，任意两位置的交互可通过可学习的权重直接实现。该机制迁移至图像分类领域后，Vision Transformer将图像切分为若干小块，经线性投影嵌入高维空间，随后输入标准Transformer编码器完成类别预测</w:t>
      </w:r>
      <w:r>
        <w:t>。</w:t>
      </w:r>
    </w:p>
    <w:p w14:paraId="53F4E7BA">
      <w:pPr>
        <w:pStyle w:val="6"/>
        <w:spacing w:before="10"/>
        <w:rPr>
          <w:sz w:val="32"/>
        </w:rPr>
      </w:pPr>
    </w:p>
    <w:p w14:paraId="4B6E52C4">
      <w:pPr>
        <w:pStyle w:val="4"/>
        <w:numPr>
          <w:ilvl w:val="2"/>
          <w:numId w:val="8"/>
        </w:numPr>
        <w:tabs>
          <w:tab w:val="left" w:pos="1640"/>
        </w:tabs>
        <w:spacing w:before="1" w:after="0" w:line="240" w:lineRule="auto"/>
        <w:ind w:left="1640" w:right="0" w:hanging="836"/>
        <w:jc w:val="left"/>
      </w:pPr>
      <w:bookmarkStart w:id="43" w:name="_bookmark22"/>
      <w:bookmarkEnd w:id="43"/>
      <w:bookmarkStart w:id="44" w:name="Swin Transformer的核心机制"/>
      <w:bookmarkEnd w:id="44"/>
      <w:r>
        <w:rPr>
          <w:rFonts w:ascii="Times New Roman" w:eastAsia="Times New Roman"/>
          <w:spacing w:val="-2"/>
        </w:rPr>
        <w:t>Swin</w:t>
      </w:r>
      <w:r>
        <w:rPr>
          <w:rFonts w:ascii="Times New Roman" w:eastAsia="Times New Roman"/>
          <w:spacing w:val="-3"/>
        </w:rPr>
        <w:t xml:space="preserve"> </w:t>
      </w:r>
      <w:r>
        <w:rPr>
          <w:rFonts w:ascii="Times New Roman" w:eastAsia="Times New Roman"/>
          <w:spacing w:val="-2"/>
        </w:rPr>
        <w:t xml:space="preserve">Transformer </w:t>
      </w:r>
      <w:r>
        <w:rPr>
          <w:spacing w:val="-4"/>
        </w:rPr>
        <w:t>的核心机制</w:t>
      </w:r>
    </w:p>
    <w:p w14:paraId="7715945E">
      <w:pPr>
        <w:pStyle w:val="6"/>
        <w:rPr>
          <w:sz w:val="29"/>
        </w:rPr>
      </w:pPr>
    </w:p>
    <w:p w14:paraId="73EA36B8">
      <w:pPr>
        <w:pStyle w:val="6"/>
        <w:spacing w:line="336" w:lineRule="auto"/>
        <w:ind w:left="804" w:right="98" w:firstLine="480"/>
      </w:pPr>
      <w:r>
        <w:t>窗口注意力与移位窗口</w:t>
      </w:r>
      <w:r>
        <w:rPr>
          <w:spacing w:val="-146"/>
        </w:rPr>
        <w:t>：</w:t>
      </w:r>
      <w:r>
        <w:rPr>
          <w:rFonts w:ascii="Times New Roman" w:eastAsia="Times New Roman"/>
        </w:rPr>
        <w:t>Swin</w:t>
      </w:r>
      <w:r>
        <w:rPr>
          <w:rFonts w:ascii="Times New Roman" w:eastAsia="Times New Roman"/>
          <w:spacing w:val="-21"/>
        </w:rPr>
        <w:t xml:space="preserve"> </w:t>
      </w:r>
      <w:r>
        <w:rPr>
          <w:rFonts w:ascii="Times New Roman" w:eastAsia="Times New Roman"/>
          <w:spacing w:val="-9"/>
        </w:rPr>
        <w:t>T</w:t>
      </w:r>
      <w:r>
        <w:rPr>
          <w:rFonts w:ascii="Times New Roman" w:eastAsia="Times New Roman"/>
        </w:rPr>
        <w:t>ransformer</w:t>
      </w:r>
      <w:r>
        <w:rPr>
          <w:rFonts w:ascii="Times New Roman" w:eastAsia="Times New Roman"/>
          <w:spacing w:val="-21"/>
        </w:rPr>
        <w:t xml:space="preserve"> </w:t>
      </w:r>
      <w:r>
        <w:rPr>
          <w:spacing w:val="-10"/>
        </w:rPr>
        <w:t>提出了窗口多头自注意力</w:t>
      </w:r>
      <w:r>
        <w:rPr>
          <w:spacing w:val="-1"/>
        </w:rPr>
        <w:t>（</w:t>
      </w:r>
      <w:r>
        <w:rPr>
          <w:rFonts w:ascii="Times New Roman" w:eastAsia="Times New Roman"/>
          <w:spacing w:val="-14"/>
        </w:rPr>
        <w:t>W</w:t>
      </w:r>
      <w:r>
        <w:rPr>
          <w:rFonts w:ascii="Times New Roman" w:eastAsia="Times New Roman"/>
          <w:spacing w:val="-1"/>
        </w:rPr>
        <w:t>-MS</w:t>
      </w:r>
      <w:r>
        <w:rPr>
          <w:rFonts w:ascii="Times New Roman" w:eastAsia="Times New Roman"/>
        </w:rPr>
        <w:t>A</w:t>
      </w:r>
      <w:r>
        <w:rPr>
          <w:spacing w:val="-131"/>
        </w:rPr>
        <w:t>）</w:t>
      </w:r>
      <w:r>
        <w:t>，即把特征图分割成互不重叠的局部窗口，仅在每个窗口内计算自注意力，使计算</w:t>
      </w:r>
      <w:r>
        <w:rPr>
          <w:spacing w:val="-10"/>
        </w:rPr>
        <w:t xml:space="preserve">复杂度从 </w:t>
      </w:r>
      <w:r>
        <w:rPr>
          <w:rFonts w:ascii="Calibri" w:eastAsia="Calibri"/>
          <w:i/>
          <w:spacing w:val="6"/>
          <w:w w:val="114"/>
        </w:rPr>
        <w:t>O</w:t>
      </w:r>
      <w:r>
        <w:rPr>
          <w:rFonts w:ascii="Calibri" w:eastAsia="Calibri"/>
          <w:w w:val="125"/>
        </w:rPr>
        <w:t>(</w:t>
      </w:r>
      <w:r>
        <w:rPr>
          <w:rFonts w:ascii="Calibri" w:eastAsia="Calibri"/>
          <w:i/>
          <w:w w:val="121"/>
        </w:rPr>
        <w:t>N</w:t>
      </w:r>
      <w:r>
        <w:rPr>
          <w:rFonts w:ascii="Calibri" w:eastAsia="Calibri"/>
          <w:i/>
          <w:spacing w:val="-30"/>
        </w:rPr>
        <w:t xml:space="preserve"> </w:t>
      </w:r>
      <w:r>
        <w:rPr>
          <w:rFonts w:ascii="Calibri" w:eastAsia="Calibri"/>
          <w:spacing w:val="10"/>
          <w:w w:val="103"/>
          <w:vertAlign w:val="superscript"/>
        </w:rPr>
        <w:t>2</w:t>
      </w:r>
      <w:r>
        <w:rPr>
          <w:rFonts w:ascii="Calibri" w:eastAsia="Calibri"/>
          <w:w w:val="125"/>
          <w:vertAlign w:val="baseline"/>
        </w:rPr>
        <w:t>)</w:t>
      </w:r>
      <w:r>
        <w:rPr>
          <w:rFonts w:ascii="Calibri" w:eastAsia="Calibri"/>
          <w:spacing w:val="14"/>
          <w:vertAlign w:val="baseline"/>
        </w:rPr>
        <w:t xml:space="preserve"> </w:t>
      </w:r>
      <w:r>
        <w:rPr>
          <w:spacing w:val="-17"/>
          <w:vertAlign w:val="baseline"/>
        </w:rPr>
        <w:t xml:space="preserve">降至 </w:t>
      </w:r>
      <w:r>
        <w:rPr>
          <w:rFonts w:ascii="Calibri" w:eastAsia="Calibri"/>
          <w:i/>
          <w:spacing w:val="6"/>
          <w:w w:val="114"/>
          <w:vertAlign w:val="baseline"/>
        </w:rPr>
        <w:t>O</w:t>
      </w:r>
      <w:r>
        <w:rPr>
          <w:rFonts w:ascii="Calibri" w:eastAsia="Calibri"/>
          <w:w w:val="125"/>
          <w:vertAlign w:val="baseline"/>
        </w:rPr>
        <w:t>(</w:t>
      </w:r>
      <w:r>
        <w:rPr>
          <w:rFonts w:ascii="Calibri" w:eastAsia="Calibri"/>
          <w:i/>
          <w:w w:val="121"/>
          <w:vertAlign w:val="baseline"/>
        </w:rPr>
        <w:t>N</w:t>
      </w:r>
      <w:r>
        <w:rPr>
          <w:rFonts w:ascii="Calibri" w:eastAsia="Calibri"/>
          <w:i/>
          <w:spacing w:val="-30"/>
          <w:vertAlign w:val="baseline"/>
        </w:rPr>
        <w:t xml:space="preserve"> </w:t>
      </w:r>
      <w:r>
        <w:rPr>
          <w:rFonts w:ascii="Calibri" w:eastAsia="Calibri"/>
          <w:w w:val="125"/>
          <w:vertAlign w:val="baseline"/>
        </w:rPr>
        <w:t>)</w:t>
      </w:r>
      <w:r>
        <w:rPr>
          <w:vertAlign w:val="baseline"/>
        </w:rPr>
        <w:t>。为解决窗口之间没有信息沟通的问题，又设计了移</w:t>
      </w:r>
      <w:r>
        <w:rPr>
          <w:spacing w:val="-1"/>
          <w:vertAlign w:val="baseline"/>
        </w:rPr>
        <w:t>位窗口多头自注意力（</w:t>
      </w:r>
      <w:r>
        <w:rPr>
          <w:rFonts w:ascii="Times New Roman" w:eastAsia="Times New Roman"/>
          <w:vertAlign w:val="baseline"/>
        </w:rPr>
        <w:t>S</w:t>
      </w:r>
      <w:r>
        <w:rPr>
          <w:rFonts w:ascii="Times New Roman" w:eastAsia="Times New Roman"/>
          <w:spacing w:val="-14"/>
          <w:vertAlign w:val="baseline"/>
        </w:rPr>
        <w:t>W</w:t>
      </w:r>
      <w:r>
        <w:rPr>
          <w:rFonts w:ascii="Times New Roman" w:eastAsia="Times New Roman"/>
          <w:spacing w:val="-1"/>
          <w:vertAlign w:val="baseline"/>
        </w:rPr>
        <w:t>-MS</w:t>
      </w:r>
      <w:r>
        <w:rPr>
          <w:rFonts w:ascii="Times New Roman" w:eastAsia="Times New Roman"/>
          <w:vertAlign w:val="baseline"/>
        </w:rPr>
        <w:t>A</w:t>
      </w:r>
      <w:r>
        <w:rPr>
          <w:spacing w:val="-120"/>
          <w:vertAlign w:val="baseline"/>
        </w:rPr>
        <w:t>）</w:t>
      </w:r>
      <w:r>
        <w:rPr>
          <w:spacing w:val="-2"/>
          <w:vertAlign w:val="baseline"/>
        </w:rPr>
        <w:t>，将窗口整体偏移一定距离，让相邻窗口边界处的像素得以相互通信，从而获得全局感受野，并且不会额外增加计算开销。</w:t>
      </w:r>
    </w:p>
    <w:p w14:paraId="2DDE696E">
      <w:pPr>
        <w:pStyle w:val="6"/>
        <w:spacing w:before="8" w:line="336" w:lineRule="auto"/>
        <w:ind w:left="804" w:right="275" w:firstLine="480"/>
        <w:jc w:val="both"/>
      </w:pPr>
      <w:r>
        <w:rPr>
          <w:spacing w:val="-6"/>
        </w:rPr>
        <w:t xml:space="preserve">层级化特征金字塔：下采样通过 </w:t>
      </w:r>
      <w:r>
        <w:rPr>
          <w:rFonts w:ascii="Times New Roman" w:hAnsi="Times New Roman" w:eastAsia="Times New Roman"/>
          <w:spacing w:val="-4"/>
        </w:rPr>
        <w:t>Patch</w:t>
      </w:r>
      <w:r>
        <w:rPr>
          <w:rFonts w:ascii="Times New Roman" w:hAnsi="Times New Roman" w:eastAsia="Times New Roman"/>
          <w:spacing w:val="-11"/>
        </w:rPr>
        <w:t xml:space="preserve"> </w:t>
      </w:r>
      <w:r>
        <w:rPr>
          <w:rFonts w:ascii="Times New Roman" w:hAnsi="Times New Roman" w:eastAsia="Times New Roman"/>
          <w:spacing w:val="-4"/>
        </w:rPr>
        <w:t>Merging</w:t>
      </w:r>
      <w:r>
        <w:rPr>
          <w:rFonts w:ascii="Times New Roman" w:hAnsi="Times New Roman" w:eastAsia="Times New Roman"/>
          <w:spacing w:val="-7"/>
        </w:rPr>
        <w:t xml:space="preserve"> </w:t>
      </w:r>
      <w:r>
        <w:rPr>
          <w:spacing w:val="-6"/>
        </w:rPr>
        <w:t xml:space="preserve">层实现，它先拼接相邻的 </w:t>
      </w:r>
      <w:r>
        <w:rPr>
          <w:rFonts w:ascii="Calibri" w:hAnsi="Calibri" w:eastAsia="Calibri"/>
          <w:spacing w:val="-4"/>
        </w:rPr>
        <w:t>2</w:t>
      </w:r>
      <w:r>
        <w:rPr>
          <w:rFonts w:ascii="Calibri" w:hAnsi="Calibri" w:eastAsia="Calibri"/>
          <w:spacing w:val="-4"/>
          <w:w w:val="110"/>
        </w:rPr>
        <w:t xml:space="preserve"> </w:t>
      </w:r>
      <w:r>
        <w:rPr>
          <w:rFonts w:ascii="Cambria" w:hAnsi="Cambria" w:eastAsia="Cambria"/>
          <w:spacing w:val="-4"/>
          <w:w w:val="110"/>
        </w:rPr>
        <w:t xml:space="preserve">× </w:t>
      </w:r>
      <w:r>
        <w:rPr>
          <w:rFonts w:ascii="Calibri" w:hAnsi="Calibri" w:eastAsia="Calibri"/>
          <w:spacing w:val="-4"/>
        </w:rPr>
        <w:t>2</w:t>
      </w:r>
      <w:r>
        <w:rPr>
          <w:spacing w:val="-2"/>
        </w:rPr>
        <w:t xml:space="preserve">小块，再做线性投影，使特征图尺寸减半、通道数翻倍。这一结构实际上类似于 </w:t>
      </w:r>
      <w:r>
        <w:rPr>
          <w:rFonts w:ascii="Times New Roman" w:hAnsi="Times New Roman" w:eastAsia="Times New Roman"/>
        </w:rPr>
        <w:t xml:space="preserve">CNN </w:t>
      </w:r>
      <w:r>
        <w:t>的特征金字塔，能提取多尺度特征，适用于检测和分割等下游任务。</w:t>
      </w:r>
    </w:p>
    <w:p w14:paraId="23671034">
      <w:pPr>
        <w:pStyle w:val="6"/>
        <w:spacing w:before="9"/>
        <w:rPr>
          <w:sz w:val="32"/>
        </w:rPr>
      </w:pPr>
    </w:p>
    <w:p w14:paraId="02A421B6">
      <w:pPr>
        <w:pStyle w:val="4"/>
        <w:numPr>
          <w:ilvl w:val="2"/>
          <w:numId w:val="8"/>
        </w:numPr>
        <w:tabs>
          <w:tab w:val="left" w:pos="1641"/>
        </w:tabs>
        <w:spacing w:before="0" w:after="0" w:line="240" w:lineRule="auto"/>
        <w:ind w:left="1641" w:right="0" w:hanging="837"/>
        <w:jc w:val="left"/>
      </w:pPr>
      <w:bookmarkStart w:id="45" w:name="滤波算法与注意力机制的联系"/>
      <w:bookmarkEnd w:id="45"/>
      <w:bookmarkStart w:id="46" w:name="_bookmark23"/>
      <w:bookmarkEnd w:id="46"/>
      <w:r>
        <w:rPr>
          <w:spacing w:val="-5"/>
        </w:rPr>
        <w:t>滤波算法与注意力机制的联系</w:t>
      </w:r>
    </w:p>
    <w:p w14:paraId="1E25179B">
      <w:pPr>
        <w:pStyle w:val="6"/>
        <w:spacing w:before="1"/>
        <w:rPr>
          <w:sz w:val="29"/>
        </w:rPr>
      </w:pPr>
    </w:p>
    <w:p w14:paraId="47B835A5">
      <w:pPr>
        <w:pStyle w:val="6"/>
        <w:spacing w:line="336" w:lineRule="auto"/>
        <w:ind w:left="804" w:right="275" w:firstLine="480"/>
        <w:jc w:val="both"/>
      </w:pPr>
      <w:r>
        <w:rPr>
          <w:spacing w:val="-6"/>
        </w:rPr>
        <w:t>在图像处理中，滤波通常指用滑动窗口对像素进行加权平均，如高斯滤波、中</w:t>
      </w:r>
      <w:r>
        <w:rPr>
          <w:spacing w:val="-2"/>
        </w:rPr>
        <w:t>值滤波。</w:t>
      </w:r>
      <w:r>
        <w:rPr>
          <w:rFonts w:ascii="Times New Roman" w:eastAsia="Times New Roman"/>
          <w:spacing w:val="-2"/>
        </w:rPr>
        <w:t xml:space="preserve">Swin Transformer </w:t>
      </w:r>
      <w:r>
        <w:rPr>
          <w:spacing w:val="-2"/>
        </w:rPr>
        <w:t>的窗口自注意力也可以被视为一种自适应、非线性的滤</w:t>
      </w:r>
      <w:r>
        <w:rPr>
          <w:spacing w:val="-4"/>
        </w:rPr>
        <w:t>波操作，每个窗口内的像素根据内容计算出权重，再对值进行加权求和，从而增强</w:t>
      </w:r>
      <w:r>
        <w:rPr>
          <w:spacing w:val="-2"/>
        </w:rPr>
        <w:t>特征。与固定权重的线性滤波不同，注意力滤波能够动态调整权值，可以更灵活的捕获局部模式。</w:t>
      </w:r>
    </w:p>
    <w:p w14:paraId="03743A76">
      <w:pPr>
        <w:pStyle w:val="6"/>
        <w:spacing w:before="12"/>
        <w:rPr>
          <w:sz w:val="32"/>
        </w:rPr>
      </w:pPr>
    </w:p>
    <w:p w14:paraId="4DBAF0D5">
      <w:pPr>
        <w:pStyle w:val="4"/>
        <w:numPr>
          <w:ilvl w:val="2"/>
          <w:numId w:val="8"/>
        </w:numPr>
        <w:tabs>
          <w:tab w:val="left" w:pos="1641"/>
        </w:tabs>
        <w:spacing w:before="0" w:after="0" w:line="240" w:lineRule="auto"/>
        <w:ind w:left="1641" w:right="0" w:hanging="837"/>
        <w:jc w:val="left"/>
      </w:pPr>
      <w:bookmarkStart w:id="47" w:name="_bookmark24"/>
      <w:bookmarkEnd w:id="47"/>
      <w:bookmarkStart w:id="48" w:name="优化模型"/>
      <w:bookmarkEnd w:id="48"/>
      <w:r>
        <w:rPr>
          <w:spacing w:val="-6"/>
        </w:rPr>
        <w:t>优化模型</w:t>
      </w:r>
    </w:p>
    <w:p w14:paraId="76CC3228">
      <w:pPr>
        <w:pStyle w:val="6"/>
        <w:rPr>
          <w:sz w:val="29"/>
        </w:rPr>
      </w:pPr>
    </w:p>
    <w:p w14:paraId="31A4A3C0">
      <w:pPr>
        <w:pStyle w:val="6"/>
        <w:spacing w:before="1" w:line="336" w:lineRule="auto"/>
        <w:ind w:left="804" w:right="275" w:firstLine="480"/>
      </w:pPr>
      <w:r>
        <w:rPr>
          <w:spacing w:val="-2"/>
        </w:rPr>
        <w:t>梯度下降与反向传播：神经网络通过计算损失函数对参数的梯度，再进行反向传播，利用梯度下降</w:t>
      </w:r>
      <w:r>
        <w:rPr>
          <w:rFonts w:ascii="Times New Roman" w:eastAsia="Times New Roman"/>
          <w:spacing w:val="-2"/>
        </w:rPr>
        <w:t>-</w:t>
      </w:r>
      <w:r>
        <w:rPr>
          <w:spacing w:val="-2"/>
        </w:rPr>
        <w:t>反向传播法更新参数。标准梯度下降公式为：</w:t>
      </w:r>
    </w:p>
    <w:p w14:paraId="29879542">
      <w:pPr>
        <w:pStyle w:val="6"/>
        <w:spacing w:before="2"/>
        <w:rPr>
          <w:sz w:val="22"/>
        </w:rPr>
      </w:pPr>
    </w:p>
    <w:p w14:paraId="03BA3982">
      <w:pPr>
        <w:tabs>
          <w:tab w:val="left" w:pos="8848"/>
        </w:tabs>
        <w:spacing w:before="0"/>
        <w:ind w:left="4168" w:right="0" w:firstLine="0"/>
        <w:jc w:val="left"/>
        <w:rPr>
          <w:rFonts w:ascii="Times New Roman" w:hAnsi="Times New Roman"/>
          <w:sz w:val="24"/>
        </w:rPr>
      </w:pPr>
      <w:r>
        <w:rPr>
          <w:rFonts w:ascii="Calibri" w:hAnsi="Calibri"/>
          <w:i/>
          <w:w w:val="110"/>
          <w:sz w:val="24"/>
        </w:rPr>
        <w:t>θ</w:t>
      </w:r>
      <w:r>
        <w:rPr>
          <w:rFonts w:ascii="Calibri" w:hAnsi="Calibri"/>
          <w:i/>
          <w:spacing w:val="7"/>
          <w:w w:val="110"/>
          <w:sz w:val="24"/>
        </w:rPr>
        <w:t xml:space="preserve"> </w:t>
      </w:r>
      <w:r>
        <w:rPr>
          <w:rFonts w:ascii="Cambria" w:hAnsi="Cambria"/>
          <w:w w:val="110"/>
          <w:sz w:val="24"/>
        </w:rPr>
        <w:t>→</w:t>
      </w:r>
      <w:r>
        <w:rPr>
          <w:rFonts w:ascii="Cambria" w:hAnsi="Cambria"/>
          <w:spacing w:val="3"/>
          <w:w w:val="110"/>
          <w:sz w:val="24"/>
        </w:rPr>
        <w:t xml:space="preserve"> </w:t>
      </w:r>
      <w:r>
        <w:rPr>
          <w:rFonts w:ascii="Calibri" w:hAnsi="Calibri"/>
          <w:i/>
          <w:w w:val="110"/>
          <w:sz w:val="24"/>
        </w:rPr>
        <w:t>θ</w:t>
      </w:r>
      <w:r>
        <w:rPr>
          <w:rFonts w:ascii="Calibri" w:hAnsi="Calibri"/>
          <w:i/>
          <w:spacing w:val="-5"/>
          <w:w w:val="110"/>
          <w:sz w:val="24"/>
        </w:rPr>
        <w:t xml:space="preserve"> </w:t>
      </w:r>
      <w:r>
        <w:rPr>
          <w:rFonts w:ascii="Cambria" w:hAnsi="Cambria"/>
          <w:w w:val="110"/>
          <w:sz w:val="24"/>
        </w:rPr>
        <w:t>−</w:t>
      </w:r>
      <w:r>
        <w:rPr>
          <w:rFonts w:ascii="Cambria" w:hAnsi="Cambria"/>
          <w:spacing w:val="-10"/>
          <w:w w:val="110"/>
          <w:sz w:val="24"/>
        </w:rPr>
        <w:t xml:space="preserve"> </w:t>
      </w:r>
      <w:r>
        <w:rPr>
          <w:rFonts w:ascii="Calibri" w:hAnsi="Calibri"/>
          <w:i/>
          <w:spacing w:val="-2"/>
          <w:w w:val="110"/>
          <w:sz w:val="24"/>
        </w:rPr>
        <w:t>η</w:t>
      </w:r>
      <w:r>
        <w:rPr>
          <w:rFonts w:ascii="Cambria" w:hAnsi="Cambria"/>
          <w:spacing w:val="-2"/>
          <w:w w:val="110"/>
          <w:sz w:val="24"/>
        </w:rPr>
        <w:t>∇</w:t>
      </w:r>
      <w:r>
        <w:rPr>
          <w:rFonts w:ascii="Calibri" w:hAnsi="Calibri"/>
          <w:i/>
          <w:spacing w:val="-2"/>
          <w:w w:val="110"/>
          <w:sz w:val="24"/>
          <w:vertAlign w:val="subscript"/>
        </w:rPr>
        <w:t>θ</w:t>
      </w:r>
      <w:r>
        <w:rPr>
          <w:rFonts w:ascii="Calibri" w:hAnsi="Calibri"/>
          <w:i/>
          <w:spacing w:val="-2"/>
          <w:w w:val="110"/>
          <w:sz w:val="24"/>
          <w:vertAlign w:val="baseline"/>
        </w:rPr>
        <w:t>L</w:t>
      </w:r>
      <w:r>
        <w:rPr>
          <w:rFonts w:ascii="Calibri" w:hAnsi="Calibri"/>
          <w:spacing w:val="-2"/>
          <w:w w:val="110"/>
          <w:sz w:val="24"/>
          <w:vertAlign w:val="baseline"/>
        </w:rPr>
        <w:t>(</w:t>
      </w:r>
      <w:r>
        <w:rPr>
          <w:rFonts w:ascii="Calibri" w:hAnsi="Calibri"/>
          <w:i/>
          <w:spacing w:val="-2"/>
          <w:w w:val="110"/>
          <w:sz w:val="24"/>
          <w:vertAlign w:val="baseline"/>
        </w:rPr>
        <w:t>θ</w:t>
      </w:r>
      <w:r>
        <w:rPr>
          <w:rFonts w:ascii="Calibri" w:hAnsi="Calibri"/>
          <w:spacing w:val="-2"/>
          <w:w w:val="110"/>
          <w:sz w:val="24"/>
          <w:vertAlign w:val="baseline"/>
        </w:rPr>
        <w:t>)</w:t>
      </w:r>
      <w:r>
        <w:rPr>
          <w:rFonts w:ascii="Calibri" w:hAnsi="Calibri"/>
          <w:sz w:val="24"/>
          <w:vertAlign w:val="baseline"/>
        </w:rPr>
        <w:tab/>
      </w:r>
      <w:r>
        <w:rPr>
          <w:rFonts w:ascii="Times New Roman" w:hAnsi="Times New Roman"/>
          <w:spacing w:val="-2"/>
          <w:w w:val="110"/>
          <w:sz w:val="24"/>
          <w:vertAlign w:val="baseline"/>
        </w:rPr>
        <w:t>(3.1)</w:t>
      </w:r>
    </w:p>
    <w:p w14:paraId="683E7D24">
      <w:pPr>
        <w:pStyle w:val="6"/>
        <w:spacing w:before="6"/>
        <w:rPr>
          <w:rFonts w:ascii="Times New Roman"/>
          <w:sz w:val="34"/>
        </w:rPr>
      </w:pPr>
    </w:p>
    <w:p w14:paraId="7BE492B1">
      <w:pPr>
        <w:pStyle w:val="6"/>
        <w:ind w:left="804"/>
      </w:pPr>
      <w:r>
        <w:rPr>
          <w:spacing w:val="-20"/>
        </w:rPr>
        <w:t xml:space="preserve">其中 </w:t>
      </w:r>
      <w:r>
        <w:rPr>
          <w:rFonts w:ascii="Calibri" w:hAnsi="Calibri" w:eastAsia="Calibri"/>
          <w:i/>
        </w:rPr>
        <w:t>η</w:t>
      </w:r>
      <w:r>
        <w:rPr>
          <w:rFonts w:ascii="Calibri" w:hAnsi="Calibri" w:eastAsia="Calibri"/>
          <w:i/>
          <w:spacing w:val="2"/>
        </w:rPr>
        <w:t xml:space="preserve"> </w:t>
      </w:r>
      <w:r>
        <w:rPr>
          <w:spacing w:val="-2"/>
        </w:rPr>
        <w:t>为学习率。</w:t>
      </w:r>
    </w:p>
    <w:p w14:paraId="2E07A2D0">
      <w:pPr>
        <w:pStyle w:val="6"/>
        <w:spacing w:before="113"/>
        <w:ind w:left="1284"/>
      </w:pPr>
      <w:r>
        <w:rPr>
          <w:rFonts w:ascii="Times New Roman" w:eastAsia="Times New Roman"/>
        </w:rPr>
        <w:t>AdamW</w:t>
      </w:r>
      <w:r>
        <w:rPr>
          <w:rFonts w:ascii="Times New Roman" w:eastAsia="Times New Roman"/>
          <w:spacing w:val="-14"/>
        </w:rPr>
        <w:t xml:space="preserve"> </w:t>
      </w:r>
      <w:r>
        <w:t>优化器：</w:t>
      </w:r>
      <w:r>
        <w:rPr>
          <w:rFonts w:ascii="Times New Roman" w:eastAsia="Times New Roman"/>
        </w:rPr>
        <w:t>Adam</w:t>
      </w:r>
      <w:r>
        <w:rPr>
          <w:rFonts w:ascii="Times New Roman" w:eastAsia="Times New Roman"/>
          <w:spacing w:val="11"/>
        </w:rPr>
        <w:t xml:space="preserve"> </w:t>
      </w:r>
      <w:r>
        <w:rPr>
          <w:rFonts w:ascii="Times New Roman" w:eastAsia="Times New Roman"/>
          <w:position w:val="14"/>
          <w:sz w:val="12"/>
        </w:rPr>
        <w:t>[</w:t>
      </w:r>
      <w:r>
        <w:fldChar w:fldCharType="begin"/>
      </w:r>
      <w:r>
        <w:instrText xml:space="preserve"> HYPERLINK \l "_bookmark83" </w:instrText>
      </w:r>
      <w:r>
        <w:fldChar w:fldCharType="separate"/>
      </w:r>
      <w:r>
        <w:rPr>
          <w:rFonts w:ascii="Times New Roman" w:eastAsia="Times New Roman"/>
          <w:color w:val="00FF00"/>
          <w:position w:val="14"/>
          <w:sz w:val="12"/>
        </w:rPr>
        <w:t>14</w:t>
      </w:r>
      <w:r>
        <w:rPr>
          <w:rFonts w:ascii="Times New Roman" w:eastAsia="Times New Roman"/>
          <w:color w:val="00FF00"/>
          <w:position w:val="14"/>
          <w:sz w:val="12"/>
        </w:rPr>
        <w:fldChar w:fldCharType="end"/>
      </w:r>
      <w:r>
        <w:rPr>
          <w:rFonts w:ascii="Times New Roman" w:eastAsia="Times New Roman"/>
          <w:spacing w:val="16"/>
          <w:position w:val="14"/>
          <w:sz w:val="12"/>
        </w:rPr>
        <w:t xml:space="preserve">] </w:t>
      </w:r>
      <w:r>
        <w:rPr>
          <w:spacing w:val="-1"/>
        </w:rPr>
        <w:t>结合了动量和自适应学习率的思想，收敛速度较快</w:t>
      </w:r>
    </w:p>
    <w:p w14:paraId="31C4309F">
      <w:pPr>
        <w:spacing w:after="0"/>
        <w:sectPr>
          <w:headerReference r:id="rId23" w:type="default"/>
          <w:footerReference r:id="rId24" w:type="default"/>
          <w:pgSz w:w="11910" w:h="16840"/>
          <w:pgMar w:top="1140" w:right="1140" w:bottom="740" w:left="1180" w:header="910" w:footer="553" w:gutter="0"/>
          <w:cols w:space="720" w:num="1"/>
        </w:sectPr>
      </w:pPr>
    </w:p>
    <w:p w14:paraId="0BBC72A3">
      <w:pPr>
        <w:pStyle w:val="6"/>
        <w:spacing w:before="5"/>
        <w:rPr>
          <w:sz w:val="5"/>
        </w:rPr>
      </w:pPr>
    </w:p>
    <w:p w14:paraId="1209310F">
      <w:pPr>
        <w:pStyle w:val="6"/>
        <w:spacing w:line="20" w:lineRule="exact"/>
        <w:ind w:left="237"/>
        <w:rPr>
          <w:sz w:val="2"/>
        </w:rPr>
      </w:pPr>
      <w:r>
        <w:rPr>
          <w:sz w:val="2"/>
        </w:rPr>
        <mc:AlternateContent>
          <mc:Choice Requires="wpg">
            <w:drawing>
              <wp:inline distT="0" distB="0" distL="0" distR="0">
                <wp:extent cx="5400040" cy="6350"/>
                <wp:effectExtent l="9525" t="0" r="635" b="3175"/>
                <wp:docPr id="63" name="Group 63"/>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64" name="Graphic 64"/>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63"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gfv4A0wAAAAMBAAAPAAAAAAAAAAEAIAAAACIAAABkcnMvZG93bnJldi54bWxQSwECFAAUAAAA&#10;CACHTuJAu4LMQ2UCAACrBQAADgAAAAAAAAABACAAAAAiAQAAZHJzL2Uyb0RvYy54bWxQSwUGAAAA&#10;AAYABgBZAQAA+QUAAAAA&#10;">
                <o:lock v:ext="edit" aspectratio="f"/>
                <v:shape id="Graphic 64" o:spid="_x0000_s1026" o:spt="100" style="position:absolute;left:0;top:3162;height:1270;width:5400040;" filled="f" stroked="t" coordsize="5400040,1" o:gfxdata="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7PCb4A&#10;AADbAAAADwAAAAAAAAABACAAAAAiAAAAZHJzL2Rvd25yZXYueG1sUEsBAhQAFAAAAAgAh07iQDMv&#10;BZ47AAAAOQAAABAAAAAAAAAAAQAgAAAADQEAAGRycy9zaGFwZXhtbC54bWxQSwUGAAAAAAYABgBb&#10;AQAAtwM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077CCC8E">
      <w:pPr>
        <w:pStyle w:val="6"/>
        <w:rPr>
          <w:sz w:val="20"/>
        </w:rPr>
      </w:pPr>
    </w:p>
    <w:p w14:paraId="50CCDD27">
      <w:pPr>
        <w:pStyle w:val="6"/>
        <w:spacing w:before="228" w:line="336" w:lineRule="auto"/>
        <w:ind w:left="237" w:right="668"/>
      </w:pPr>
      <w:r>
        <w:t>并且</w:t>
      </w:r>
      <w:r>
        <w:rPr>
          <w:rFonts w:hint="eastAsia"/>
        </w:rPr>
        <w:t>优化轨迹更为平稳。AdamW的关键改进在于解耦了权重衰减与梯度更新的耦合关系，使L2正则化的实现更为规范。Swin Transformer通常采用AdamW优化器，学习率设为0.001，权重衰减系数取0.05</w:t>
      </w:r>
      <w:r>
        <w:rPr>
          <w:spacing w:val="-2"/>
        </w:rPr>
        <w:t>。</w:t>
      </w:r>
    </w:p>
    <w:p w14:paraId="3FBD77C9">
      <w:pPr>
        <w:pStyle w:val="6"/>
        <w:spacing w:before="5" w:line="333" w:lineRule="auto"/>
        <w:ind w:left="237" w:right="842" w:firstLine="480"/>
        <w:jc w:val="both"/>
      </w:pPr>
      <w:r>
        <w:rPr>
          <w:spacing w:val="-2"/>
        </w:rPr>
        <w:t>余弦退火学习率调度：</w:t>
      </w:r>
      <w:r>
        <w:rPr>
          <w:rFonts w:hint="eastAsia"/>
          <w:spacing w:val="-2"/>
        </w:rPr>
        <w:t>预热阶段后，学习率沿余弦曲线从初始值平滑下降至接近零，必要时可引入周期重启以跳出局部最优。该策略兼顾训练前期的快速收敛与后期的精细调优，其数学形式为</w:t>
      </w:r>
      <w:r>
        <w:t>：</w:t>
      </w:r>
    </w:p>
    <w:p w14:paraId="304E4D93">
      <w:pPr>
        <w:spacing w:after="0" w:line="333" w:lineRule="auto"/>
        <w:jc w:val="both"/>
        <w:sectPr>
          <w:headerReference r:id="rId25" w:type="default"/>
          <w:footerReference r:id="rId26" w:type="default"/>
          <w:pgSz w:w="11910" w:h="16840"/>
          <w:pgMar w:top="1120" w:right="1140" w:bottom="740" w:left="1180" w:header="917" w:footer="553" w:gutter="0"/>
          <w:cols w:space="720" w:num="1"/>
        </w:sectPr>
      </w:pPr>
    </w:p>
    <w:p w14:paraId="7F76F80C">
      <w:pPr>
        <w:pStyle w:val="6"/>
        <w:spacing w:before="8"/>
      </w:pPr>
    </w:p>
    <w:p w14:paraId="1CE13ECA">
      <w:pPr>
        <w:spacing w:before="0"/>
        <w:ind w:left="0" w:right="0" w:firstLine="0"/>
        <w:jc w:val="right"/>
        <w:rPr>
          <w:rFonts w:ascii="Times New Roman" w:hAnsi="Times New Roman"/>
          <w:sz w:val="16"/>
        </w:rPr>
      </w:pPr>
      <w:r>
        <w:rPr>
          <w:rFonts w:ascii="Calibri" w:hAnsi="Calibri"/>
          <w:i/>
          <w:w w:val="110"/>
          <w:position w:val="4"/>
          <w:sz w:val="24"/>
        </w:rPr>
        <w:t>η</w:t>
      </w:r>
      <w:r>
        <w:rPr>
          <w:rFonts w:ascii="Calibri" w:hAnsi="Calibri"/>
          <w:i/>
          <w:w w:val="110"/>
          <w:sz w:val="16"/>
        </w:rPr>
        <w:t>t</w:t>
      </w:r>
      <w:r>
        <w:rPr>
          <w:rFonts w:ascii="Calibri" w:hAnsi="Calibri"/>
          <w:i/>
          <w:spacing w:val="31"/>
          <w:w w:val="130"/>
          <w:sz w:val="16"/>
        </w:rPr>
        <w:t xml:space="preserve"> </w:t>
      </w:r>
      <w:r>
        <w:rPr>
          <w:rFonts w:ascii="Calibri" w:hAnsi="Calibri"/>
          <w:w w:val="130"/>
          <w:position w:val="4"/>
          <w:sz w:val="24"/>
        </w:rPr>
        <w:t>=</w:t>
      </w:r>
      <w:r>
        <w:rPr>
          <w:rFonts w:ascii="Calibri" w:hAnsi="Calibri"/>
          <w:spacing w:val="-3"/>
          <w:w w:val="130"/>
          <w:position w:val="4"/>
          <w:sz w:val="24"/>
        </w:rPr>
        <w:t xml:space="preserve"> </w:t>
      </w:r>
      <w:r>
        <w:rPr>
          <w:rFonts w:ascii="Calibri" w:hAnsi="Calibri"/>
          <w:i/>
          <w:spacing w:val="-4"/>
          <w:w w:val="110"/>
          <w:position w:val="4"/>
          <w:sz w:val="24"/>
        </w:rPr>
        <w:t>η</w:t>
      </w:r>
      <w:r>
        <w:rPr>
          <w:rFonts w:ascii="Times New Roman" w:hAnsi="Times New Roman"/>
          <w:spacing w:val="-4"/>
          <w:w w:val="110"/>
          <w:sz w:val="16"/>
        </w:rPr>
        <w:t>min</w:t>
      </w:r>
    </w:p>
    <w:p w14:paraId="1DE2D6BA">
      <w:pPr>
        <w:tabs>
          <w:tab w:val="left" w:pos="969"/>
          <w:tab w:val="left" w:pos="1583"/>
          <w:tab w:val="left" w:pos="5238"/>
        </w:tabs>
        <w:spacing w:before="8"/>
        <w:ind w:left="23" w:right="0" w:firstLine="0"/>
        <w:jc w:val="left"/>
        <w:rPr>
          <w:rFonts w:ascii="Times New Roman" w:hAnsi="Times New Roman"/>
          <w:sz w:val="24"/>
        </w:rPr>
      </w:pPr>
      <w:r>
        <w:br w:type="column"/>
      </w:r>
      <w:r>
        <w:rPr>
          <w:rFonts w:ascii="Calibri" w:hAnsi="Calibri"/>
          <w:w w:val="130"/>
          <w:sz w:val="24"/>
        </w:rPr>
        <w:t>+</w:t>
      </w:r>
      <w:r>
        <w:rPr>
          <w:rFonts w:ascii="Calibri" w:hAnsi="Calibri"/>
          <w:spacing w:val="13"/>
          <w:w w:val="130"/>
          <w:sz w:val="24"/>
        </w:rPr>
        <w:t xml:space="preserve"> </w:t>
      </w:r>
      <w:r>
        <w:rPr>
          <w:rFonts w:ascii="Calibri" w:hAnsi="Calibri"/>
          <w:w w:val="110"/>
          <w:position w:val="16"/>
          <w:sz w:val="24"/>
          <w:u w:val="single"/>
        </w:rPr>
        <w:t>1</w:t>
      </w:r>
      <w:r>
        <w:rPr>
          <w:rFonts w:ascii="Calibri" w:hAnsi="Calibri"/>
          <w:spacing w:val="-34"/>
          <w:w w:val="110"/>
          <w:position w:val="16"/>
          <w:sz w:val="24"/>
        </w:rPr>
        <w:t xml:space="preserve"> </w:t>
      </w:r>
      <w:r>
        <w:rPr>
          <w:rFonts w:ascii="Calibri" w:hAnsi="Calibri"/>
          <w:spacing w:val="-7"/>
          <w:w w:val="110"/>
          <w:sz w:val="24"/>
        </w:rPr>
        <w:t>(</w:t>
      </w:r>
      <w:r>
        <w:rPr>
          <w:rFonts w:ascii="Calibri" w:hAnsi="Calibri"/>
          <w:i/>
          <w:spacing w:val="-7"/>
          <w:w w:val="110"/>
          <w:sz w:val="24"/>
        </w:rPr>
        <w:t>η</w:t>
      </w:r>
      <w:r>
        <w:rPr>
          <w:rFonts w:ascii="Calibri" w:hAnsi="Calibri"/>
          <w:i/>
          <w:sz w:val="24"/>
        </w:rPr>
        <w:tab/>
      </w:r>
      <w:r>
        <w:rPr>
          <w:rFonts w:ascii="Cambria" w:hAnsi="Cambria"/>
          <w:w w:val="130"/>
          <w:sz w:val="24"/>
        </w:rPr>
        <w:t>−</w:t>
      </w:r>
      <w:r>
        <w:rPr>
          <w:rFonts w:ascii="Cambria" w:hAnsi="Cambria"/>
          <w:spacing w:val="-3"/>
          <w:w w:val="130"/>
          <w:sz w:val="24"/>
        </w:rPr>
        <w:t xml:space="preserve"> </w:t>
      </w:r>
      <w:r>
        <w:rPr>
          <w:rFonts w:ascii="Calibri" w:hAnsi="Calibri"/>
          <w:i/>
          <w:spacing w:val="-10"/>
          <w:w w:val="110"/>
          <w:sz w:val="24"/>
        </w:rPr>
        <w:t>η</w:t>
      </w:r>
      <w:r>
        <w:rPr>
          <w:rFonts w:ascii="Calibri" w:hAnsi="Calibri"/>
          <w:i/>
          <w:sz w:val="24"/>
        </w:rPr>
        <w:tab/>
      </w:r>
      <w:r>
        <w:rPr>
          <w:rFonts w:ascii="Calibri" w:hAnsi="Calibri"/>
          <w:w w:val="110"/>
          <w:sz w:val="24"/>
        </w:rPr>
        <w:t>)</w:t>
      </w:r>
      <w:r>
        <w:rPr>
          <w:rFonts w:ascii="Calibri" w:hAnsi="Calibri"/>
          <w:spacing w:val="-20"/>
          <w:w w:val="110"/>
          <w:sz w:val="24"/>
        </w:rPr>
        <w:t xml:space="preserve"> </w:t>
      </w:r>
      <w:r>
        <w:rPr>
          <w:rFonts w:ascii="Courier New" w:hAnsi="Courier New"/>
          <w:w w:val="110"/>
          <w:position w:val="34"/>
          <w:sz w:val="24"/>
        </w:rPr>
        <w:t>(</w:t>
      </w:r>
      <w:r>
        <w:rPr>
          <w:rFonts w:ascii="Calibri" w:hAnsi="Calibri"/>
          <w:w w:val="110"/>
          <w:sz w:val="24"/>
        </w:rPr>
        <w:t>1</w:t>
      </w:r>
      <w:r>
        <w:rPr>
          <w:rFonts w:ascii="Calibri" w:hAnsi="Calibri"/>
          <w:spacing w:val="-5"/>
          <w:w w:val="110"/>
          <w:sz w:val="24"/>
        </w:rPr>
        <w:t xml:space="preserve"> </w:t>
      </w:r>
      <w:r>
        <w:rPr>
          <w:rFonts w:ascii="Calibri" w:hAnsi="Calibri"/>
          <w:w w:val="130"/>
          <w:sz w:val="24"/>
        </w:rPr>
        <w:t>+</w:t>
      </w:r>
      <w:r>
        <w:rPr>
          <w:rFonts w:ascii="Calibri" w:hAnsi="Calibri"/>
          <w:spacing w:val="-16"/>
          <w:w w:val="130"/>
          <w:sz w:val="24"/>
        </w:rPr>
        <w:t xml:space="preserve"> </w:t>
      </w:r>
      <w:r>
        <w:rPr>
          <w:rFonts w:ascii="Times New Roman" w:hAnsi="Times New Roman"/>
          <w:w w:val="110"/>
          <w:sz w:val="24"/>
        </w:rPr>
        <w:t>cos</w:t>
      </w:r>
      <w:r>
        <w:rPr>
          <w:rFonts w:ascii="Times New Roman" w:hAnsi="Times New Roman"/>
          <w:spacing w:val="-25"/>
          <w:w w:val="110"/>
          <w:sz w:val="24"/>
        </w:rPr>
        <w:t xml:space="preserve"> </w:t>
      </w:r>
      <w:r>
        <w:rPr>
          <w:rFonts w:ascii="Courier New" w:hAnsi="Courier New"/>
          <w:spacing w:val="23"/>
          <w:w w:val="110"/>
          <w:position w:val="34"/>
          <w:sz w:val="24"/>
        </w:rPr>
        <w:t>(</w:t>
      </w:r>
      <w:r>
        <w:rPr>
          <w:rFonts w:ascii="Times New Roman" w:hAnsi="Times New Roman"/>
          <w:spacing w:val="-31"/>
          <w:w w:val="110"/>
          <w:position w:val="16"/>
          <w:sz w:val="24"/>
          <w:u w:val="single"/>
        </w:rPr>
        <w:t xml:space="preserve"> </w:t>
      </w:r>
      <w:r>
        <w:rPr>
          <w:rFonts w:ascii="Calibri" w:hAnsi="Calibri"/>
          <w:i/>
          <w:w w:val="110"/>
          <w:position w:val="16"/>
          <w:sz w:val="24"/>
          <w:u w:val="single"/>
        </w:rPr>
        <w:t>T</w:t>
      </w:r>
      <w:r>
        <w:rPr>
          <w:rFonts w:ascii="Times New Roman" w:hAnsi="Times New Roman"/>
          <w:w w:val="110"/>
          <w:position w:val="13"/>
          <w:sz w:val="16"/>
          <w:u w:val="single"/>
        </w:rPr>
        <w:t>cur</w:t>
      </w:r>
      <w:r>
        <w:rPr>
          <w:rFonts w:ascii="Times New Roman" w:hAnsi="Times New Roman"/>
          <w:spacing w:val="27"/>
          <w:w w:val="110"/>
          <w:position w:val="13"/>
          <w:sz w:val="16"/>
        </w:rPr>
        <w:t xml:space="preserve"> </w:t>
      </w:r>
      <w:r>
        <w:rPr>
          <w:rFonts w:ascii="Calibri" w:hAnsi="Calibri"/>
          <w:i/>
          <w:spacing w:val="-5"/>
          <w:w w:val="110"/>
          <w:sz w:val="24"/>
        </w:rPr>
        <w:t>π</w:t>
      </w:r>
      <w:r>
        <w:rPr>
          <w:rFonts w:ascii="Courier New" w:hAnsi="Courier New"/>
          <w:spacing w:val="-5"/>
          <w:w w:val="110"/>
          <w:position w:val="34"/>
          <w:sz w:val="24"/>
        </w:rPr>
        <w:t>))</w:t>
      </w:r>
      <w:r>
        <w:rPr>
          <w:rFonts w:ascii="Courier New" w:hAnsi="Courier New"/>
          <w:position w:val="34"/>
          <w:sz w:val="24"/>
        </w:rPr>
        <w:tab/>
      </w:r>
      <w:r>
        <w:rPr>
          <w:rFonts w:ascii="Times New Roman" w:hAnsi="Times New Roman"/>
          <w:spacing w:val="-2"/>
          <w:w w:val="110"/>
          <w:sz w:val="24"/>
        </w:rPr>
        <w:t>(3.2)</w:t>
      </w:r>
    </w:p>
    <w:p w14:paraId="14D99391">
      <w:pPr>
        <w:spacing w:after="0"/>
        <w:jc w:val="left"/>
        <w:rPr>
          <w:rFonts w:ascii="Times New Roman" w:hAnsi="Times New Roman"/>
          <w:sz w:val="24"/>
        </w:rPr>
        <w:sectPr>
          <w:type w:val="continuous"/>
          <w:pgSz w:w="11910" w:h="16840"/>
          <w:pgMar w:top="1600" w:right="1140" w:bottom="280" w:left="1180" w:header="917" w:footer="553" w:gutter="0"/>
          <w:cols w:equalWidth="0" w:num="2">
            <w:col w:w="3003" w:space="40"/>
            <w:col w:w="6547"/>
          </w:cols>
        </w:sectPr>
      </w:pPr>
    </w:p>
    <w:p w14:paraId="16E5CCE5">
      <w:pPr>
        <w:pStyle w:val="6"/>
        <w:rPr>
          <w:rFonts w:ascii="Times New Roman"/>
          <w:sz w:val="20"/>
        </w:rPr>
      </w:pPr>
    </w:p>
    <w:p w14:paraId="3ABCE9D4">
      <w:pPr>
        <w:pStyle w:val="6"/>
        <w:spacing w:before="185" w:line="336" w:lineRule="auto"/>
        <w:ind w:left="237" w:right="842" w:firstLine="480"/>
        <w:jc w:val="both"/>
      </w:pPr>
      <w:r>
        <mc:AlternateContent>
          <mc:Choice Requires="wps">
            <w:drawing>
              <wp:anchor distT="0" distB="0" distL="0" distR="0" simplePos="0" relativeHeight="251682816" behindDoc="1" locked="0" layoutInCell="1" allowOverlap="1">
                <wp:simplePos x="0" y="0"/>
                <wp:positionH relativeFrom="page">
                  <wp:posOffset>3082290</wp:posOffset>
                </wp:positionH>
                <wp:positionV relativeFrom="paragraph">
                  <wp:posOffset>-262890</wp:posOffset>
                </wp:positionV>
                <wp:extent cx="1676400" cy="217170"/>
                <wp:effectExtent l="0" t="0" r="0" b="0"/>
                <wp:wrapNone/>
                <wp:docPr id="65" name="Textbox 65"/>
                <wp:cNvGraphicFramePr/>
                <a:graphic xmlns:a="http://schemas.openxmlformats.org/drawingml/2006/main">
                  <a:graphicData uri="http://schemas.microsoft.com/office/word/2010/wordprocessingShape">
                    <wps:wsp>
                      <wps:cNvSpPr txBox="1"/>
                      <wps:spPr>
                        <a:xfrm>
                          <a:off x="0" y="0"/>
                          <a:ext cx="1676400" cy="217170"/>
                        </a:xfrm>
                        <a:prstGeom prst="rect">
                          <a:avLst/>
                        </a:prstGeom>
                      </wps:spPr>
                      <wps:txbx>
                        <w:txbxContent>
                          <w:p w14:paraId="52D6B223">
                            <w:pPr>
                              <w:tabs>
                                <w:tab w:val="left" w:pos="693"/>
                                <w:tab w:val="left" w:pos="2227"/>
                              </w:tabs>
                              <w:spacing w:before="30" w:line="148" w:lineRule="auto"/>
                              <w:ind w:left="0" w:right="0" w:firstLine="0"/>
                              <w:jc w:val="left"/>
                              <w:rPr>
                                <w:rFonts w:ascii="Times New Roman"/>
                                <w:sz w:val="16"/>
                              </w:rPr>
                            </w:pPr>
                            <w:r>
                              <w:rPr>
                                <w:rFonts w:ascii="Times New Roman"/>
                                <w:spacing w:val="-5"/>
                                <w:sz w:val="16"/>
                              </w:rPr>
                              <w:t>max</w:t>
                            </w:r>
                            <w:r>
                              <w:rPr>
                                <w:rFonts w:ascii="Times New Roman"/>
                                <w:sz w:val="16"/>
                              </w:rPr>
                              <w:tab/>
                            </w:r>
                            <w:r>
                              <w:rPr>
                                <w:rFonts w:ascii="Times New Roman"/>
                                <w:spacing w:val="-5"/>
                                <w:sz w:val="16"/>
                              </w:rPr>
                              <w:t>min</w:t>
                            </w:r>
                            <w:r>
                              <w:rPr>
                                <w:rFonts w:ascii="Times New Roman"/>
                                <w:sz w:val="16"/>
                              </w:rPr>
                              <w:tab/>
                            </w:r>
                            <w:r>
                              <w:rPr>
                                <w:rFonts w:ascii="Calibri"/>
                                <w:i/>
                                <w:spacing w:val="-4"/>
                                <w:position w:val="-12"/>
                                <w:sz w:val="24"/>
                              </w:rPr>
                              <w:t>T</w:t>
                            </w:r>
                            <w:r>
                              <w:rPr>
                                <w:rFonts w:ascii="Times New Roman"/>
                                <w:spacing w:val="-4"/>
                                <w:position w:val="-15"/>
                                <w:sz w:val="16"/>
                              </w:rPr>
                              <w:t>max</w:t>
                            </w:r>
                          </w:p>
                        </w:txbxContent>
                      </wps:txbx>
                      <wps:bodyPr wrap="square" lIns="0" tIns="0" rIns="0" bIns="0" rtlCol="0">
                        <a:noAutofit/>
                      </wps:bodyPr>
                    </wps:wsp>
                  </a:graphicData>
                </a:graphic>
              </wp:anchor>
            </w:drawing>
          </mc:Choice>
          <mc:Fallback>
            <w:pict>
              <v:shape id="Textbox 65" o:spid="_x0000_s1026" o:spt="202" type="#_x0000_t202" style="position:absolute;left:0pt;margin-left:242.7pt;margin-top:-20.7pt;height:17.1pt;width:132pt;mso-position-horizontal-relative:page;z-index:-251633664;mso-width-relative:page;mso-height-relative:page;" filled="f" stroked="f" coordsize="21600,21600" o:gfxdata="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u4YCjZAAAACgEAAA8AAAAAAAAAAQAgAAAAIgAAAGRycy9kb3ducmV2LnhtbFBLAQIUABQAAAAI&#10;AIdO4kBoLoELswEAAHYDAAAOAAAAAAAAAAEAIAAAACgBAABkcnMvZTJvRG9jLnhtbFBLBQYAAAAA&#10;BgAGAFkBAABNBQAAAAA=&#10;">
                <v:fill on="f" focussize="0,0"/>
                <v:stroke on="f"/>
                <v:imagedata o:title=""/>
                <o:lock v:ext="edit" aspectratio="f"/>
                <v:textbox inset="0mm,0mm,0mm,0mm">
                  <w:txbxContent>
                    <w:p w14:paraId="52D6B223">
                      <w:pPr>
                        <w:tabs>
                          <w:tab w:val="left" w:pos="693"/>
                          <w:tab w:val="left" w:pos="2227"/>
                        </w:tabs>
                        <w:spacing w:before="30" w:line="148" w:lineRule="auto"/>
                        <w:ind w:left="0" w:right="0" w:firstLine="0"/>
                        <w:jc w:val="left"/>
                        <w:rPr>
                          <w:rFonts w:ascii="Times New Roman"/>
                          <w:sz w:val="16"/>
                        </w:rPr>
                      </w:pPr>
                      <w:r>
                        <w:rPr>
                          <w:rFonts w:ascii="Times New Roman"/>
                          <w:spacing w:val="-5"/>
                          <w:sz w:val="16"/>
                        </w:rPr>
                        <w:t>max</w:t>
                      </w:r>
                      <w:r>
                        <w:rPr>
                          <w:rFonts w:ascii="Times New Roman"/>
                          <w:sz w:val="16"/>
                        </w:rPr>
                        <w:tab/>
                      </w:r>
                      <w:r>
                        <w:rPr>
                          <w:rFonts w:ascii="Times New Roman"/>
                          <w:spacing w:val="-5"/>
                          <w:sz w:val="16"/>
                        </w:rPr>
                        <w:t>min</w:t>
                      </w:r>
                      <w:r>
                        <w:rPr>
                          <w:rFonts w:ascii="Times New Roman"/>
                          <w:sz w:val="16"/>
                        </w:rPr>
                        <w:tab/>
                      </w:r>
                      <w:r>
                        <w:rPr>
                          <w:rFonts w:ascii="Calibri"/>
                          <w:i/>
                          <w:spacing w:val="-4"/>
                          <w:position w:val="-12"/>
                          <w:sz w:val="24"/>
                        </w:rPr>
                        <w:t>T</w:t>
                      </w:r>
                      <w:r>
                        <w:rPr>
                          <w:rFonts w:ascii="Times New Roman"/>
                          <w:spacing w:val="-4"/>
                          <w:position w:val="-15"/>
                          <w:sz w:val="16"/>
                        </w:rPr>
                        <w:t>max</w:t>
                      </w:r>
                    </w:p>
                  </w:txbxContent>
                </v:textbox>
              </v:shape>
            </w:pict>
          </mc:Fallback>
        </mc:AlternateContent>
      </w:r>
      <w:r>
        <mc:AlternateContent>
          <mc:Choice Requires="wps">
            <w:drawing>
              <wp:anchor distT="0" distB="0" distL="0" distR="0" simplePos="0" relativeHeight="251682816" behindDoc="1" locked="0" layoutInCell="1" allowOverlap="1">
                <wp:simplePos x="0" y="0"/>
                <wp:positionH relativeFrom="page">
                  <wp:posOffset>2860675</wp:posOffset>
                </wp:positionH>
                <wp:positionV relativeFrom="paragraph">
                  <wp:posOffset>-205740</wp:posOffset>
                </wp:positionV>
                <wp:extent cx="74930" cy="153035"/>
                <wp:effectExtent l="0" t="0" r="0" b="0"/>
                <wp:wrapNone/>
                <wp:docPr id="66" name="Textbox 66"/>
                <wp:cNvGraphicFramePr/>
                <a:graphic xmlns:a="http://schemas.openxmlformats.org/drawingml/2006/main">
                  <a:graphicData uri="http://schemas.microsoft.com/office/word/2010/wordprocessingShape">
                    <wps:wsp>
                      <wps:cNvSpPr txBox="1"/>
                      <wps:spPr>
                        <a:xfrm>
                          <a:off x="0" y="0"/>
                          <a:ext cx="74930" cy="153035"/>
                        </a:xfrm>
                        <a:prstGeom prst="rect">
                          <a:avLst/>
                        </a:prstGeom>
                      </wps:spPr>
                      <wps:txbx>
                        <w:txbxContent>
                          <w:p w14:paraId="1A3DB4EB">
                            <w:pPr>
                              <w:pStyle w:val="6"/>
                              <w:spacing w:line="240" w:lineRule="exact"/>
                              <w:rPr>
                                <w:rFonts w:ascii="Calibri"/>
                              </w:rPr>
                            </w:pPr>
                            <w:r>
                              <w:rPr>
                                <w:rFonts w:ascii="Calibri"/>
                                <w:w w:val="96"/>
                              </w:rPr>
                              <w:t>2</w:t>
                            </w:r>
                          </w:p>
                        </w:txbxContent>
                      </wps:txbx>
                      <wps:bodyPr wrap="square" lIns="0" tIns="0" rIns="0" bIns="0" rtlCol="0">
                        <a:noAutofit/>
                      </wps:bodyPr>
                    </wps:wsp>
                  </a:graphicData>
                </a:graphic>
              </wp:anchor>
            </w:drawing>
          </mc:Choice>
          <mc:Fallback>
            <w:pict>
              <v:shape id="Textbox 66" o:spid="_x0000_s1026" o:spt="202" type="#_x0000_t202" style="position:absolute;left:0pt;margin-left:225.25pt;margin-top:-16.2pt;height:12.05pt;width:5.9pt;mso-position-horizontal-relative:page;z-index:-251633664;mso-width-relative:page;mso-height-relative:page;" filled="f" stroked="f" coordsize="21600,21600" o:gfxdata="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8Y4ILaAAAACgEAAA8AAAAAAAAAAQAgAAAAIgAAAGRycy9kb3ducmV2LnhtbFBLAQIUABQAAAAI&#10;AIdO4kAqQ35qsgEAAHQDAAAOAAAAAAAAAAEAIAAAACkBAABkcnMvZTJvRG9jLnhtbFBLBQYAAAAA&#10;BgAGAFkBAABNBQAAAAA=&#10;">
                <v:fill on="f" focussize="0,0"/>
                <v:stroke on="f"/>
                <v:imagedata o:title=""/>
                <o:lock v:ext="edit" aspectratio="f"/>
                <v:textbox inset="0mm,0mm,0mm,0mm">
                  <w:txbxContent>
                    <w:p w14:paraId="1A3DB4EB">
                      <w:pPr>
                        <w:pStyle w:val="6"/>
                        <w:spacing w:line="240" w:lineRule="exact"/>
                        <w:rPr>
                          <w:rFonts w:ascii="Calibri"/>
                        </w:rPr>
                      </w:pPr>
                      <w:r>
                        <w:rPr>
                          <w:rFonts w:ascii="Calibri"/>
                          <w:w w:val="96"/>
                        </w:rPr>
                        <w:t>2</w:t>
                      </w:r>
                    </w:p>
                  </w:txbxContent>
                </v:textbox>
              </v:shape>
            </w:pict>
          </mc:Fallback>
        </mc:AlternateContent>
      </w:r>
      <w:r>
        <w:rPr>
          <w:spacing w:val="-2"/>
        </w:rPr>
        <w:t>混合精度训练：混合精度训练是一种优化深度学习训练过程的技术，通过结</w:t>
      </w:r>
      <w:r>
        <w:t>合使用不同精度的数据类型（</w:t>
      </w:r>
      <w:r>
        <w:rPr>
          <w:spacing w:val="3"/>
        </w:rPr>
        <w:t>如</w:t>
      </w:r>
      <w:r>
        <w:rPr>
          <w:rFonts w:ascii="Times New Roman" w:eastAsia="Times New Roman"/>
        </w:rPr>
        <w:t>FP32</w:t>
      </w:r>
      <w:r>
        <w:rPr>
          <w:rFonts w:ascii="Times New Roman" w:eastAsia="Times New Roman"/>
          <w:spacing w:val="-15"/>
        </w:rPr>
        <w:t xml:space="preserve"> </w:t>
      </w:r>
      <w:r>
        <w:rPr>
          <w:spacing w:val="3"/>
        </w:rPr>
        <w:t>和</w:t>
      </w:r>
      <w:r>
        <w:rPr>
          <w:rFonts w:ascii="Times New Roman" w:eastAsia="Times New Roman"/>
          <w:spacing w:val="20"/>
        </w:rPr>
        <w:t>FP16</w:t>
      </w:r>
      <w:r>
        <w:rPr>
          <w:spacing w:val="-100"/>
        </w:rPr>
        <w:t>）</w:t>
      </w:r>
      <w:r>
        <w:t>，在保证模型性能的同时，显著减</w:t>
      </w:r>
      <w:r>
        <w:rPr>
          <w:spacing w:val="-2"/>
        </w:rPr>
        <w:t xml:space="preserve">少内存消耗并加速训练过程。混合精度训练 </w:t>
      </w:r>
      <w:r>
        <w:rPr>
          <w:rFonts w:ascii="Times New Roman" w:eastAsia="Times New Roman"/>
          <w:position w:val="14"/>
          <w:sz w:val="12"/>
        </w:rPr>
        <w:t>[</w:t>
      </w:r>
      <w:r>
        <w:fldChar w:fldCharType="begin"/>
      </w:r>
      <w:r>
        <w:instrText xml:space="preserve"> HYPERLINK \l "_bookmark85" </w:instrText>
      </w:r>
      <w:r>
        <w:fldChar w:fldCharType="separate"/>
      </w:r>
      <w:r>
        <w:rPr>
          <w:rFonts w:ascii="Times New Roman" w:eastAsia="Times New Roman"/>
          <w:color w:val="00FF00"/>
          <w:position w:val="14"/>
          <w:sz w:val="12"/>
        </w:rPr>
        <w:t>16</w:t>
      </w:r>
      <w:r>
        <w:rPr>
          <w:rFonts w:ascii="Times New Roman" w:eastAsia="Times New Roman"/>
          <w:color w:val="00FF00"/>
          <w:position w:val="14"/>
          <w:sz w:val="12"/>
        </w:rPr>
        <w:fldChar w:fldCharType="end"/>
      </w:r>
      <w:r>
        <w:rPr>
          <w:rFonts w:ascii="Times New Roman" w:eastAsia="Times New Roman"/>
          <w:spacing w:val="-4"/>
          <w:position w:val="14"/>
          <w:sz w:val="12"/>
        </w:rPr>
        <w:t xml:space="preserve">] </w:t>
      </w:r>
      <w:r>
        <w:t>的基本思路是：前向和反向传播均</w:t>
      </w:r>
      <w:r>
        <w:rPr>
          <w:spacing w:val="-10"/>
        </w:rPr>
        <w:t xml:space="preserve">使用 </w:t>
      </w:r>
      <w:r>
        <w:rPr>
          <w:rFonts w:ascii="Times New Roman" w:eastAsia="Times New Roman"/>
        </w:rPr>
        <w:t>FP16</w:t>
      </w:r>
      <w:r>
        <w:rPr>
          <w:rFonts w:ascii="Times New Roman" w:eastAsia="Times New Roman"/>
          <w:spacing w:val="-15"/>
        </w:rPr>
        <w:t xml:space="preserve"> </w:t>
      </w:r>
      <w:r>
        <w:rPr>
          <w:spacing w:val="-3"/>
        </w:rPr>
        <w:t xml:space="preserve">半精度计算，同时保留 </w:t>
      </w:r>
      <w:r>
        <w:rPr>
          <w:rFonts w:ascii="Times New Roman" w:eastAsia="Times New Roman"/>
        </w:rPr>
        <w:t>FP32</w:t>
      </w:r>
      <w:r>
        <w:rPr>
          <w:rFonts w:ascii="Times New Roman" w:eastAsia="Times New Roman"/>
          <w:spacing w:val="-15"/>
        </w:rPr>
        <w:t xml:space="preserve"> </w:t>
      </w:r>
      <w:r>
        <w:t>的主权重，并依靠动态损失缩放防止梯度</w:t>
      </w:r>
      <w:r>
        <w:rPr>
          <w:spacing w:val="-2"/>
        </w:rPr>
        <w:t>下溢，从而减少内存占用并提高计算速度。</w:t>
      </w:r>
    </w:p>
    <w:p w14:paraId="51F6988C">
      <w:pPr>
        <w:pStyle w:val="6"/>
        <w:spacing w:line="336" w:lineRule="auto"/>
        <w:ind w:left="237" w:right="842" w:firstLine="480"/>
        <w:jc w:val="both"/>
      </w:pPr>
      <w:r>
        <w:rPr>
          <w:spacing w:val="-6"/>
        </w:rPr>
        <w:t>正则化技术：</w:t>
      </w:r>
      <w:r>
        <w:rPr>
          <w:rFonts w:hint="eastAsia"/>
          <w:spacing w:val="-6"/>
        </w:rPr>
        <w:t>防止过拟合的技术组合包括：标签软化</w:t>
      </w:r>
      <w:r>
        <w:rPr>
          <w:rFonts w:hint="eastAsia"/>
          <w:spacing w:val="-6"/>
          <w:lang w:val="en-US" w:eastAsia="zh-CN"/>
        </w:rPr>
        <w:t>,</w:t>
      </w:r>
      <w:r>
        <w:rPr>
          <w:rFonts w:hint="eastAsia"/>
          <w:spacing w:val="-6"/>
        </w:rPr>
        <w:t>将one-hot目标替换为含噪声的分布，降低模型对训练样本的过度确信；随机深度</w:t>
      </w:r>
      <w:r>
        <w:rPr>
          <w:rFonts w:hint="eastAsia"/>
          <w:spacing w:val="-6"/>
          <w:lang w:val="en-US" w:eastAsia="zh-CN"/>
        </w:rPr>
        <w:t>,</w:t>
      </w:r>
      <w:r>
        <w:rPr>
          <w:rFonts w:hint="eastAsia"/>
          <w:spacing w:val="-6"/>
        </w:rPr>
        <w:t>按伯努利分布丢弃部分残差分支，起到隐式集成效果；数据增广</w:t>
      </w:r>
      <w:r>
        <w:rPr>
          <w:rFonts w:hint="eastAsia"/>
          <w:spacing w:val="-6"/>
          <w:lang w:val="en-US" w:eastAsia="zh-CN"/>
        </w:rPr>
        <w:t>,</w:t>
      </w:r>
      <w:r>
        <w:rPr>
          <w:rFonts w:hint="eastAsia"/>
          <w:spacing w:val="-6"/>
        </w:rPr>
        <w:t>涵盖随机裁剪、水平翻转、AutoAugment、Mixup、CutMix等手段，以扩充样本多样性，缓解小数据集下的过拟合风险。</w:t>
      </w:r>
    </w:p>
    <w:p w14:paraId="5D296C66">
      <w:pPr>
        <w:pStyle w:val="6"/>
        <w:spacing w:before="5"/>
        <w:rPr>
          <w:sz w:val="34"/>
        </w:rPr>
      </w:pPr>
    </w:p>
    <w:p w14:paraId="3898B665">
      <w:pPr>
        <w:pStyle w:val="3"/>
        <w:numPr>
          <w:ilvl w:val="1"/>
          <w:numId w:val="8"/>
        </w:numPr>
        <w:tabs>
          <w:tab w:val="left" w:pos="909"/>
        </w:tabs>
        <w:spacing w:before="0" w:after="0" w:line="240" w:lineRule="auto"/>
        <w:ind w:left="909" w:right="0" w:hanging="672"/>
        <w:jc w:val="left"/>
      </w:pPr>
      <w:bookmarkStart w:id="49" w:name="_bookmark25"/>
      <w:bookmarkEnd w:id="49"/>
      <w:bookmarkStart w:id="50" w:name="具体模型或算法设计"/>
      <w:bookmarkEnd w:id="50"/>
      <w:r>
        <w:rPr>
          <w:spacing w:val="-5"/>
        </w:rPr>
        <w:t>具体模型或算法设计</w:t>
      </w:r>
    </w:p>
    <w:p w14:paraId="6ABFC9D0">
      <w:pPr>
        <w:pStyle w:val="6"/>
        <w:spacing w:before="10"/>
        <w:rPr>
          <w:sz w:val="40"/>
        </w:rPr>
      </w:pPr>
    </w:p>
    <w:p w14:paraId="4E9DF578">
      <w:pPr>
        <w:pStyle w:val="4"/>
        <w:numPr>
          <w:ilvl w:val="2"/>
          <w:numId w:val="8"/>
        </w:numPr>
        <w:tabs>
          <w:tab w:val="left" w:pos="1074"/>
        </w:tabs>
        <w:spacing w:before="0" w:after="0" w:line="240" w:lineRule="auto"/>
        <w:ind w:left="1074" w:right="0" w:hanging="837"/>
        <w:jc w:val="left"/>
      </w:pPr>
      <w:bookmarkStart w:id="51" w:name="_bookmark26"/>
      <w:bookmarkEnd w:id="51"/>
      <w:bookmarkStart w:id="52" w:name="数据预处理"/>
      <w:bookmarkEnd w:id="52"/>
      <w:r>
        <w:rPr>
          <w:spacing w:val="-6"/>
        </w:rPr>
        <w:t>数据预处理</w:t>
      </w:r>
    </w:p>
    <w:p w14:paraId="41A02559">
      <w:pPr>
        <w:pStyle w:val="6"/>
        <w:rPr>
          <w:sz w:val="29"/>
        </w:rPr>
      </w:pPr>
    </w:p>
    <w:p w14:paraId="5BFEC943">
      <w:pPr>
        <w:pStyle w:val="6"/>
        <w:spacing w:before="1" w:line="336" w:lineRule="auto"/>
        <w:ind w:left="237" w:right="842" w:firstLine="480"/>
      </w:pPr>
      <w:r>
        <w:t>训练集预处理阶段，</w:t>
      </w:r>
      <w:r>
        <w:rPr>
          <w:rFonts w:ascii="Times New Roman" w:hAnsi="Times New Roman" w:eastAsia="Times New Roman"/>
        </w:rPr>
        <w:t xml:space="preserve">CIFAR-10 </w:t>
      </w:r>
      <w:r>
        <w:rPr>
          <w:spacing w:val="-8"/>
        </w:rPr>
        <w:t xml:space="preserve">中的图像均为 </w:t>
      </w:r>
      <w:r>
        <w:rPr>
          <w:rFonts w:ascii="Calibri" w:hAnsi="Calibri" w:eastAsia="Calibri"/>
        </w:rPr>
        <w:t xml:space="preserve">32 </w:t>
      </w:r>
      <w:r>
        <w:rPr>
          <w:rFonts w:ascii="Cambria" w:hAnsi="Cambria" w:eastAsia="Cambria"/>
          <w:w w:val="110"/>
        </w:rPr>
        <w:t xml:space="preserve">× </w:t>
      </w:r>
      <w:r>
        <w:rPr>
          <w:rFonts w:ascii="Calibri" w:hAnsi="Calibri" w:eastAsia="Calibri"/>
        </w:rPr>
        <w:t xml:space="preserve">32 </w:t>
      </w:r>
      <w:r>
        <w:t>的小尺寸图片，因此做</w:t>
      </w:r>
      <w:r>
        <w:rPr>
          <w:spacing w:val="-2"/>
        </w:rPr>
        <w:t>了针对性的预处理：</w:t>
      </w:r>
    </w:p>
    <w:p w14:paraId="534C2312">
      <w:pPr>
        <w:pStyle w:val="6"/>
        <w:spacing w:before="3" w:line="336" w:lineRule="auto"/>
        <w:ind w:left="237" w:right="668" w:firstLine="480"/>
      </w:pPr>
      <w:r>
        <w:rPr>
          <w:spacing w:val="-14"/>
        </w:rPr>
        <w:t xml:space="preserve">随机裁剪：先在原图四周各填充 </w:t>
      </w:r>
      <w:r>
        <w:rPr>
          <w:rFonts w:ascii="Times New Roman" w:hAnsi="Times New Roman" w:eastAsia="Times New Roman"/>
          <w:spacing w:val="-2"/>
        </w:rPr>
        <w:t>4</w:t>
      </w:r>
      <w:r>
        <w:rPr>
          <w:rFonts w:ascii="Times New Roman" w:hAnsi="Times New Roman" w:eastAsia="Times New Roman"/>
          <w:spacing w:val="-7"/>
        </w:rPr>
        <w:t xml:space="preserve"> </w:t>
      </w:r>
      <w:r>
        <w:rPr>
          <w:spacing w:val="-17"/>
        </w:rPr>
        <w:t xml:space="preserve">个像素，填充值为 </w:t>
      </w:r>
      <w:r>
        <w:rPr>
          <w:rFonts w:ascii="Times New Roman" w:hAnsi="Times New Roman" w:eastAsia="Times New Roman"/>
          <w:spacing w:val="-2"/>
        </w:rPr>
        <w:t>0</w:t>
      </w:r>
      <w:r>
        <w:rPr>
          <w:spacing w:val="-11"/>
        </w:rPr>
        <w:t xml:space="preserve">，将图像扩展至 </w:t>
      </w:r>
      <w:r>
        <w:rPr>
          <w:rFonts w:ascii="Calibri" w:hAnsi="Calibri" w:eastAsia="Calibri"/>
          <w:spacing w:val="-2"/>
        </w:rPr>
        <w:t>40</w:t>
      </w:r>
      <w:r>
        <w:rPr>
          <w:rFonts w:ascii="Calibri" w:hAnsi="Calibri" w:eastAsia="Calibri"/>
          <w:spacing w:val="-22"/>
        </w:rPr>
        <w:t xml:space="preserve"> </w:t>
      </w:r>
      <w:r>
        <w:rPr>
          <w:rFonts w:ascii="Cambria" w:hAnsi="Cambria" w:eastAsia="Cambria"/>
          <w:spacing w:val="-14"/>
          <w:w w:val="110"/>
        </w:rPr>
        <w:t xml:space="preserve">× </w:t>
      </w:r>
      <w:r>
        <w:rPr>
          <w:rFonts w:ascii="Calibri" w:hAnsi="Calibri" w:eastAsia="Calibri"/>
          <w:spacing w:val="-2"/>
        </w:rPr>
        <w:t>40</w:t>
      </w:r>
      <w:r>
        <w:rPr>
          <w:spacing w:val="-2"/>
        </w:rPr>
        <w:t>，</w:t>
      </w:r>
      <w:r>
        <w:rPr>
          <w:spacing w:val="-4"/>
        </w:rPr>
        <w:t xml:space="preserve">再随机裁剪出 </w:t>
      </w:r>
      <w:r>
        <w:rPr>
          <w:rFonts w:ascii="Calibri" w:hAnsi="Calibri" w:eastAsia="Calibri"/>
        </w:rPr>
        <w:t xml:space="preserve">32 </w:t>
      </w:r>
      <w:r>
        <w:rPr>
          <w:rFonts w:ascii="Cambria" w:hAnsi="Cambria" w:eastAsia="Cambria"/>
          <w:w w:val="110"/>
        </w:rPr>
        <w:t xml:space="preserve">× </w:t>
      </w:r>
      <w:r>
        <w:rPr>
          <w:rFonts w:ascii="Calibri" w:hAnsi="Calibri" w:eastAsia="Calibri"/>
        </w:rPr>
        <w:t xml:space="preserve">32 </w:t>
      </w:r>
      <w:r>
        <w:t>的区域。随即裁剪可以模拟目标的位置偏移和局部遮挡，增</w:t>
      </w:r>
      <w:r>
        <w:rPr>
          <w:spacing w:val="-2"/>
        </w:rPr>
        <w:t>强模型对平移和局部缺失的鲁棒性。</w:t>
      </w:r>
    </w:p>
    <w:p w14:paraId="56F639C9">
      <w:pPr>
        <w:pStyle w:val="6"/>
        <w:spacing w:before="4" w:line="336" w:lineRule="auto"/>
        <w:ind w:left="237" w:right="842" w:firstLine="480"/>
      </w:pPr>
      <w:r>
        <w:rPr>
          <w:spacing w:val="-9"/>
        </w:rPr>
        <w:t xml:space="preserve">随机水平翻转：以 </w:t>
      </w:r>
      <w:r>
        <w:rPr>
          <w:rFonts w:ascii="Times New Roman" w:eastAsia="Times New Roman"/>
          <w:spacing w:val="-2"/>
        </w:rPr>
        <w:t>0.5</w:t>
      </w:r>
      <w:r>
        <w:rPr>
          <w:rFonts w:ascii="Times New Roman" w:eastAsia="Times New Roman"/>
          <w:spacing w:val="-13"/>
        </w:rPr>
        <w:t xml:space="preserve"> </w:t>
      </w:r>
      <w:r>
        <w:rPr>
          <w:spacing w:val="-2"/>
        </w:rPr>
        <w:t>的概率对图像执行左右镜像翻转，可以在不改变语义的同时丰富数据集，缓解模型对特定的一个方向的过拟合。</w:t>
      </w:r>
    </w:p>
    <w:p w14:paraId="500CB867">
      <w:pPr>
        <w:pStyle w:val="6"/>
        <w:spacing w:before="3" w:line="336" w:lineRule="auto"/>
        <w:ind w:left="237" w:right="842" w:firstLine="480"/>
      </w:pPr>
      <w:r>
        <w:rPr>
          <w:spacing w:val="-11"/>
        </w:rPr>
        <w:t xml:space="preserve">归一化：采用 </w:t>
      </w:r>
      <w:r>
        <w:rPr>
          <w:rFonts w:ascii="Times New Roman" w:eastAsia="Times New Roman"/>
          <w:spacing w:val="-2"/>
        </w:rPr>
        <w:t>CIFAR-10</w:t>
      </w:r>
      <w:r>
        <w:rPr>
          <w:rFonts w:ascii="Times New Roman" w:eastAsia="Times New Roman"/>
          <w:spacing w:val="-13"/>
        </w:rPr>
        <w:t xml:space="preserve"> </w:t>
      </w:r>
      <w:r>
        <w:rPr>
          <w:spacing w:val="-2"/>
        </w:rPr>
        <w:t>数据集的通道均值与标准差进行标准化，将像素值映射到标准正态分布上，可以加速模型收敛并且增强训练时的稳定性。</w:t>
      </w:r>
    </w:p>
    <w:p w14:paraId="1ED003AE">
      <w:pPr>
        <w:spacing w:after="0" w:line="336" w:lineRule="auto"/>
        <w:sectPr>
          <w:type w:val="continuous"/>
          <w:pgSz w:w="11910" w:h="16840"/>
          <w:pgMar w:top="1600" w:right="1140" w:bottom="280" w:left="1180" w:header="917" w:footer="553" w:gutter="0"/>
          <w:cols w:space="720" w:num="1"/>
        </w:sectPr>
      </w:pPr>
    </w:p>
    <w:p w14:paraId="14C02239">
      <w:pPr>
        <w:pStyle w:val="6"/>
        <w:spacing w:before="2"/>
        <w:rPr>
          <w:sz w:val="4"/>
        </w:rPr>
      </w:pPr>
    </w:p>
    <w:p w14:paraId="68451A8F">
      <w:pPr>
        <w:pStyle w:val="6"/>
        <w:spacing w:line="20" w:lineRule="exact"/>
        <w:ind w:left="804"/>
        <w:rPr>
          <w:sz w:val="2"/>
        </w:rPr>
      </w:pPr>
      <w:r>
        <w:rPr>
          <w:sz w:val="2"/>
        </w:rPr>
        <mc:AlternateContent>
          <mc:Choice Requires="wpg">
            <w:drawing>
              <wp:inline distT="0" distB="0" distL="0" distR="0">
                <wp:extent cx="5400040" cy="6350"/>
                <wp:effectExtent l="9525" t="0" r="635" b="3175"/>
                <wp:docPr id="69" name="Group 69"/>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70" name="Graphic 70"/>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69"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H7+ANMAAAADAQAADwAAAAAAAAABACAAAAAiAAAAZHJzL2Rvd25yZXYueG1sUEsBAhQA&#10;FAAAAAgAh07iQAjrTftpAgAAqwUAAA4AAAAAAAAAAQAgAAAAIgEAAGRycy9lMm9Eb2MueG1sUEsF&#10;BgAAAAAGAAYAWQEAAP0FAAAAAA==&#10;">
                <o:lock v:ext="edit" aspectratio="f"/>
                <v:shape id="Graphic 70" o:spid="_x0000_s1026" o:spt="100" style="position:absolute;left:0;top:3162;height:1270;width:5400040;" filled="f" stroked="t" coordsize="5400040,1" o:gfxdata="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MX9e8AAAA&#10;2wAAAA8AAAAAAAAAAQAgAAAAIgAAAGRycy9kb3ducmV2LnhtbFBLAQIUABQAAAAIAIdO4kAzLwWe&#10;OwAAADkAAAAQAAAAAAAAAAEAIAAAAAsBAABkcnMvc2hhcGV4bWwueG1sUEsFBgAAAAAGAAYAWwEA&#10;ALUDA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54A07777">
      <w:pPr>
        <w:pStyle w:val="6"/>
        <w:rPr>
          <w:sz w:val="20"/>
        </w:rPr>
      </w:pPr>
    </w:p>
    <w:p w14:paraId="50CBB867">
      <w:pPr>
        <w:pStyle w:val="6"/>
        <w:spacing w:before="10"/>
        <w:rPr>
          <w:sz w:val="17"/>
        </w:rPr>
      </w:pPr>
    </w:p>
    <w:p w14:paraId="71A07A01">
      <w:pPr>
        <w:pStyle w:val="6"/>
        <w:spacing w:before="1" w:line="336" w:lineRule="auto"/>
        <w:ind w:left="804" w:right="275" w:firstLine="480"/>
      </w:pPr>
      <w:r>
        <w:rPr>
          <w:rFonts w:hint="eastAsia"/>
          <w:spacing w:val="-6"/>
        </w:rPr>
        <w:t>测试阶段的预处理从简：仅执行与训练集相同的归一化变换，均值与标准差保持一致；所有随机性增广操作均被禁用，确保评估条件固定可复现。</w:t>
      </w:r>
    </w:p>
    <w:p w14:paraId="245496C6">
      <w:pPr>
        <w:pStyle w:val="6"/>
        <w:spacing w:before="7"/>
        <w:rPr>
          <w:sz w:val="32"/>
        </w:rPr>
      </w:pPr>
    </w:p>
    <w:p w14:paraId="075C8EB2">
      <w:pPr>
        <w:pStyle w:val="4"/>
        <w:numPr>
          <w:ilvl w:val="2"/>
          <w:numId w:val="8"/>
        </w:numPr>
        <w:tabs>
          <w:tab w:val="left" w:pos="1641"/>
        </w:tabs>
        <w:spacing w:before="0" w:after="0" w:line="240" w:lineRule="auto"/>
        <w:ind w:left="1641" w:right="0" w:hanging="837"/>
        <w:jc w:val="left"/>
      </w:pPr>
      <w:bookmarkStart w:id="53" w:name="特征提取方式"/>
      <w:bookmarkEnd w:id="53"/>
      <w:bookmarkStart w:id="54" w:name="_bookmark27"/>
      <w:bookmarkEnd w:id="54"/>
      <w:r>
        <w:rPr>
          <w:spacing w:val="-5"/>
        </w:rPr>
        <w:t>特征提取方式</w:t>
      </w:r>
    </w:p>
    <w:p w14:paraId="7874FAB4">
      <w:pPr>
        <w:pStyle w:val="6"/>
        <w:spacing w:before="1"/>
        <w:rPr>
          <w:sz w:val="29"/>
        </w:rPr>
      </w:pPr>
    </w:p>
    <w:p w14:paraId="376CA605">
      <w:pPr>
        <w:pStyle w:val="6"/>
        <w:spacing w:line="336" w:lineRule="auto"/>
        <w:ind w:left="804" w:right="120" w:firstLine="480"/>
      </w:pPr>
      <w:r>
        <w:rPr>
          <w:rFonts w:ascii="Times New Roman" w:eastAsia="Times New Roman"/>
          <w:spacing w:val="-2"/>
        </w:rPr>
        <w:t xml:space="preserve">Swin Transformer </w:t>
      </w:r>
      <w:r>
        <w:rPr>
          <w:spacing w:val="-8"/>
        </w:rPr>
        <w:t>的特征提取由网络端到端完成，不需要手工设计特征描述子。</w:t>
      </w:r>
      <w:r>
        <w:rPr>
          <w:spacing w:val="-2"/>
        </w:rPr>
        <w:t>主要步骤如下：</w:t>
      </w:r>
    </w:p>
    <w:p w14:paraId="6A7F1643">
      <w:pPr>
        <w:pStyle w:val="6"/>
        <w:spacing w:before="3" w:line="336" w:lineRule="auto"/>
        <w:ind w:left="804" w:right="101" w:firstLine="480"/>
      </w:pPr>
      <w:r>
        <w:rPr>
          <w:rFonts w:ascii="Times New Roman" w:hAnsi="Times New Roman" w:eastAsia="Times New Roman"/>
        </w:rPr>
        <w:t>Patch Embedding</w:t>
      </w:r>
      <w:r>
        <w:rPr>
          <w:spacing w:val="-10"/>
        </w:rPr>
        <w:t xml:space="preserve">：将尺寸为 </w:t>
      </w:r>
      <w:r>
        <w:rPr>
          <w:rFonts w:ascii="Calibri" w:hAnsi="Calibri" w:eastAsia="Calibri"/>
        </w:rPr>
        <w:t xml:space="preserve">32 </w:t>
      </w:r>
      <w:r>
        <w:rPr>
          <w:rFonts w:ascii="Cambria" w:hAnsi="Cambria" w:eastAsia="Cambria"/>
          <w:w w:val="110"/>
        </w:rPr>
        <w:t xml:space="preserve">× </w:t>
      </w:r>
      <w:r>
        <w:rPr>
          <w:rFonts w:ascii="Calibri" w:hAnsi="Calibri" w:eastAsia="Calibri"/>
        </w:rPr>
        <w:t xml:space="preserve">32 </w:t>
      </w:r>
      <w:r>
        <w:rPr>
          <w:rFonts w:ascii="Cambria" w:hAnsi="Cambria" w:eastAsia="Cambria"/>
          <w:w w:val="110"/>
        </w:rPr>
        <w:t xml:space="preserve">× </w:t>
      </w:r>
      <w:r>
        <w:rPr>
          <w:rFonts w:ascii="Calibri" w:hAnsi="Calibri" w:eastAsia="Calibri"/>
        </w:rPr>
        <w:t xml:space="preserve">3 </w:t>
      </w:r>
      <w:r>
        <w:rPr>
          <w:spacing w:val="-7"/>
        </w:rPr>
        <w:t xml:space="preserve">的输入图像划分为 </w:t>
      </w:r>
      <w:r>
        <w:rPr>
          <w:rFonts w:ascii="Calibri" w:hAnsi="Calibri" w:eastAsia="Calibri"/>
        </w:rPr>
        <w:t xml:space="preserve">2 </w:t>
      </w:r>
      <w:r>
        <w:rPr>
          <w:rFonts w:ascii="Cambria" w:hAnsi="Cambria" w:eastAsia="Cambria"/>
          <w:w w:val="110"/>
        </w:rPr>
        <w:t xml:space="preserve">× </w:t>
      </w:r>
      <w:r>
        <w:rPr>
          <w:rFonts w:ascii="Calibri" w:hAnsi="Calibri" w:eastAsia="Calibri"/>
        </w:rPr>
        <w:t xml:space="preserve">2 </w:t>
      </w:r>
      <w:r>
        <w:t xml:space="preserve">的非重叠块， </w:t>
      </w:r>
      <w:r>
        <w:rPr>
          <w:rFonts w:ascii="Times New Roman" w:hAnsi="Times New Roman" w:eastAsia="Times New Roman"/>
        </w:rPr>
        <w:t xml:space="preserve">patch_size </w:t>
      </w:r>
      <w:r>
        <w:rPr>
          <w:spacing w:val="-11"/>
        </w:rPr>
        <w:t xml:space="preserve">设定为 </w:t>
      </w:r>
      <w:r>
        <w:rPr>
          <w:rFonts w:ascii="Times New Roman" w:hAnsi="Times New Roman" w:eastAsia="Times New Roman"/>
        </w:rPr>
        <w:t>2</w:t>
      </w:r>
      <w:r>
        <w:rPr>
          <w:spacing w:val="-3"/>
        </w:rPr>
        <w:t xml:space="preserve">，每个块经展平和线性投影映射到 </w:t>
      </w:r>
      <w:r>
        <w:rPr>
          <w:rFonts w:ascii="Times New Roman" w:hAnsi="Times New Roman" w:eastAsia="Times New Roman"/>
        </w:rPr>
        <w:t xml:space="preserve">96 </w:t>
      </w:r>
      <w:r>
        <w:t xml:space="preserve">维的特征空间，最终输出 </w:t>
      </w:r>
      <w:r>
        <w:rPr>
          <w:rFonts w:ascii="Calibri" w:hAnsi="Calibri" w:eastAsia="Calibri"/>
        </w:rPr>
        <w:t xml:space="preserve">16 </w:t>
      </w:r>
      <w:r>
        <w:rPr>
          <w:rFonts w:ascii="Cambria" w:hAnsi="Cambria" w:eastAsia="Cambria"/>
          <w:w w:val="110"/>
        </w:rPr>
        <w:t xml:space="preserve">× </w:t>
      </w:r>
      <w:r>
        <w:rPr>
          <w:rFonts w:ascii="Calibri" w:hAnsi="Calibri" w:eastAsia="Calibri"/>
        </w:rPr>
        <w:t xml:space="preserve">16 </w:t>
      </w:r>
      <w:r>
        <w:rPr>
          <w:rFonts w:ascii="Cambria" w:hAnsi="Cambria" w:eastAsia="Cambria"/>
          <w:w w:val="110"/>
        </w:rPr>
        <w:t xml:space="preserve">× </w:t>
      </w:r>
      <w:r>
        <w:rPr>
          <w:rFonts w:ascii="Calibri" w:hAnsi="Calibri" w:eastAsia="Calibri"/>
        </w:rPr>
        <w:t xml:space="preserve">96 </w:t>
      </w:r>
      <w:r>
        <w:t>的特征图。</w:t>
      </w:r>
    </w:p>
    <w:p w14:paraId="0EF21B51">
      <w:pPr>
        <w:pStyle w:val="6"/>
        <w:spacing w:before="5" w:line="336" w:lineRule="auto"/>
        <w:ind w:left="804" w:right="275" w:firstLine="480"/>
        <w:jc w:val="both"/>
      </w:pPr>
      <w:r>
        <w:t>层级化</w:t>
      </w:r>
      <w:r>
        <w:rPr>
          <w:rFonts w:ascii="Times New Roman" w:hAnsi="Times New Roman" w:eastAsia="Times New Roman"/>
        </w:rPr>
        <w:t>Transformer</w:t>
      </w:r>
      <w:r>
        <w:rPr>
          <w:rFonts w:ascii="Times New Roman" w:hAnsi="Times New Roman" w:eastAsia="Times New Roman"/>
          <w:spacing w:val="-15"/>
        </w:rPr>
        <w:t xml:space="preserve"> </w:t>
      </w:r>
      <w:r>
        <w:rPr>
          <w:spacing w:val="-3"/>
        </w:rPr>
        <w:t xml:space="preserve">编码：网络包含四个 </w:t>
      </w:r>
      <w:r>
        <w:rPr>
          <w:rFonts w:ascii="Times New Roman" w:hAnsi="Times New Roman" w:eastAsia="Times New Roman"/>
        </w:rPr>
        <w:t>Stage</w:t>
      </w:r>
      <w:r>
        <w:rPr>
          <w:spacing w:val="-8"/>
        </w:rPr>
        <w:t xml:space="preserve">，每个 </w:t>
      </w:r>
      <w:r>
        <w:rPr>
          <w:rFonts w:ascii="Times New Roman" w:hAnsi="Times New Roman" w:eastAsia="Times New Roman"/>
        </w:rPr>
        <w:t>Stage</w:t>
      </w:r>
      <w:r>
        <w:rPr>
          <w:rFonts w:ascii="Times New Roman" w:hAnsi="Times New Roman" w:eastAsia="Times New Roman"/>
          <w:spacing w:val="-15"/>
        </w:rPr>
        <w:t xml:space="preserve"> </w:t>
      </w:r>
      <w:r>
        <w:t>由多个</w:t>
      </w:r>
      <w:r>
        <w:rPr>
          <w:rFonts w:ascii="Times New Roman" w:hAnsi="Times New Roman" w:eastAsia="Times New Roman"/>
        </w:rPr>
        <w:t>Swin</w:t>
      </w:r>
      <w:r>
        <w:rPr>
          <w:rFonts w:ascii="Times New Roman" w:hAnsi="Times New Roman" w:eastAsia="Times New Roman"/>
          <w:spacing w:val="-15"/>
        </w:rPr>
        <w:t xml:space="preserve"> </w:t>
      </w:r>
      <w:r>
        <w:rPr>
          <w:rFonts w:ascii="Times New Roman" w:hAnsi="Times New Roman" w:eastAsia="Times New Roman"/>
        </w:rPr>
        <w:t>Trans</w:t>
      </w:r>
      <w:r>
        <w:rPr>
          <w:rFonts w:ascii="Times New Roman" w:hAnsi="Times New Roman" w:eastAsia="Times New Roman"/>
        </w:rPr>
        <w:softHyphen/>
      </w:r>
      <w:r>
        <w:rPr>
          <w:rFonts w:ascii="Times New Roman" w:hAnsi="Times New Roman" w:eastAsia="Times New Roman"/>
        </w:rPr>
        <w:t>former</w:t>
      </w:r>
      <w:r>
        <w:rPr>
          <w:rFonts w:ascii="Times New Roman" w:hAnsi="Times New Roman" w:eastAsia="Times New Roman"/>
          <w:spacing w:val="-15"/>
        </w:rPr>
        <w:t xml:space="preserve"> </w:t>
      </w:r>
      <w:r>
        <w:rPr>
          <w:rFonts w:ascii="Times New Roman" w:hAnsi="Times New Roman" w:eastAsia="Times New Roman"/>
        </w:rPr>
        <w:t>Block</w:t>
      </w:r>
      <w:r>
        <w:rPr>
          <w:rFonts w:ascii="Times New Roman" w:hAnsi="Times New Roman" w:eastAsia="Times New Roman"/>
          <w:spacing w:val="-15"/>
        </w:rPr>
        <w:t xml:space="preserve"> </w:t>
      </w:r>
      <w:r>
        <w:rPr>
          <w:spacing w:val="8"/>
        </w:rPr>
        <w:t>堆叠而成。每个</w:t>
      </w:r>
      <w:r>
        <w:rPr>
          <w:rFonts w:ascii="Times New Roman" w:hAnsi="Times New Roman" w:eastAsia="Times New Roman"/>
        </w:rPr>
        <w:t>Block</w:t>
      </w:r>
      <w:r>
        <w:rPr>
          <w:rFonts w:ascii="Times New Roman" w:hAnsi="Times New Roman" w:eastAsia="Times New Roman"/>
          <w:spacing w:val="-15"/>
        </w:rPr>
        <w:t xml:space="preserve"> </w:t>
      </w:r>
      <w:r>
        <w:t>内的计算顺序为：窗口多头自注意力，将特征</w:t>
      </w:r>
      <w:r>
        <w:rPr>
          <w:spacing w:val="-8"/>
        </w:rPr>
        <w:t xml:space="preserve">图切分为 </w:t>
      </w:r>
      <w:r>
        <w:rPr>
          <w:rFonts w:ascii="Calibri" w:hAnsi="Calibri" w:eastAsia="Calibri"/>
          <w:spacing w:val="-2"/>
        </w:rPr>
        <w:t>7</w:t>
      </w:r>
      <w:r>
        <w:rPr>
          <w:rFonts w:ascii="Calibri" w:hAnsi="Calibri" w:eastAsia="Calibri"/>
          <w:spacing w:val="-12"/>
        </w:rPr>
        <w:t xml:space="preserve"> </w:t>
      </w:r>
      <w:r>
        <w:rPr>
          <w:rFonts w:ascii="Cambria" w:hAnsi="Cambria" w:eastAsia="Cambria"/>
          <w:spacing w:val="-8"/>
          <w:w w:val="110"/>
        </w:rPr>
        <w:t xml:space="preserve">× </w:t>
      </w:r>
      <w:r>
        <w:rPr>
          <w:rFonts w:ascii="Calibri" w:hAnsi="Calibri" w:eastAsia="Calibri"/>
          <w:spacing w:val="-2"/>
        </w:rPr>
        <w:t>7</w:t>
      </w:r>
      <w:r>
        <w:rPr>
          <w:rFonts w:ascii="Calibri" w:hAnsi="Calibri" w:eastAsia="Calibri"/>
          <w:spacing w:val="-1"/>
        </w:rPr>
        <w:t xml:space="preserve"> </w:t>
      </w:r>
      <w:r>
        <w:rPr>
          <w:spacing w:val="-2"/>
        </w:rPr>
        <w:t>的局部窗口，只在窗口内部计算注意力，计算量可以从平方级降低</w:t>
      </w:r>
      <w:r>
        <w:rPr>
          <w:spacing w:val="-4"/>
        </w:rPr>
        <w:t>到线性级；移位窗口多头自注意力，通过窗口偏移实现相邻窗口间的特征交互，等</w:t>
      </w:r>
      <w:r>
        <w:rPr>
          <w:spacing w:val="-2"/>
        </w:rPr>
        <w:t xml:space="preserve">效于扩大感受野；前馈网络，是由两层全连接层和 </w:t>
      </w:r>
      <w:r>
        <w:rPr>
          <w:rFonts w:ascii="Times New Roman" w:hAnsi="Times New Roman" w:eastAsia="Times New Roman"/>
        </w:rPr>
        <w:t xml:space="preserve">GELU </w:t>
      </w:r>
      <w:r>
        <w:t>非线性激活组成，进一</w:t>
      </w:r>
      <w:r>
        <w:rPr>
          <w:spacing w:val="-3"/>
        </w:rPr>
        <w:t xml:space="preserve">步融合与变换特征。不同 </w:t>
      </w:r>
      <w:r>
        <w:rPr>
          <w:rFonts w:ascii="Times New Roman" w:hAnsi="Times New Roman" w:eastAsia="Times New Roman"/>
        </w:rPr>
        <w:t>Stage</w:t>
      </w:r>
      <w:r>
        <w:rPr>
          <w:rFonts w:ascii="Times New Roman" w:hAnsi="Times New Roman" w:eastAsia="Times New Roman"/>
          <w:spacing w:val="-15"/>
        </w:rPr>
        <w:t xml:space="preserve"> </w:t>
      </w:r>
      <w:r>
        <w:rPr>
          <w:spacing w:val="-6"/>
        </w:rPr>
        <w:t xml:space="preserve">之间依靠 </w:t>
      </w:r>
      <w:r>
        <w:rPr>
          <w:rFonts w:ascii="Times New Roman" w:hAnsi="Times New Roman" w:eastAsia="Times New Roman"/>
        </w:rPr>
        <w:t>Patch</w:t>
      </w:r>
      <w:r>
        <w:rPr>
          <w:rFonts w:ascii="Times New Roman" w:hAnsi="Times New Roman" w:eastAsia="Times New Roman"/>
          <w:spacing w:val="-15"/>
        </w:rPr>
        <w:t xml:space="preserve"> </w:t>
      </w:r>
      <w:r>
        <w:rPr>
          <w:rFonts w:ascii="Times New Roman" w:hAnsi="Times New Roman" w:eastAsia="Times New Roman"/>
        </w:rPr>
        <w:t>Merging</w:t>
      </w:r>
      <w:r>
        <w:rPr>
          <w:rFonts w:ascii="Times New Roman" w:hAnsi="Times New Roman" w:eastAsia="Times New Roman"/>
          <w:spacing w:val="7"/>
        </w:rPr>
        <w:t xml:space="preserve"> </w:t>
      </w:r>
      <w:r>
        <w:t>进行空间下采样，每次下</w:t>
      </w:r>
      <w:r>
        <w:rPr>
          <w:spacing w:val="-2"/>
        </w:rPr>
        <w:t>采样都使特征图分辨率减半、通道数翻倍，从而逐级构建起类似金字塔的多层次特征表达。</w:t>
      </w:r>
    </w:p>
    <w:p w14:paraId="27B6D1E7">
      <w:pPr>
        <w:pStyle w:val="6"/>
        <w:spacing w:before="11" w:line="336" w:lineRule="auto"/>
        <w:ind w:left="804" w:right="275" w:firstLine="480"/>
        <w:jc w:val="both"/>
      </w:pPr>
      <w:r>
        <w:rPr>
          <w:spacing w:val="-4"/>
        </w:rPr>
        <w:t>全局池化与分类：</w:t>
      </w:r>
      <w:r>
        <w:rPr>
          <w:rFonts w:hint="eastAsia"/>
          <w:spacing w:val="-4"/>
        </w:rPr>
        <w:t>四阶段编码完成后，空间维度已压缩至2×2，通道数扩展至768。通过空间平均操作将位置信息压缩为单一向量，随后经线性变换映射为10维类别分数，Softmax归一化后输出概率分布。</w:t>
      </w:r>
    </w:p>
    <w:p w14:paraId="2C1B21F7">
      <w:pPr>
        <w:pStyle w:val="6"/>
        <w:spacing w:before="9"/>
        <w:rPr>
          <w:sz w:val="32"/>
        </w:rPr>
      </w:pPr>
    </w:p>
    <w:p w14:paraId="4C30998B">
      <w:pPr>
        <w:pStyle w:val="4"/>
        <w:numPr>
          <w:ilvl w:val="2"/>
          <w:numId w:val="8"/>
        </w:numPr>
        <w:tabs>
          <w:tab w:val="left" w:pos="1641"/>
        </w:tabs>
        <w:spacing w:before="1" w:after="0" w:line="240" w:lineRule="auto"/>
        <w:ind w:left="1641" w:right="0" w:hanging="837"/>
        <w:jc w:val="left"/>
      </w:pPr>
      <w:bookmarkStart w:id="55" w:name="核心算法步骤"/>
      <w:bookmarkEnd w:id="55"/>
      <w:bookmarkStart w:id="56" w:name="_bookmark28"/>
      <w:bookmarkEnd w:id="56"/>
      <w:r>
        <w:rPr>
          <w:spacing w:val="-5"/>
        </w:rPr>
        <w:t>核心算法步骤</w:t>
      </w:r>
    </w:p>
    <w:p w14:paraId="48FD3E59">
      <w:pPr>
        <w:pStyle w:val="6"/>
        <w:rPr>
          <w:sz w:val="29"/>
        </w:rPr>
      </w:pPr>
    </w:p>
    <w:p w14:paraId="4AD7C395">
      <w:pPr>
        <w:pStyle w:val="6"/>
        <w:spacing w:line="336" w:lineRule="auto"/>
        <w:ind w:left="804" w:right="275" w:firstLine="480"/>
        <w:jc w:val="both"/>
      </w:pPr>
      <w:r>
        <w:rPr>
          <w:spacing w:val="-2"/>
        </w:rPr>
        <w:t>整体思路是先将图像切分为小窗口以降低注意力计算量，随后通过移位窗口实现窗口间通信，最后依靠层级结构逐级抽取多尺度特征。这些设计较好地解决</w:t>
      </w:r>
      <w:r>
        <w:rPr>
          <w:spacing w:val="-6"/>
        </w:rPr>
        <w:t xml:space="preserve">了传统 </w:t>
      </w:r>
      <w:r>
        <w:rPr>
          <w:rFonts w:ascii="Times New Roman" w:eastAsia="Times New Roman"/>
        </w:rPr>
        <w:t xml:space="preserve">ViT </w:t>
      </w:r>
      <w:r>
        <w:t>在高分辨率图像上计算量过大以及缺少局部归纳偏置的问题。</w:t>
      </w:r>
    </w:p>
    <w:p w14:paraId="7469DDB2">
      <w:pPr>
        <w:pStyle w:val="6"/>
        <w:spacing w:before="5" w:line="336" w:lineRule="auto"/>
        <w:ind w:left="804" w:right="101" w:firstLine="480"/>
      </w:pPr>
      <w:r>
        <w:t>图像分块与线性嵌入：</w:t>
      </w:r>
      <w:r>
        <w:rPr>
          <w:rFonts w:hint="eastAsia"/>
        </w:rPr>
        <w:t>输入处理的第一步为patch化</w:t>
      </w:r>
      <w:r>
        <w:rPr>
          <w:rFonts w:hint="eastAsia"/>
          <w:lang w:val="en-US" w:eastAsia="zh-CN"/>
        </w:rPr>
        <w:t>,</w:t>
      </w:r>
      <w:r>
        <w:rPr>
          <w:rFonts w:hint="eastAsia"/>
        </w:rPr>
        <w:t>以2×2的步长将32×32的RGB图像切分为互不重叠的小方块，每个方块包含12个数值（2×2×3），经展平后通过线性投影映射至96维空间，输出16×16×96的特征表征。</w:t>
      </w:r>
    </w:p>
    <w:p w14:paraId="1186C768">
      <w:pPr>
        <w:pStyle w:val="6"/>
        <w:spacing w:before="4" w:line="336" w:lineRule="auto"/>
        <w:ind w:left="804" w:right="275" w:firstLine="480"/>
      </w:pPr>
      <w:r>
        <w:t>滑动窗口自注意力模块：</w:t>
      </w:r>
      <w:r>
        <w:rPr>
          <w:rFonts w:ascii="Times New Roman" w:eastAsia="Times New Roman"/>
        </w:rPr>
        <w:t>Swin</w:t>
      </w:r>
      <w:r>
        <w:rPr>
          <w:rFonts w:ascii="Times New Roman" w:eastAsia="Times New Roman"/>
          <w:spacing w:val="-15"/>
        </w:rPr>
        <w:t xml:space="preserve"> </w:t>
      </w:r>
      <w:r>
        <w:rPr>
          <w:rFonts w:ascii="Times New Roman" w:eastAsia="Times New Roman"/>
        </w:rPr>
        <w:t>Transformer</w:t>
      </w:r>
      <w:r>
        <w:rPr>
          <w:rFonts w:ascii="Times New Roman" w:eastAsia="Times New Roman"/>
          <w:spacing w:val="-15"/>
        </w:rPr>
        <w:t xml:space="preserve"> </w:t>
      </w:r>
      <w:r>
        <w:rPr>
          <w:spacing w:val="7"/>
        </w:rPr>
        <w:t>的基本计算单元是</w:t>
      </w:r>
      <w:r>
        <w:rPr>
          <w:rFonts w:ascii="Times New Roman" w:eastAsia="Times New Roman"/>
        </w:rPr>
        <w:t>Swin</w:t>
      </w:r>
      <w:r>
        <w:rPr>
          <w:rFonts w:ascii="Times New Roman" w:eastAsia="Times New Roman"/>
          <w:spacing w:val="-15"/>
        </w:rPr>
        <w:t xml:space="preserve"> </w:t>
      </w:r>
      <w:r>
        <w:rPr>
          <w:rFonts w:ascii="Times New Roman" w:eastAsia="Times New Roman"/>
        </w:rPr>
        <w:t>Block</w:t>
      </w:r>
      <w:r>
        <w:t>，由</w:t>
      </w:r>
      <w:r>
        <w:rPr>
          <w:spacing w:val="-2"/>
        </w:rPr>
        <w:t>窗口多头自注意力和移位窗口多头自注意力交替组成。</w:t>
      </w:r>
      <w:r>
        <w:rPr>
          <w:rFonts w:ascii="Times New Roman" w:eastAsia="Times New Roman"/>
          <w:spacing w:val="-2"/>
        </w:rPr>
        <w:t>W-MSA</w:t>
      </w:r>
      <w:r>
        <w:rPr>
          <w:rFonts w:ascii="Times New Roman" w:eastAsia="Times New Roman"/>
          <w:spacing w:val="5"/>
        </w:rPr>
        <w:t xml:space="preserve"> </w:t>
      </w:r>
      <w:r>
        <w:rPr>
          <w:spacing w:val="-4"/>
        </w:rPr>
        <w:t>把特征图划分成固</w:t>
      </w:r>
    </w:p>
    <w:p w14:paraId="44F40D69">
      <w:pPr>
        <w:spacing w:after="0" w:line="336" w:lineRule="auto"/>
        <w:sectPr>
          <w:headerReference r:id="rId27" w:type="default"/>
          <w:footerReference r:id="rId28" w:type="default"/>
          <w:pgSz w:w="11910" w:h="16840"/>
          <w:pgMar w:top="1140" w:right="1140" w:bottom="740" w:left="1180" w:header="910" w:footer="553" w:gutter="0"/>
          <w:cols w:space="720" w:num="1"/>
        </w:sectPr>
      </w:pPr>
    </w:p>
    <w:p w14:paraId="6441C695">
      <w:pPr>
        <w:pStyle w:val="6"/>
        <w:spacing w:before="5"/>
        <w:rPr>
          <w:sz w:val="5"/>
        </w:rPr>
      </w:pPr>
    </w:p>
    <w:p w14:paraId="05A062AA">
      <w:pPr>
        <w:pStyle w:val="6"/>
        <w:spacing w:line="20" w:lineRule="exact"/>
        <w:ind w:left="237"/>
        <w:rPr>
          <w:sz w:val="2"/>
        </w:rPr>
      </w:pPr>
      <w:r>
        <w:rPr>
          <w:sz w:val="2"/>
        </w:rPr>
        <mc:AlternateContent>
          <mc:Choice Requires="wpg">
            <w:drawing>
              <wp:inline distT="0" distB="0" distL="0" distR="0">
                <wp:extent cx="5400040" cy="6350"/>
                <wp:effectExtent l="9525" t="0" r="635" b="3175"/>
                <wp:docPr id="73" name="Group 73"/>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74" name="Graphic 74"/>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73"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gfv4A0wAAAAMBAAAPAAAAAAAAAAEAIAAAACIAAABkcnMvZG93bnJldi54bWxQSwECFAAUAAAA&#10;CACHTuJAoi1p+mUCAACrBQAADgAAAAAAAAABACAAAAAiAQAAZHJzL2Uyb0RvYy54bWxQSwUGAAAA&#10;AAYABgBZAQAA+QUAAAAA&#10;">
                <o:lock v:ext="edit" aspectratio="f"/>
                <v:shape id="Graphic 74" o:spid="_x0000_s1026" o:spt="100" style="position:absolute;left:0;top:3162;height:1270;width:5400040;" filled="f" stroked="t" coordsize="5400040,1" o:gfxdata="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3WdS/&#10;AAAA2wAAAA8AAAAAAAAAAQAgAAAAIgAAAGRycy9kb3ducmV2LnhtbFBLAQIUABQAAAAIAIdO4kAz&#10;LwWeOwAAADkAAAAQAAAAAAAAAAEAIAAAAA4BAABkcnMvc2hhcGV4bWwueG1sUEsFBgAAAAAGAAYA&#10;WwEAALgDA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252FD3C9">
      <w:pPr>
        <w:pStyle w:val="6"/>
        <w:rPr>
          <w:sz w:val="20"/>
        </w:rPr>
      </w:pPr>
    </w:p>
    <w:p w14:paraId="05D466E8">
      <w:pPr>
        <w:pStyle w:val="6"/>
        <w:spacing w:before="10"/>
        <w:rPr>
          <w:sz w:val="17"/>
        </w:rPr>
      </w:pPr>
    </w:p>
    <w:p w14:paraId="791211A0">
      <w:pPr>
        <w:pStyle w:val="6"/>
        <w:spacing w:before="1" w:line="336" w:lineRule="auto"/>
        <w:ind w:left="237" w:right="842"/>
        <w:jc w:val="both"/>
      </w:pPr>
      <w:r>
        <w:rPr>
          <w:spacing w:val="-2"/>
        </w:rPr>
        <w:t>定大小的局部窗口，仅在窗口内计算自注意力，将复杂度从图像尺寸的平方级降</w:t>
      </w:r>
      <w:r>
        <w:t>至线性级。</w:t>
      </w:r>
      <w:r>
        <w:rPr>
          <w:rFonts w:ascii="Times New Roman" w:eastAsia="Times New Roman"/>
        </w:rPr>
        <w:t xml:space="preserve">SW-MSA </w:t>
      </w:r>
      <w:r>
        <w:t>使下一层中的窗口位置发生偏移，让上一层窗口边界处的像</w:t>
      </w:r>
      <w:r>
        <w:rPr>
          <w:spacing w:val="-2"/>
        </w:rPr>
        <w:t>素在新窗口内相互之间进行交互，实现跨窗口的信息融合。每个注意力模块后都接有前馈网络，且每个模块后都会使用残差连接和层归一化。</w:t>
      </w:r>
    </w:p>
    <w:p w14:paraId="56737DE3">
      <w:pPr>
        <w:pStyle w:val="6"/>
        <w:spacing w:before="6" w:line="336" w:lineRule="auto"/>
        <w:ind w:left="237" w:right="842" w:firstLine="480"/>
        <w:jc w:val="both"/>
      </w:pPr>
      <w:r>
        <w:rPr>
          <w:spacing w:val="-12"/>
        </w:rPr>
        <w:t>层级化特征提取与下采样：</w:t>
      </w:r>
      <w:r>
        <w:rPr>
          <w:rFonts w:hint="eastAsia" w:ascii="Times New Roman" w:hAnsi="Times New Roman" w:eastAsia="Times New Roman"/>
          <w:spacing w:val="18"/>
        </w:rPr>
        <w:t>跨stage的空间降采样通过Patch Merging完成</w:t>
      </w:r>
      <w:r>
        <w:rPr>
          <w:rFonts w:hint="eastAsia" w:ascii="Times New Roman" w:hAnsi="Times New Roman"/>
          <w:spacing w:val="18"/>
          <w:lang w:val="en-US" w:eastAsia="zh-CN"/>
        </w:rPr>
        <w:t>,</w:t>
      </w:r>
      <w:r>
        <w:rPr>
          <w:rFonts w:hint="eastAsia" w:ascii="Times New Roman" w:hAnsi="Times New Roman" w:eastAsia="Times New Roman"/>
          <w:spacing w:val="18"/>
        </w:rPr>
        <w:t>相邻2×2区域的特征被拼接后投影，分辨率减半的同时通道数倍增，这与卷积网络中的池化-卷积组合异曲同工。各stage包含若干Swin Block，浅层保留高分辨率以获取局部纹理，深层通过压缩获得更大感受野以提取全局语义。</w:t>
      </w:r>
    </w:p>
    <w:p w14:paraId="0C80C036">
      <w:pPr>
        <w:pStyle w:val="6"/>
        <w:spacing w:before="6" w:line="336" w:lineRule="auto"/>
        <w:ind w:left="237" w:right="842" w:firstLine="480"/>
        <w:jc w:val="both"/>
      </w:pPr>
      <w:r>
        <w:rPr>
          <w:spacing w:val="5"/>
        </w:rPr>
        <w:t>分类头与输出：经过四个</w:t>
      </w:r>
      <w:r>
        <w:rPr>
          <w:rFonts w:ascii="Times New Roman" w:hAnsi="Times New Roman" w:eastAsia="Times New Roman"/>
        </w:rPr>
        <w:t>Stage</w:t>
      </w:r>
      <w:r>
        <w:rPr>
          <w:rFonts w:ascii="Times New Roman" w:hAnsi="Times New Roman" w:eastAsia="Times New Roman"/>
          <w:spacing w:val="-2"/>
        </w:rPr>
        <w:t xml:space="preserve"> </w:t>
      </w:r>
      <w:r>
        <w:t>后，对最后一层特征图（</w:t>
      </w:r>
      <w:r>
        <w:rPr>
          <w:rFonts w:ascii="Calibri" w:hAnsi="Calibri" w:eastAsia="Calibri"/>
        </w:rPr>
        <w:t>2</w:t>
      </w:r>
      <w:r>
        <w:rPr>
          <w:rFonts w:ascii="Calibri" w:hAnsi="Calibri" w:eastAsia="Calibri"/>
          <w:spacing w:val="-4"/>
        </w:rPr>
        <w:t xml:space="preserve"> </w:t>
      </w:r>
      <w:r>
        <w:rPr>
          <w:rFonts w:ascii="Cambria" w:hAnsi="Cambria" w:eastAsia="Cambria"/>
          <w:spacing w:val="-5"/>
          <w:w w:val="110"/>
        </w:rPr>
        <w:t xml:space="preserve">× </w:t>
      </w:r>
      <w:r>
        <w:rPr>
          <w:rFonts w:ascii="Calibri" w:hAnsi="Calibri" w:eastAsia="Calibri"/>
        </w:rPr>
        <w:t>2</w:t>
      </w:r>
      <w:r>
        <w:rPr>
          <w:rFonts w:ascii="Calibri" w:hAnsi="Calibri" w:eastAsia="Calibri"/>
          <w:spacing w:val="-4"/>
        </w:rPr>
        <w:t xml:space="preserve"> </w:t>
      </w:r>
      <w:r>
        <w:rPr>
          <w:rFonts w:ascii="Cambria" w:hAnsi="Cambria" w:eastAsia="Cambria"/>
          <w:spacing w:val="-5"/>
          <w:w w:val="110"/>
        </w:rPr>
        <w:t xml:space="preserve">× </w:t>
      </w:r>
      <w:r>
        <w:rPr>
          <w:rFonts w:ascii="Calibri" w:hAnsi="Calibri" w:eastAsia="Calibri"/>
        </w:rPr>
        <w:t>768</w:t>
      </w:r>
      <w:r>
        <w:t>）进行全</w:t>
      </w:r>
      <w:r>
        <w:rPr>
          <w:spacing w:val="-7"/>
        </w:rPr>
        <w:t xml:space="preserve">局平均池化，得到 </w:t>
      </w:r>
      <w:r>
        <w:rPr>
          <w:rFonts w:ascii="Times New Roman" w:hAnsi="Times New Roman" w:eastAsia="Times New Roman"/>
          <w:spacing w:val="-4"/>
        </w:rPr>
        <w:t>768</w:t>
      </w:r>
      <w:r>
        <w:rPr>
          <w:rFonts w:ascii="Times New Roman" w:hAnsi="Times New Roman" w:eastAsia="Times New Roman"/>
          <w:spacing w:val="-11"/>
        </w:rPr>
        <w:t xml:space="preserve"> </w:t>
      </w:r>
      <w:r>
        <w:rPr>
          <w:spacing w:val="-6"/>
        </w:rPr>
        <w:t xml:space="preserve">维全局特征向量，最后送入线性分类层，输出 </w:t>
      </w:r>
      <w:r>
        <w:rPr>
          <w:rFonts w:ascii="Times New Roman" w:hAnsi="Times New Roman" w:eastAsia="Times New Roman"/>
          <w:spacing w:val="-4"/>
        </w:rPr>
        <w:t>CIFAR-10</w:t>
      </w:r>
      <w:r>
        <w:rPr>
          <w:rFonts w:ascii="Times New Roman" w:hAnsi="Times New Roman" w:eastAsia="Times New Roman"/>
          <w:spacing w:val="-11"/>
        </w:rPr>
        <w:t xml:space="preserve"> </w:t>
      </w:r>
      <w:r>
        <w:rPr>
          <w:spacing w:val="-4"/>
        </w:rPr>
        <w:t>的</w:t>
      </w:r>
      <w:r>
        <w:rPr>
          <w:spacing w:val="-2"/>
        </w:rPr>
        <w:t xml:space="preserve">类别数对应的 </w:t>
      </w:r>
      <w:r>
        <w:rPr>
          <w:rFonts w:ascii="Times New Roman" w:hAnsi="Times New Roman" w:eastAsia="Times New Roman"/>
        </w:rPr>
        <w:t>logits</w:t>
      </w:r>
      <w:r>
        <w:rPr>
          <w:spacing w:val="-5"/>
        </w:rPr>
        <w:t xml:space="preserve">，经 </w:t>
      </w:r>
      <w:r>
        <w:rPr>
          <w:rFonts w:ascii="Times New Roman" w:hAnsi="Times New Roman" w:eastAsia="Times New Roman"/>
        </w:rPr>
        <w:t xml:space="preserve">Softmax </w:t>
      </w:r>
      <w:r>
        <w:t>得到概率分布。</w:t>
      </w:r>
    </w:p>
    <w:p w14:paraId="03747236">
      <w:pPr>
        <w:pStyle w:val="6"/>
        <w:spacing w:before="9"/>
        <w:rPr>
          <w:sz w:val="32"/>
        </w:rPr>
      </w:pPr>
    </w:p>
    <w:p w14:paraId="40A8189A">
      <w:pPr>
        <w:pStyle w:val="4"/>
        <w:numPr>
          <w:ilvl w:val="2"/>
          <w:numId w:val="8"/>
        </w:numPr>
        <w:tabs>
          <w:tab w:val="left" w:pos="1074"/>
        </w:tabs>
        <w:spacing w:before="0" w:after="0" w:line="240" w:lineRule="auto"/>
        <w:ind w:left="1074" w:right="0" w:hanging="837"/>
        <w:jc w:val="left"/>
      </w:pPr>
      <w:bookmarkStart w:id="57" w:name="关键参数说明与设定依据"/>
      <w:bookmarkEnd w:id="57"/>
      <w:bookmarkStart w:id="58" w:name="_bookmark29"/>
      <w:bookmarkEnd w:id="58"/>
      <w:r>
        <w:rPr>
          <w:spacing w:val="-5"/>
        </w:rPr>
        <w:t>关键参数说明与设定依据</w:t>
      </w:r>
    </w:p>
    <w:p w14:paraId="4EBDD4E0">
      <w:pPr>
        <w:pStyle w:val="6"/>
        <w:spacing w:before="1"/>
        <w:rPr>
          <w:sz w:val="28"/>
        </w:rPr>
      </w:pPr>
    </w:p>
    <w:p w14:paraId="2C309BD0">
      <w:pPr>
        <w:pStyle w:val="6"/>
        <w:spacing w:line="336" w:lineRule="auto"/>
        <w:ind w:left="237" w:right="842" w:firstLine="480"/>
        <w:jc w:val="both"/>
      </w:pPr>
      <w:r>
        <w:rPr>
          <w:spacing w:val="-6"/>
        </w:rPr>
        <w:t xml:space="preserve">本课题中 </w:t>
      </w:r>
      <w:r>
        <w:rPr>
          <w:rFonts w:ascii="Times New Roman" w:eastAsia="Times New Roman"/>
        </w:rPr>
        <w:t>Swin-Tiny</w:t>
      </w:r>
      <w:r>
        <w:rPr>
          <w:rFonts w:ascii="Times New Roman" w:eastAsia="Times New Roman"/>
          <w:spacing w:val="38"/>
        </w:rPr>
        <w:t xml:space="preserve"> </w:t>
      </w:r>
      <w:r>
        <w:rPr>
          <w:rFonts w:ascii="Times New Roman" w:eastAsia="Times New Roman"/>
          <w:position w:val="14"/>
          <w:sz w:val="12"/>
        </w:rPr>
        <w:t>[</w:t>
      </w:r>
      <w:r>
        <w:fldChar w:fldCharType="begin"/>
      </w:r>
      <w:r>
        <w:instrText xml:space="preserve"> HYPERLINK \l "_bookmark86" </w:instrText>
      </w:r>
      <w:r>
        <w:fldChar w:fldCharType="separate"/>
      </w:r>
      <w:r>
        <w:rPr>
          <w:rFonts w:ascii="Times New Roman" w:eastAsia="Times New Roman"/>
          <w:color w:val="00FF00"/>
          <w:position w:val="14"/>
          <w:sz w:val="12"/>
        </w:rPr>
        <w:t>17</w:t>
      </w:r>
      <w:r>
        <w:rPr>
          <w:rFonts w:ascii="Times New Roman" w:eastAsia="Times New Roman"/>
          <w:color w:val="00FF00"/>
          <w:position w:val="14"/>
          <w:sz w:val="12"/>
        </w:rPr>
        <w:fldChar w:fldCharType="end"/>
      </w:r>
      <w:r>
        <w:rPr>
          <w:rFonts w:ascii="Times New Roman" w:eastAsia="Times New Roman"/>
          <w:spacing w:val="20"/>
          <w:position w:val="14"/>
          <w:sz w:val="12"/>
        </w:rPr>
        <w:t xml:space="preserve">] </w:t>
      </w:r>
      <w:r>
        <w:rPr>
          <w:spacing w:val="-3"/>
        </w:rPr>
        <w:t xml:space="preserve">模型的训练超参数如表 </w:t>
      </w:r>
      <w:r>
        <w:fldChar w:fldCharType="begin"/>
      </w:r>
      <w:r>
        <w:instrText xml:space="preserve"> HYPERLINK \l "_bookmark30" </w:instrText>
      </w:r>
      <w:r>
        <w:fldChar w:fldCharType="separate"/>
      </w:r>
      <w:r>
        <w:rPr>
          <w:rFonts w:ascii="Times New Roman" w:eastAsia="Times New Roman"/>
        </w:rPr>
        <w:t>3.1</w:t>
      </w:r>
      <w:r>
        <w:rPr>
          <w:rFonts w:ascii="Times New Roman" w:eastAsia="Times New Roman"/>
        </w:rPr>
        <w:fldChar w:fldCharType="end"/>
      </w:r>
      <w:r>
        <w:rPr>
          <w:rFonts w:ascii="Times New Roman" w:eastAsia="Times New Roman"/>
        </w:rPr>
        <w:t xml:space="preserve"> </w:t>
      </w:r>
      <w:r>
        <w:t>所示，所有参数均参考了</w:t>
      </w:r>
      <w:r>
        <w:rPr>
          <w:spacing w:val="-11"/>
        </w:rPr>
        <w:t xml:space="preserve">官方 </w:t>
      </w:r>
      <w:r>
        <w:rPr>
          <w:rFonts w:ascii="Times New Roman" w:eastAsia="Times New Roman"/>
          <w:spacing w:val="-2"/>
        </w:rPr>
        <w:t>Swin</w:t>
      </w:r>
      <w:r>
        <w:rPr>
          <w:rFonts w:ascii="Times New Roman" w:eastAsia="Times New Roman"/>
          <w:spacing w:val="-13"/>
        </w:rPr>
        <w:t xml:space="preserve"> </w:t>
      </w:r>
      <w:r>
        <w:rPr>
          <w:rFonts w:ascii="Times New Roman" w:eastAsia="Times New Roman"/>
          <w:spacing w:val="-2"/>
        </w:rPr>
        <w:t>Transformer</w:t>
      </w:r>
      <w:r>
        <w:rPr>
          <w:rFonts w:ascii="Times New Roman" w:eastAsia="Times New Roman"/>
          <w:spacing w:val="-13"/>
        </w:rPr>
        <w:t xml:space="preserve"> </w:t>
      </w:r>
      <w:r>
        <w:rPr>
          <w:spacing w:val="-15"/>
        </w:rPr>
        <w:t xml:space="preserve">在 </w:t>
      </w:r>
      <w:r>
        <w:rPr>
          <w:rFonts w:ascii="Times New Roman" w:eastAsia="Times New Roman"/>
          <w:spacing w:val="-2"/>
        </w:rPr>
        <w:t>ImageNet</w:t>
      </w:r>
      <w:r>
        <w:rPr>
          <w:rFonts w:ascii="Times New Roman" w:eastAsia="Times New Roman"/>
          <w:spacing w:val="-11"/>
        </w:rPr>
        <w:t xml:space="preserve"> </w:t>
      </w:r>
      <w:r>
        <w:rPr>
          <w:spacing w:val="-5"/>
        </w:rPr>
        <w:t xml:space="preserve">上的配置，并结合 </w:t>
      </w:r>
      <w:r>
        <w:rPr>
          <w:rFonts w:ascii="Times New Roman" w:eastAsia="Times New Roman"/>
          <w:spacing w:val="-2"/>
        </w:rPr>
        <w:t>CIFAR-10</w:t>
      </w:r>
      <w:r>
        <w:rPr>
          <w:rFonts w:ascii="Times New Roman" w:eastAsia="Times New Roman"/>
          <w:spacing w:val="13"/>
        </w:rPr>
        <w:t xml:space="preserve"> </w:t>
      </w:r>
      <w:r>
        <w:rPr>
          <w:spacing w:val="-7"/>
        </w:rPr>
        <w:t xml:space="preserve">数据特征和 </w:t>
      </w:r>
      <w:r>
        <w:rPr>
          <w:rFonts w:ascii="Times New Roman" w:eastAsia="Times New Roman"/>
          <w:spacing w:val="-2"/>
        </w:rPr>
        <w:t xml:space="preserve">RTX </w:t>
      </w:r>
      <w:r>
        <w:rPr>
          <w:rFonts w:ascii="Times New Roman" w:eastAsia="Times New Roman"/>
        </w:rPr>
        <w:t xml:space="preserve">4090 </w:t>
      </w:r>
      <w:r>
        <w:t>硬件环境进行适配。下面对关键参数做说明，并给出设定依据。</w:t>
      </w:r>
    </w:p>
    <w:p w14:paraId="5D362003">
      <w:pPr>
        <w:spacing w:after="0" w:line="336" w:lineRule="auto"/>
        <w:jc w:val="both"/>
        <w:sectPr>
          <w:headerReference r:id="rId29" w:type="default"/>
          <w:footerReference r:id="rId30" w:type="default"/>
          <w:pgSz w:w="11910" w:h="16840"/>
          <w:pgMar w:top="1120" w:right="1140" w:bottom="740" w:left="1180" w:header="917" w:footer="553" w:gutter="0"/>
          <w:cols w:space="720" w:num="1"/>
        </w:sectPr>
      </w:pPr>
    </w:p>
    <w:p w14:paraId="1EEC893B">
      <w:pPr>
        <w:pStyle w:val="6"/>
        <w:spacing w:before="2"/>
        <w:rPr>
          <w:sz w:val="4"/>
        </w:rPr>
      </w:pPr>
    </w:p>
    <w:p w14:paraId="1F671CC9">
      <w:pPr>
        <w:pStyle w:val="6"/>
        <w:spacing w:line="20" w:lineRule="exact"/>
        <w:ind w:left="804"/>
        <w:rPr>
          <w:sz w:val="2"/>
        </w:rPr>
      </w:pPr>
      <w:r>
        <w:rPr>
          <w:sz w:val="2"/>
        </w:rPr>
        <mc:AlternateContent>
          <mc:Choice Requires="wpg">
            <w:drawing>
              <wp:inline distT="0" distB="0" distL="0" distR="0">
                <wp:extent cx="5400040" cy="6350"/>
                <wp:effectExtent l="9525" t="0" r="635" b="3175"/>
                <wp:docPr id="77" name="Group 77"/>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78" name="Graphic 78"/>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77"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fv4A0wAAAAMBAAAPAAAAAAAAAAEAIAAAACIAAABkcnMvZG93bnJldi54bWxQSwEC&#10;FAAUAAAACACHTuJAQNnNk2sCAACrBQAADgAAAAAAAAABACAAAAAiAQAAZHJzL2Uyb0RvYy54bWxQ&#10;SwUGAAAAAAYABgBZAQAA/wUAAAAA&#10;">
                <o:lock v:ext="edit" aspectratio="f"/>
                <v:shape id="Graphic 78" o:spid="_x0000_s1026" o:spt="100" style="position:absolute;left:0;top:3162;height:1270;width:5400040;" filled="f" stroked="t" coordsize="5400040,1" o:gfxdata="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6U9G8AAAA&#10;2wAAAA8AAAAAAAAAAQAgAAAAIgAAAGRycy9kb3ducmV2LnhtbFBLAQIUABQAAAAIAIdO4kAzLwWe&#10;OwAAADkAAAAQAAAAAAAAAAEAIAAAAAsBAABkcnMvc2hhcGV4bWwueG1sUEsFBgAAAAAGAAYAWwEA&#10;ALUDA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0DF877CB">
      <w:pPr>
        <w:pStyle w:val="6"/>
        <w:rPr>
          <w:sz w:val="20"/>
        </w:rPr>
      </w:pPr>
    </w:p>
    <w:p w14:paraId="0B5C6664">
      <w:pPr>
        <w:pStyle w:val="6"/>
        <w:spacing w:before="6"/>
        <w:rPr>
          <w:sz w:val="20"/>
        </w:rPr>
      </w:pPr>
    </w:p>
    <w:tbl>
      <w:tblPr>
        <w:tblStyle w:val="16"/>
        <w:tblW w:w="0" w:type="auto"/>
        <w:tblInd w:w="14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47"/>
        <w:gridCol w:w="1143"/>
        <w:gridCol w:w="4811"/>
      </w:tblGrid>
      <w:tr w14:paraId="6F99F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9" w:hRule="atLeast"/>
        </w:trPr>
        <w:tc>
          <w:tcPr>
            <w:tcW w:w="2490" w:type="dxa"/>
            <w:gridSpan w:val="2"/>
            <w:tcBorders>
              <w:bottom w:val="single" w:color="000000" w:sz="8" w:space="0"/>
            </w:tcBorders>
          </w:tcPr>
          <w:p w14:paraId="4E5A584D">
            <w:pPr>
              <w:pStyle w:val="20"/>
              <w:rPr>
                <w:rFonts w:ascii="Times New Roman"/>
                <w:sz w:val="22"/>
              </w:rPr>
            </w:pPr>
          </w:p>
        </w:tc>
        <w:tc>
          <w:tcPr>
            <w:tcW w:w="4811" w:type="dxa"/>
            <w:tcBorders>
              <w:bottom w:val="single" w:color="000000" w:sz="8" w:space="0"/>
            </w:tcBorders>
          </w:tcPr>
          <w:p w14:paraId="37995AF1">
            <w:pPr>
              <w:pStyle w:val="20"/>
              <w:spacing w:line="245" w:lineRule="exact"/>
              <w:ind w:left="125"/>
              <w:rPr>
                <w:rFonts w:ascii="宋体" w:eastAsia="宋体"/>
                <w:sz w:val="21"/>
              </w:rPr>
            </w:pPr>
            <w:bookmarkStart w:id="59" w:name="_bookmark30"/>
            <w:bookmarkEnd w:id="59"/>
            <w:r>
              <w:rPr>
                <w:rFonts w:ascii="宋体" w:eastAsia="宋体"/>
                <w:spacing w:val="-27"/>
                <w:sz w:val="21"/>
              </w:rPr>
              <w:t xml:space="preserve">表 </w:t>
            </w:r>
            <w:r>
              <w:rPr>
                <w:rFonts w:ascii="Times New Roman" w:eastAsia="Times New Roman"/>
                <w:spacing w:val="-2"/>
                <w:sz w:val="21"/>
              </w:rPr>
              <w:t>3.1</w:t>
            </w:r>
            <w:r>
              <w:rPr>
                <w:rFonts w:ascii="Times New Roman" w:eastAsia="Times New Roman"/>
                <w:sz w:val="21"/>
              </w:rPr>
              <w:t xml:space="preserve"> </w:t>
            </w:r>
            <w:r>
              <w:rPr>
                <w:rFonts w:ascii="宋体" w:eastAsia="宋体"/>
                <w:spacing w:val="-4"/>
                <w:sz w:val="21"/>
              </w:rPr>
              <w:t>实验关键超参数</w:t>
            </w:r>
          </w:p>
        </w:tc>
      </w:tr>
      <w:tr w14:paraId="15DC1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trPr>
        <w:tc>
          <w:tcPr>
            <w:tcW w:w="1347" w:type="dxa"/>
            <w:tcBorders>
              <w:top w:val="single" w:color="000000" w:sz="8" w:space="0"/>
              <w:bottom w:val="single" w:color="000000" w:sz="6" w:space="0"/>
            </w:tcBorders>
          </w:tcPr>
          <w:p w14:paraId="7A2023B9">
            <w:pPr>
              <w:pStyle w:val="20"/>
              <w:spacing w:before="121"/>
              <w:ind w:left="119"/>
              <w:rPr>
                <w:rFonts w:ascii="宋体" w:eastAsia="宋体"/>
                <w:sz w:val="21"/>
              </w:rPr>
            </w:pPr>
            <w:r>
              <w:rPr>
                <w:rFonts w:ascii="宋体" w:eastAsia="宋体"/>
                <w:spacing w:val="-5"/>
                <w:sz w:val="21"/>
              </w:rPr>
              <w:t>参数</w:t>
            </w:r>
          </w:p>
        </w:tc>
        <w:tc>
          <w:tcPr>
            <w:tcW w:w="1143" w:type="dxa"/>
            <w:tcBorders>
              <w:top w:val="single" w:color="000000" w:sz="8" w:space="0"/>
              <w:bottom w:val="single" w:color="000000" w:sz="6" w:space="0"/>
            </w:tcBorders>
          </w:tcPr>
          <w:p w14:paraId="19F24730">
            <w:pPr>
              <w:pStyle w:val="20"/>
              <w:spacing w:before="121"/>
              <w:ind w:left="119"/>
              <w:rPr>
                <w:rFonts w:ascii="宋体" w:eastAsia="宋体"/>
                <w:sz w:val="21"/>
              </w:rPr>
            </w:pPr>
            <w:r>
              <w:rPr>
                <w:rFonts w:ascii="宋体" w:eastAsia="宋体"/>
                <w:spacing w:val="-5"/>
                <w:sz w:val="21"/>
              </w:rPr>
              <w:t>取值</w:t>
            </w:r>
          </w:p>
        </w:tc>
        <w:tc>
          <w:tcPr>
            <w:tcW w:w="4811" w:type="dxa"/>
            <w:tcBorders>
              <w:top w:val="single" w:color="000000" w:sz="8" w:space="0"/>
              <w:bottom w:val="single" w:color="000000" w:sz="6" w:space="0"/>
            </w:tcBorders>
          </w:tcPr>
          <w:p w14:paraId="3402054D">
            <w:pPr>
              <w:pStyle w:val="20"/>
              <w:spacing w:before="121"/>
              <w:ind w:left="125"/>
              <w:rPr>
                <w:rFonts w:ascii="宋体" w:eastAsia="宋体"/>
                <w:sz w:val="21"/>
              </w:rPr>
            </w:pPr>
            <w:r>
              <w:rPr>
                <w:rFonts w:ascii="宋体" w:eastAsia="宋体"/>
                <w:spacing w:val="-3"/>
                <w:sz w:val="21"/>
              </w:rPr>
              <w:t>设定依据</w:t>
            </w:r>
          </w:p>
        </w:tc>
      </w:tr>
      <w:tr w14:paraId="409AD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85" w:hRule="atLeast"/>
        </w:trPr>
        <w:tc>
          <w:tcPr>
            <w:tcW w:w="1347" w:type="dxa"/>
            <w:tcBorders>
              <w:top w:val="single" w:color="000000" w:sz="6" w:space="0"/>
            </w:tcBorders>
          </w:tcPr>
          <w:p w14:paraId="483D8642">
            <w:pPr>
              <w:pStyle w:val="20"/>
              <w:spacing w:before="134"/>
              <w:ind w:left="119"/>
              <w:rPr>
                <w:rFonts w:ascii="Times New Roman"/>
                <w:sz w:val="21"/>
              </w:rPr>
            </w:pPr>
            <w:r>
              <w:rPr>
                <w:rFonts w:ascii="Times New Roman"/>
                <w:spacing w:val="-2"/>
                <w:sz w:val="21"/>
              </w:rPr>
              <w:t>patch_size</w:t>
            </w:r>
          </w:p>
          <w:p w14:paraId="215363E9">
            <w:pPr>
              <w:pStyle w:val="20"/>
              <w:rPr>
                <w:rFonts w:ascii="宋体"/>
                <w:sz w:val="22"/>
              </w:rPr>
            </w:pPr>
          </w:p>
          <w:p w14:paraId="1AF9C85C">
            <w:pPr>
              <w:pStyle w:val="20"/>
              <w:rPr>
                <w:rFonts w:ascii="宋体"/>
                <w:sz w:val="22"/>
              </w:rPr>
            </w:pPr>
          </w:p>
          <w:p w14:paraId="52978CC1">
            <w:pPr>
              <w:pStyle w:val="20"/>
              <w:spacing w:before="8"/>
              <w:rPr>
                <w:rFonts w:ascii="宋体"/>
                <w:sz w:val="25"/>
              </w:rPr>
            </w:pPr>
          </w:p>
          <w:p w14:paraId="223C7653">
            <w:pPr>
              <w:pStyle w:val="20"/>
              <w:ind w:left="119"/>
              <w:rPr>
                <w:rFonts w:ascii="Times New Roman"/>
                <w:sz w:val="21"/>
              </w:rPr>
            </w:pPr>
            <w:r>
              <w:rPr>
                <w:rFonts w:ascii="Times New Roman"/>
                <w:spacing w:val="-2"/>
                <w:sz w:val="21"/>
              </w:rPr>
              <w:t>window_size</w:t>
            </w:r>
          </w:p>
        </w:tc>
        <w:tc>
          <w:tcPr>
            <w:tcW w:w="1143" w:type="dxa"/>
            <w:tcBorders>
              <w:top w:val="single" w:color="000000" w:sz="6" w:space="0"/>
            </w:tcBorders>
          </w:tcPr>
          <w:p w14:paraId="4AC456DA">
            <w:pPr>
              <w:pStyle w:val="20"/>
              <w:spacing w:before="134"/>
              <w:ind w:left="120"/>
              <w:rPr>
                <w:rFonts w:ascii="Times New Roman"/>
                <w:sz w:val="21"/>
              </w:rPr>
            </w:pPr>
            <w:r>
              <w:rPr>
                <w:rFonts w:ascii="Times New Roman"/>
                <w:sz w:val="21"/>
              </w:rPr>
              <w:t>2</w:t>
            </w:r>
          </w:p>
          <w:p w14:paraId="507460A7">
            <w:pPr>
              <w:pStyle w:val="20"/>
              <w:rPr>
                <w:rFonts w:ascii="宋体"/>
                <w:sz w:val="22"/>
              </w:rPr>
            </w:pPr>
          </w:p>
          <w:p w14:paraId="77DA6CFA">
            <w:pPr>
              <w:pStyle w:val="20"/>
              <w:rPr>
                <w:rFonts w:ascii="宋体"/>
                <w:sz w:val="22"/>
              </w:rPr>
            </w:pPr>
          </w:p>
          <w:p w14:paraId="44D53842">
            <w:pPr>
              <w:pStyle w:val="20"/>
              <w:spacing w:before="8"/>
              <w:rPr>
                <w:rFonts w:ascii="宋体"/>
                <w:sz w:val="25"/>
              </w:rPr>
            </w:pPr>
          </w:p>
          <w:p w14:paraId="3BFAEB1A">
            <w:pPr>
              <w:pStyle w:val="20"/>
              <w:ind w:left="120"/>
              <w:rPr>
                <w:rFonts w:ascii="Times New Roman"/>
                <w:sz w:val="21"/>
              </w:rPr>
            </w:pPr>
            <w:r>
              <w:rPr>
                <w:rFonts w:ascii="Times New Roman"/>
                <w:sz w:val="21"/>
              </w:rPr>
              <w:t>4</w:t>
            </w:r>
          </w:p>
        </w:tc>
        <w:tc>
          <w:tcPr>
            <w:tcW w:w="4811" w:type="dxa"/>
            <w:tcBorders>
              <w:top w:val="single" w:color="000000" w:sz="6" w:space="0"/>
            </w:tcBorders>
          </w:tcPr>
          <w:p w14:paraId="579E8E17">
            <w:pPr>
              <w:pStyle w:val="20"/>
              <w:spacing w:before="120" w:line="336" w:lineRule="auto"/>
              <w:ind w:left="125" w:right="-15"/>
              <w:rPr>
                <w:rFonts w:ascii="Times New Roman" w:hAnsi="Times New Roman" w:eastAsia="Times New Roman"/>
                <w:sz w:val="21"/>
              </w:rPr>
            </w:pPr>
            <w:r>
              <w:rPr>
                <w:rFonts w:ascii="Times New Roman" w:hAnsi="Times New Roman" w:eastAsia="Times New Roman"/>
                <w:sz w:val="21"/>
              </w:rPr>
              <w:t>CIFAR-10</w:t>
            </w:r>
            <w:r>
              <w:rPr>
                <w:rFonts w:ascii="Times New Roman" w:hAnsi="Times New Roman" w:eastAsia="Times New Roman"/>
                <w:spacing w:val="2"/>
                <w:sz w:val="21"/>
              </w:rPr>
              <w:t xml:space="preserve"> </w:t>
            </w:r>
            <w:r>
              <w:rPr>
                <w:rFonts w:ascii="宋体" w:hAnsi="宋体" w:eastAsia="宋体"/>
                <w:spacing w:val="-8"/>
                <w:sz w:val="21"/>
              </w:rPr>
              <w:t xml:space="preserve">的图像只有 </w:t>
            </w:r>
            <w:r>
              <w:rPr>
                <w:rFonts w:ascii="Times New Roman" w:hAnsi="Times New Roman" w:eastAsia="Times New Roman"/>
                <w:sz w:val="21"/>
              </w:rPr>
              <w:t>32×32</w:t>
            </w:r>
            <w:r>
              <w:rPr>
                <w:rFonts w:ascii="宋体" w:hAnsi="宋体" w:eastAsia="宋体"/>
                <w:spacing w:val="-5"/>
                <w:sz w:val="21"/>
              </w:rPr>
              <w:t xml:space="preserve">，如果使用默认的 </w:t>
            </w:r>
            <w:r>
              <w:rPr>
                <w:rFonts w:ascii="Times New Roman" w:hAnsi="Times New Roman" w:eastAsia="Times New Roman"/>
                <w:sz w:val="21"/>
              </w:rPr>
              <w:t>4</w:t>
            </w:r>
            <w:r>
              <w:rPr>
                <w:rFonts w:ascii="宋体" w:hAnsi="宋体" w:eastAsia="宋体"/>
                <w:sz w:val="21"/>
              </w:rPr>
              <w:t>，</w:t>
            </w:r>
            <w:r>
              <w:rPr>
                <w:rFonts w:ascii="宋体" w:hAnsi="宋体" w:eastAsia="宋体"/>
                <w:spacing w:val="-3"/>
                <w:sz w:val="21"/>
              </w:rPr>
              <w:t xml:space="preserve">特征图会缩小到 </w:t>
            </w:r>
            <w:r>
              <w:rPr>
                <w:rFonts w:ascii="Times New Roman" w:hAnsi="Times New Roman" w:eastAsia="Times New Roman"/>
                <w:sz w:val="21"/>
              </w:rPr>
              <w:t>8×8</w:t>
            </w:r>
            <w:r>
              <w:rPr>
                <w:rFonts w:ascii="宋体" w:hAnsi="宋体" w:eastAsia="宋体"/>
                <w:spacing w:val="-2"/>
                <w:sz w:val="21"/>
              </w:rPr>
              <w:t xml:space="preserve">，空间细节丢失较多；改为 </w:t>
            </w:r>
            <w:r>
              <w:rPr>
                <w:rFonts w:ascii="Times New Roman" w:hAnsi="Times New Roman" w:eastAsia="Times New Roman"/>
                <w:sz w:val="21"/>
              </w:rPr>
              <w:t>2</w:t>
            </w:r>
          </w:p>
          <w:p w14:paraId="2EACC55A">
            <w:pPr>
              <w:pStyle w:val="20"/>
              <w:spacing w:before="3"/>
              <w:ind w:left="125"/>
              <w:rPr>
                <w:rFonts w:ascii="宋体" w:hAnsi="宋体" w:eastAsia="宋体"/>
                <w:sz w:val="21"/>
              </w:rPr>
            </w:pPr>
            <w:r>
              <w:rPr>
                <w:rFonts w:ascii="宋体" w:hAnsi="宋体" w:eastAsia="宋体"/>
                <w:spacing w:val="-14"/>
                <w:sz w:val="21"/>
              </w:rPr>
              <w:t xml:space="preserve">后得到 </w:t>
            </w:r>
            <w:r>
              <w:rPr>
                <w:rFonts w:ascii="Times New Roman" w:hAnsi="Times New Roman" w:eastAsia="Times New Roman"/>
                <w:sz w:val="21"/>
              </w:rPr>
              <w:t xml:space="preserve">16×16 </w:t>
            </w:r>
            <w:r>
              <w:rPr>
                <w:rFonts w:ascii="宋体" w:hAnsi="宋体" w:eastAsia="宋体"/>
                <w:spacing w:val="-1"/>
                <w:sz w:val="21"/>
              </w:rPr>
              <w:t>的特征图，能保留更多局部信息。</w:t>
            </w:r>
          </w:p>
          <w:p w14:paraId="3F154B5F">
            <w:pPr>
              <w:pStyle w:val="20"/>
              <w:spacing w:before="109"/>
              <w:ind w:left="125"/>
              <w:rPr>
                <w:rFonts w:ascii="宋体" w:hAnsi="宋体" w:eastAsia="宋体"/>
                <w:sz w:val="21"/>
              </w:rPr>
            </w:pPr>
            <w:r>
              <w:rPr>
                <w:rFonts w:ascii="宋体" w:hAnsi="宋体" w:eastAsia="宋体"/>
                <w:spacing w:val="-10"/>
                <w:sz w:val="21"/>
              </w:rPr>
              <w:t xml:space="preserve">特征图尺寸为 </w:t>
            </w:r>
            <w:r>
              <w:rPr>
                <w:rFonts w:ascii="Times New Roman" w:hAnsi="Times New Roman" w:eastAsia="Times New Roman"/>
                <w:spacing w:val="-2"/>
                <w:sz w:val="21"/>
              </w:rPr>
              <w:t>16×16</w:t>
            </w:r>
            <w:r>
              <w:rPr>
                <w:rFonts w:ascii="宋体" w:hAnsi="宋体" w:eastAsia="宋体"/>
                <w:spacing w:val="-11"/>
                <w:sz w:val="21"/>
              </w:rPr>
              <w:t xml:space="preserve">，窗口设为 </w:t>
            </w:r>
            <w:r>
              <w:rPr>
                <w:rFonts w:ascii="Times New Roman" w:hAnsi="Times New Roman" w:eastAsia="Times New Roman"/>
                <w:spacing w:val="-2"/>
                <w:sz w:val="21"/>
              </w:rPr>
              <w:t>4</w:t>
            </w:r>
            <w:r>
              <w:rPr>
                <w:rFonts w:ascii="Times New Roman" w:hAnsi="Times New Roman" w:eastAsia="Times New Roman"/>
                <w:spacing w:val="-3"/>
                <w:sz w:val="21"/>
              </w:rPr>
              <w:t xml:space="preserve"> </w:t>
            </w:r>
            <w:r>
              <w:rPr>
                <w:rFonts w:ascii="宋体" w:hAnsi="宋体" w:eastAsia="宋体"/>
                <w:spacing w:val="-13"/>
                <w:sz w:val="21"/>
              </w:rPr>
              <w:t xml:space="preserve">可以得到 </w:t>
            </w:r>
            <w:r>
              <w:rPr>
                <w:rFonts w:ascii="Times New Roman" w:hAnsi="Times New Roman" w:eastAsia="Times New Roman"/>
                <w:spacing w:val="-2"/>
                <w:sz w:val="21"/>
              </w:rPr>
              <w:t xml:space="preserve">4×4 </w:t>
            </w:r>
            <w:r>
              <w:rPr>
                <w:rFonts w:ascii="宋体" w:hAnsi="宋体" w:eastAsia="宋体"/>
                <w:spacing w:val="-10"/>
                <w:sz w:val="21"/>
              </w:rPr>
              <w:t>个</w:t>
            </w:r>
          </w:p>
        </w:tc>
      </w:tr>
      <w:tr w14:paraId="4EAF4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6" w:hRule="atLeast"/>
        </w:trPr>
        <w:tc>
          <w:tcPr>
            <w:tcW w:w="1347" w:type="dxa"/>
          </w:tcPr>
          <w:p w14:paraId="2AE2F45F">
            <w:pPr>
              <w:pStyle w:val="20"/>
              <w:rPr>
                <w:rFonts w:ascii="Times New Roman"/>
                <w:sz w:val="22"/>
              </w:rPr>
            </w:pPr>
          </w:p>
        </w:tc>
        <w:tc>
          <w:tcPr>
            <w:tcW w:w="1143" w:type="dxa"/>
          </w:tcPr>
          <w:p w14:paraId="278ECBFA">
            <w:pPr>
              <w:pStyle w:val="20"/>
              <w:rPr>
                <w:rFonts w:ascii="Times New Roman"/>
                <w:sz w:val="22"/>
              </w:rPr>
            </w:pPr>
          </w:p>
        </w:tc>
        <w:tc>
          <w:tcPr>
            <w:tcW w:w="4811" w:type="dxa"/>
          </w:tcPr>
          <w:p w14:paraId="62A6EA31">
            <w:pPr>
              <w:pStyle w:val="20"/>
              <w:spacing w:before="46"/>
              <w:ind w:left="125"/>
              <w:rPr>
                <w:rFonts w:ascii="宋体" w:eastAsia="宋体"/>
                <w:sz w:val="21"/>
              </w:rPr>
            </w:pPr>
            <w:r>
              <w:rPr>
                <w:rFonts w:ascii="宋体" w:eastAsia="宋体"/>
                <w:spacing w:val="-1"/>
                <w:sz w:val="21"/>
              </w:rPr>
              <w:t>窗口，在局部性与计算效率之间取得了较好的折</w:t>
            </w:r>
          </w:p>
        </w:tc>
      </w:tr>
      <w:tr w14:paraId="55E01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7" w:hRule="atLeast"/>
        </w:trPr>
        <w:tc>
          <w:tcPr>
            <w:tcW w:w="1347" w:type="dxa"/>
          </w:tcPr>
          <w:p w14:paraId="439F1622">
            <w:pPr>
              <w:pStyle w:val="20"/>
              <w:rPr>
                <w:rFonts w:ascii="宋体"/>
                <w:sz w:val="22"/>
              </w:rPr>
            </w:pPr>
          </w:p>
          <w:p w14:paraId="1A5C221A">
            <w:pPr>
              <w:pStyle w:val="20"/>
              <w:spacing w:before="168"/>
              <w:ind w:left="119"/>
              <w:rPr>
                <w:rFonts w:ascii="Times New Roman"/>
                <w:sz w:val="21"/>
              </w:rPr>
            </w:pPr>
            <w:r>
              <w:rPr>
                <w:rFonts w:ascii="Times New Roman"/>
                <w:spacing w:val="-2"/>
                <w:sz w:val="21"/>
              </w:rPr>
              <w:t>batch_size</w:t>
            </w:r>
          </w:p>
        </w:tc>
        <w:tc>
          <w:tcPr>
            <w:tcW w:w="1143" w:type="dxa"/>
          </w:tcPr>
          <w:p w14:paraId="6EA53667">
            <w:pPr>
              <w:pStyle w:val="20"/>
              <w:rPr>
                <w:rFonts w:ascii="宋体"/>
                <w:sz w:val="22"/>
              </w:rPr>
            </w:pPr>
          </w:p>
          <w:p w14:paraId="398C4ACE">
            <w:pPr>
              <w:pStyle w:val="20"/>
              <w:spacing w:before="168"/>
              <w:ind w:left="120"/>
              <w:rPr>
                <w:rFonts w:ascii="Times New Roman"/>
                <w:sz w:val="21"/>
              </w:rPr>
            </w:pPr>
            <w:r>
              <w:rPr>
                <w:rFonts w:ascii="Times New Roman"/>
                <w:spacing w:val="-5"/>
                <w:sz w:val="21"/>
              </w:rPr>
              <w:t>128</w:t>
            </w:r>
          </w:p>
        </w:tc>
        <w:tc>
          <w:tcPr>
            <w:tcW w:w="4811" w:type="dxa"/>
          </w:tcPr>
          <w:p w14:paraId="645857B5">
            <w:pPr>
              <w:pStyle w:val="20"/>
              <w:spacing w:before="58"/>
              <w:ind w:left="125"/>
              <w:rPr>
                <w:rFonts w:ascii="宋体" w:eastAsia="宋体"/>
                <w:sz w:val="21"/>
              </w:rPr>
            </w:pPr>
            <w:r>
              <w:rPr>
                <w:rFonts w:ascii="宋体" w:eastAsia="宋体"/>
                <w:spacing w:val="-6"/>
                <w:sz w:val="21"/>
              </w:rPr>
              <w:t xml:space="preserve">中。消融实验显示 </w:t>
            </w:r>
            <w:r>
              <w:rPr>
                <w:rFonts w:ascii="Times New Roman" w:eastAsia="Times New Roman"/>
                <w:sz w:val="21"/>
              </w:rPr>
              <w:t xml:space="preserve">window_size=4 </w:t>
            </w:r>
            <w:r>
              <w:rPr>
                <w:rFonts w:ascii="宋体" w:eastAsia="宋体"/>
                <w:spacing w:val="-18"/>
                <w:sz w:val="21"/>
              </w:rPr>
              <w:t xml:space="preserve">优于 </w:t>
            </w:r>
            <w:r>
              <w:rPr>
                <w:rFonts w:ascii="Times New Roman" w:eastAsia="Times New Roman"/>
                <w:sz w:val="21"/>
              </w:rPr>
              <w:t xml:space="preserve">2 </w:t>
            </w:r>
            <w:r>
              <w:rPr>
                <w:rFonts w:ascii="宋体" w:eastAsia="宋体"/>
                <w:spacing w:val="-27"/>
                <w:sz w:val="21"/>
              </w:rPr>
              <w:t xml:space="preserve">或 </w:t>
            </w:r>
            <w:r>
              <w:rPr>
                <w:rFonts w:ascii="Times New Roman" w:eastAsia="Times New Roman"/>
                <w:sz w:val="21"/>
              </w:rPr>
              <w:t>8</w:t>
            </w:r>
            <w:r>
              <w:rPr>
                <w:rFonts w:ascii="宋体" w:eastAsia="宋体"/>
                <w:spacing w:val="-10"/>
                <w:sz w:val="21"/>
              </w:rPr>
              <w:t>。</w:t>
            </w:r>
          </w:p>
          <w:p w14:paraId="3BDA726A">
            <w:pPr>
              <w:pStyle w:val="20"/>
              <w:spacing w:before="108"/>
              <w:ind w:left="125"/>
              <w:rPr>
                <w:rFonts w:ascii="Times New Roman" w:eastAsia="Times New Roman"/>
                <w:sz w:val="21"/>
              </w:rPr>
            </w:pPr>
            <w:r>
              <w:rPr>
                <w:rFonts w:ascii="宋体" w:eastAsia="宋体"/>
                <w:spacing w:val="-2"/>
                <w:sz w:val="21"/>
              </w:rPr>
              <w:t>配合</w:t>
            </w:r>
            <w:r>
              <w:rPr>
                <w:rFonts w:ascii="Times New Roman" w:eastAsia="Times New Roman"/>
                <w:spacing w:val="-2"/>
                <w:sz w:val="21"/>
              </w:rPr>
              <w:t>RTX 4090</w:t>
            </w:r>
            <w:r>
              <w:rPr>
                <w:rFonts w:ascii="宋体" w:eastAsia="宋体"/>
                <w:spacing w:val="-2"/>
                <w:sz w:val="21"/>
              </w:rPr>
              <w:t>（</w:t>
            </w:r>
            <w:r>
              <w:rPr>
                <w:rFonts w:ascii="Times New Roman" w:eastAsia="Times New Roman"/>
                <w:spacing w:val="-2"/>
                <w:sz w:val="21"/>
              </w:rPr>
              <w:t>24GB</w:t>
            </w:r>
            <w:r>
              <w:rPr>
                <w:rFonts w:ascii="Times New Roman" w:eastAsia="Times New Roman"/>
                <w:sz w:val="21"/>
              </w:rPr>
              <w:t xml:space="preserve"> </w:t>
            </w:r>
            <w:r>
              <w:rPr>
                <w:rFonts w:ascii="宋体" w:eastAsia="宋体"/>
                <w:spacing w:val="-2"/>
                <w:sz w:val="21"/>
              </w:rPr>
              <w:t>显存</w:t>
            </w:r>
            <w:r>
              <w:rPr>
                <w:rFonts w:ascii="宋体" w:eastAsia="宋体"/>
                <w:spacing w:val="-52"/>
                <w:sz w:val="21"/>
              </w:rPr>
              <w:t>）</w:t>
            </w:r>
            <w:r>
              <w:rPr>
                <w:rFonts w:ascii="宋体" w:eastAsia="宋体"/>
                <w:spacing w:val="-3"/>
                <w:sz w:val="21"/>
              </w:rPr>
              <w:t>和混合精度训练，</w:t>
            </w:r>
            <w:r>
              <w:rPr>
                <w:rFonts w:ascii="Times New Roman" w:eastAsia="Times New Roman"/>
                <w:spacing w:val="-4"/>
                <w:sz w:val="21"/>
              </w:rPr>
              <w:t>128</w:t>
            </w:r>
          </w:p>
        </w:tc>
      </w:tr>
      <w:tr w14:paraId="33345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347" w:type="dxa"/>
          </w:tcPr>
          <w:p w14:paraId="11F27F7C">
            <w:pPr>
              <w:pStyle w:val="20"/>
              <w:rPr>
                <w:rFonts w:ascii="Times New Roman"/>
                <w:sz w:val="22"/>
              </w:rPr>
            </w:pPr>
          </w:p>
        </w:tc>
        <w:tc>
          <w:tcPr>
            <w:tcW w:w="1143" w:type="dxa"/>
          </w:tcPr>
          <w:p w14:paraId="2CC7B050">
            <w:pPr>
              <w:pStyle w:val="20"/>
              <w:rPr>
                <w:rFonts w:ascii="Times New Roman"/>
                <w:sz w:val="22"/>
              </w:rPr>
            </w:pPr>
          </w:p>
        </w:tc>
        <w:tc>
          <w:tcPr>
            <w:tcW w:w="4811" w:type="dxa"/>
          </w:tcPr>
          <w:p w14:paraId="0F8DB4C4">
            <w:pPr>
              <w:pStyle w:val="20"/>
              <w:spacing w:before="46"/>
              <w:ind w:left="125"/>
              <w:rPr>
                <w:rFonts w:ascii="宋体" w:eastAsia="宋体"/>
                <w:sz w:val="21"/>
              </w:rPr>
            </w:pPr>
            <w:r>
              <w:rPr>
                <w:rFonts w:ascii="宋体" w:eastAsia="宋体"/>
                <w:spacing w:val="-6"/>
                <w:sz w:val="21"/>
              </w:rPr>
              <w:t>的批次可以稳定运行并充分利用显存。较大的批次</w:t>
            </w:r>
          </w:p>
        </w:tc>
      </w:tr>
      <w:tr w14:paraId="25931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1347" w:type="dxa"/>
          </w:tcPr>
          <w:p w14:paraId="1B5A1B07">
            <w:pPr>
              <w:pStyle w:val="20"/>
              <w:rPr>
                <w:rFonts w:ascii="Times New Roman"/>
                <w:sz w:val="22"/>
              </w:rPr>
            </w:pPr>
          </w:p>
        </w:tc>
        <w:tc>
          <w:tcPr>
            <w:tcW w:w="1143" w:type="dxa"/>
          </w:tcPr>
          <w:p w14:paraId="7F8B7224">
            <w:pPr>
              <w:pStyle w:val="20"/>
              <w:rPr>
                <w:rFonts w:ascii="Times New Roman"/>
                <w:sz w:val="22"/>
              </w:rPr>
            </w:pPr>
          </w:p>
        </w:tc>
        <w:tc>
          <w:tcPr>
            <w:tcW w:w="4811" w:type="dxa"/>
          </w:tcPr>
          <w:p w14:paraId="34B9129F">
            <w:pPr>
              <w:pStyle w:val="20"/>
              <w:spacing w:before="54"/>
              <w:ind w:left="125"/>
              <w:rPr>
                <w:rFonts w:ascii="宋体" w:eastAsia="宋体"/>
                <w:sz w:val="21"/>
              </w:rPr>
            </w:pPr>
            <w:r>
              <w:rPr>
                <w:rFonts w:ascii="宋体" w:eastAsia="宋体"/>
                <w:spacing w:val="-1"/>
                <w:sz w:val="21"/>
              </w:rPr>
              <w:t>有助于梯度估计的稳定。</w:t>
            </w:r>
          </w:p>
        </w:tc>
      </w:tr>
      <w:tr w14:paraId="2009A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7" w:hRule="atLeast"/>
        </w:trPr>
        <w:tc>
          <w:tcPr>
            <w:tcW w:w="1347" w:type="dxa"/>
          </w:tcPr>
          <w:p w14:paraId="14DB55B8">
            <w:pPr>
              <w:pStyle w:val="20"/>
              <w:spacing w:before="71"/>
              <w:ind w:left="119"/>
              <w:rPr>
                <w:rFonts w:ascii="Times New Roman"/>
                <w:sz w:val="21"/>
              </w:rPr>
            </w:pPr>
            <w:r>
              <w:rPr>
                <w:rFonts w:ascii="Times New Roman"/>
                <w:spacing w:val="-2"/>
                <w:sz w:val="21"/>
              </w:rPr>
              <w:t>learning_rate</w:t>
            </w:r>
          </w:p>
          <w:p w14:paraId="4B226696">
            <w:pPr>
              <w:pStyle w:val="20"/>
              <w:rPr>
                <w:rFonts w:ascii="宋体"/>
                <w:sz w:val="22"/>
              </w:rPr>
            </w:pPr>
          </w:p>
          <w:p w14:paraId="23589A56">
            <w:pPr>
              <w:pStyle w:val="20"/>
              <w:rPr>
                <w:rFonts w:ascii="宋体"/>
                <w:sz w:val="22"/>
              </w:rPr>
            </w:pPr>
          </w:p>
          <w:p w14:paraId="7C46D39E">
            <w:pPr>
              <w:pStyle w:val="20"/>
              <w:rPr>
                <w:rFonts w:ascii="宋体"/>
                <w:sz w:val="22"/>
              </w:rPr>
            </w:pPr>
          </w:p>
          <w:p w14:paraId="1E60549C">
            <w:pPr>
              <w:pStyle w:val="20"/>
              <w:rPr>
                <w:rFonts w:ascii="宋体"/>
                <w:sz w:val="22"/>
              </w:rPr>
            </w:pPr>
          </w:p>
          <w:p w14:paraId="1C30BCA5">
            <w:pPr>
              <w:pStyle w:val="20"/>
              <w:spacing w:before="143"/>
              <w:ind w:left="119"/>
              <w:rPr>
                <w:rFonts w:ascii="Times New Roman"/>
                <w:sz w:val="21"/>
              </w:rPr>
            </w:pPr>
            <w:r>
              <w:rPr>
                <w:rFonts w:ascii="Times New Roman"/>
                <w:spacing w:val="-2"/>
                <w:sz w:val="21"/>
              </w:rPr>
              <w:t>epochs</w:t>
            </w:r>
          </w:p>
        </w:tc>
        <w:tc>
          <w:tcPr>
            <w:tcW w:w="1143" w:type="dxa"/>
          </w:tcPr>
          <w:p w14:paraId="69F6A3B1">
            <w:pPr>
              <w:pStyle w:val="20"/>
              <w:spacing w:before="68"/>
              <w:ind w:left="120"/>
              <w:rPr>
                <w:rFonts w:ascii="Calibri" w:hAnsi="Calibri"/>
                <w:sz w:val="21"/>
              </w:rPr>
            </w:pPr>
            <w:r>
              <w:rPr>
                <w:rFonts w:ascii="Times New Roman" w:hAnsi="Times New Roman"/>
                <w:spacing w:val="-2"/>
                <w:w w:val="105"/>
                <w:sz w:val="21"/>
              </w:rPr>
              <w:t>1.25×10</w:t>
            </w:r>
            <w:r>
              <w:rPr>
                <w:rFonts w:ascii="Times New Roman" w:hAnsi="Times New Roman"/>
                <w:i/>
                <w:spacing w:val="-2"/>
                <w:w w:val="105"/>
                <w:sz w:val="21"/>
                <w:vertAlign w:val="superscript"/>
              </w:rPr>
              <w:t>−</w:t>
            </w:r>
            <w:r>
              <w:rPr>
                <w:rFonts w:ascii="Calibri" w:hAnsi="Calibri"/>
                <w:spacing w:val="-2"/>
                <w:w w:val="105"/>
                <w:sz w:val="21"/>
                <w:vertAlign w:val="superscript"/>
              </w:rPr>
              <w:t>4</w:t>
            </w:r>
          </w:p>
          <w:p w14:paraId="342D9705">
            <w:pPr>
              <w:pStyle w:val="20"/>
              <w:rPr>
                <w:rFonts w:ascii="宋体"/>
                <w:sz w:val="22"/>
              </w:rPr>
            </w:pPr>
          </w:p>
          <w:p w14:paraId="0DE572FD">
            <w:pPr>
              <w:pStyle w:val="20"/>
              <w:rPr>
                <w:rFonts w:ascii="宋体"/>
                <w:sz w:val="22"/>
              </w:rPr>
            </w:pPr>
          </w:p>
          <w:p w14:paraId="60470EFB">
            <w:pPr>
              <w:pStyle w:val="20"/>
              <w:rPr>
                <w:rFonts w:ascii="宋体"/>
                <w:sz w:val="22"/>
              </w:rPr>
            </w:pPr>
          </w:p>
          <w:p w14:paraId="1976F11B">
            <w:pPr>
              <w:pStyle w:val="20"/>
              <w:spacing w:before="3"/>
              <w:rPr>
                <w:rFonts w:ascii="宋体"/>
                <w:sz w:val="32"/>
              </w:rPr>
            </w:pPr>
          </w:p>
          <w:p w14:paraId="494DFE4A">
            <w:pPr>
              <w:pStyle w:val="20"/>
              <w:ind w:left="119"/>
              <w:rPr>
                <w:rFonts w:ascii="Times New Roman"/>
                <w:sz w:val="21"/>
              </w:rPr>
            </w:pPr>
            <w:r>
              <w:rPr>
                <w:rFonts w:ascii="Times New Roman"/>
                <w:spacing w:val="-5"/>
                <w:sz w:val="21"/>
              </w:rPr>
              <w:t>300</w:t>
            </w:r>
          </w:p>
        </w:tc>
        <w:tc>
          <w:tcPr>
            <w:tcW w:w="4811" w:type="dxa"/>
          </w:tcPr>
          <w:p w14:paraId="58F32A5A">
            <w:pPr>
              <w:pStyle w:val="20"/>
              <w:spacing w:before="58" w:line="336" w:lineRule="auto"/>
              <w:ind w:left="125" w:right="147"/>
              <w:jc w:val="both"/>
              <w:rPr>
                <w:rFonts w:ascii="宋体" w:hAnsi="宋体" w:eastAsia="宋体"/>
                <w:sz w:val="21"/>
              </w:rPr>
            </w:pPr>
            <w:r>
              <w:rPr>
                <w:rFonts w:ascii="宋体" w:hAnsi="宋体" w:eastAsia="宋体"/>
                <w:spacing w:val="-18"/>
                <w:sz w:val="21"/>
              </w:rPr>
              <w:t xml:space="preserve">遵 循 线 性 缩 放 原 则： 官 方 </w:t>
            </w:r>
            <w:r>
              <w:rPr>
                <w:rFonts w:ascii="Times New Roman" w:hAnsi="Times New Roman" w:eastAsia="Times New Roman"/>
                <w:sz w:val="21"/>
              </w:rPr>
              <w:t>ImageNet</w:t>
            </w:r>
            <w:r>
              <w:rPr>
                <w:rFonts w:ascii="Times New Roman" w:hAnsi="Times New Roman" w:eastAsia="Times New Roman"/>
                <w:spacing w:val="22"/>
                <w:sz w:val="21"/>
              </w:rPr>
              <w:t xml:space="preserve"> </w:t>
            </w:r>
            <w:r>
              <w:rPr>
                <w:rFonts w:ascii="宋体" w:hAnsi="宋体" w:eastAsia="宋体"/>
                <w:spacing w:val="-9"/>
                <w:sz w:val="21"/>
              </w:rPr>
              <w:t>训 练</w:t>
            </w:r>
            <w:r>
              <w:rPr>
                <w:rFonts w:ascii="宋体" w:hAnsi="宋体" w:eastAsia="宋体"/>
                <w:spacing w:val="8"/>
                <w:sz w:val="21"/>
              </w:rPr>
              <w:t xml:space="preserve">总 </w:t>
            </w:r>
            <w:r>
              <w:rPr>
                <w:rFonts w:ascii="Times New Roman" w:hAnsi="Times New Roman" w:eastAsia="Times New Roman"/>
                <w:sz w:val="21"/>
              </w:rPr>
              <w:t>batch</w:t>
            </w:r>
            <w:r>
              <w:rPr>
                <w:rFonts w:ascii="Times New Roman" w:hAnsi="Times New Roman" w:eastAsia="Times New Roman"/>
                <w:spacing w:val="80"/>
                <w:sz w:val="21"/>
              </w:rPr>
              <w:t xml:space="preserve"> </w:t>
            </w:r>
            <w:r>
              <w:rPr>
                <w:rFonts w:ascii="Times New Roman" w:hAnsi="Times New Roman" w:eastAsia="Times New Roman"/>
                <w:sz w:val="21"/>
              </w:rPr>
              <w:t>size</w:t>
            </w:r>
            <w:r>
              <w:rPr>
                <w:rFonts w:ascii="Times New Roman" w:hAnsi="Times New Roman" w:eastAsia="Times New Roman"/>
                <w:spacing w:val="80"/>
                <w:sz w:val="21"/>
              </w:rPr>
              <w:t xml:space="preserve"> </w:t>
            </w:r>
            <w:r>
              <w:rPr>
                <w:rFonts w:ascii="Times New Roman" w:hAnsi="Times New Roman" w:eastAsia="Times New Roman"/>
                <w:sz w:val="21"/>
              </w:rPr>
              <w:t>1024</w:t>
            </w:r>
            <w:r>
              <w:rPr>
                <w:rFonts w:ascii="Times New Roman" w:hAnsi="Times New Roman" w:eastAsia="Times New Roman"/>
                <w:spacing w:val="80"/>
                <w:sz w:val="21"/>
              </w:rPr>
              <w:t xml:space="preserve"> </w:t>
            </w:r>
            <w:r>
              <w:rPr>
                <w:rFonts w:ascii="宋体" w:hAnsi="宋体" w:eastAsia="宋体"/>
                <w:spacing w:val="29"/>
                <w:sz w:val="21"/>
              </w:rPr>
              <w:t xml:space="preserve">对应学习率 </w:t>
            </w:r>
            <w:r>
              <w:rPr>
                <w:rFonts w:ascii="Times New Roman" w:hAnsi="Times New Roman" w:eastAsia="Times New Roman"/>
                <w:sz w:val="21"/>
              </w:rPr>
              <w:t>10</w:t>
            </w:r>
            <w:r>
              <w:rPr>
                <w:rFonts w:ascii="Times New Roman" w:hAnsi="Times New Roman" w:eastAsia="Times New Roman"/>
                <w:i/>
                <w:sz w:val="21"/>
                <w:vertAlign w:val="superscript"/>
              </w:rPr>
              <w:t>−</w:t>
            </w:r>
            <w:r>
              <w:rPr>
                <w:rFonts w:ascii="Calibri" w:hAnsi="Calibri" w:eastAsia="Calibri"/>
                <w:sz w:val="21"/>
                <w:vertAlign w:val="superscript"/>
              </w:rPr>
              <w:t>3</w:t>
            </w:r>
            <w:r>
              <w:rPr>
                <w:rFonts w:ascii="宋体" w:hAnsi="宋体" w:eastAsia="宋体"/>
                <w:spacing w:val="1"/>
                <w:sz w:val="21"/>
                <w:vertAlign w:val="baseline"/>
              </w:rPr>
              <w:t>， 本实</w:t>
            </w:r>
            <w:r>
              <w:rPr>
                <w:rFonts w:ascii="宋体" w:hAnsi="宋体" w:eastAsia="宋体"/>
                <w:spacing w:val="9"/>
                <w:sz w:val="21"/>
                <w:vertAlign w:val="baseline"/>
              </w:rPr>
              <w:t xml:space="preserve">验总 </w:t>
            </w:r>
            <w:r>
              <w:rPr>
                <w:rFonts w:ascii="Times New Roman" w:hAnsi="Times New Roman" w:eastAsia="Times New Roman"/>
                <w:sz w:val="21"/>
                <w:vertAlign w:val="baseline"/>
              </w:rPr>
              <w:t>batch</w:t>
            </w:r>
            <w:r>
              <w:rPr>
                <w:rFonts w:ascii="Times New Roman" w:hAnsi="Times New Roman" w:eastAsia="Times New Roman"/>
                <w:spacing w:val="40"/>
                <w:sz w:val="21"/>
                <w:vertAlign w:val="baseline"/>
              </w:rPr>
              <w:t xml:space="preserve"> </w:t>
            </w:r>
            <w:r>
              <w:rPr>
                <w:rFonts w:ascii="Times New Roman" w:hAnsi="Times New Roman" w:eastAsia="Times New Roman"/>
                <w:sz w:val="21"/>
                <w:vertAlign w:val="baseline"/>
              </w:rPr>
              <w:t>size</w:t>
            </w:r>
            <w:r>
              <w:rPr>
                <w:rFonts w:ascii="Times New Roman" w:hAnsi="Times New Roman" w:eastAsia="Times New Roman"/>
                <w:spacing w:val="40"/>
                <w:sz w:val="21"/>
                <w:vertAlign w:val="baseline"/>
              </w:rPr>
              <w:t xml:space="preserve"> </w:t>
            </w:r>
            <w:r>
              <w:rPr>
                <w:rFonts w:ascii="宋体" w:hAnsi="宋体" w:eastAsia="宋体"/>
                <w:sz w:val="21"/>
                <w:vertAlign w:val="baseline"/>
              </w:rPr>
              <w:t xml:space="preserve">为 </w:t>
            </w:r>
            <w:r>
              <w:rPr>
                <w:rFonts w:ascii="Times New Roman" w:hAnsi="Times New Roman" w:eastAsia="Times New Roman"/>
                <w:sz w:val="21"/>
                <w:vertAlign w:val="baseline"/>
              </w:rPr>
              <w:t>128</w:t>
            </w:r>
            <w:r>
              <w:rPr>
                <w:rFonts w:ascii="宋体" w:hAnsi="宋体" w:eastAsia="宋体"/>
                <w:spacing w:val="17"/>
                <w:sz w:val="21"/>
                <w:vertAlign w:val="baseline"/>
              </w:rPr>
              <w:t>， 因此学习率调整为</w:t>
            </w:r>
            <w:r>
              <w:rPr>
                <w:rFonts w:ascii="宋体" w:hAnsi="宋体" w:eastAsia="宋体"/>
                <w:sz w:val="21"/>
                <w:vertAlign w:val="baseline"/>
              </w:rPr>
              <w:t xml:space="preserve"> </w:t>
            </w:r>
            <w:r>
              <w:rPr>
                <w:rFonts w:ascii="Times New Roman" w:hAnsi="Times New Roman" w:eastAsia="Times New Roman"/>
                <w:spacing w:val="-2"/>
                <w:sz w:val="21"/>
                <w:vertAlign w:val="baseline"/>
              </w:rPr>
              <w:t>10</w:t>
            </w:r>
            <w:r>
              <w:rPr>
                <w:rFonts w:ascii="Times New Roman" w:hAnsi="Times New Roman" w:eastAsia="Times New Roman"/>
                <w:i/>
                <w:spacing w:val="-2"/>
                <w:sz w:val="21"/>
                <w:vertAlign w:val="superscript"/>
              </w:rPr>
              <w:t>−</w:t>
            </w:r>
            <w:r>
              <w:rPr>
                <w:rFonts w:ascii="Calibri" w:hAnsi="Calibri" w:eastAsia="Calibri"/>
                <w:spacing w:val="-2"/>
                <w:sz w:val="21"/>
                <w:vertAlign w:val="superscript"/>
              </w:rPr>
              <w:t>3</w:t>
            </w:r>
            <w:r>
              <w:rPr>
                <w:rFonts w:ascii="Times New Roman" w:hAnsi="Times New Roman" w:eastAsia="Times New Roman"/>
                <w:spacing w:val="-2"/>
                <w:sz w:val="21"/>
                <w:vertAlign w:val="baseline"/>
              </w:rPr>
              <w:t>×(128/1024)=1.25×10</w:t>
            </w:r>
            <w:r>
              <w:rPr>
                <w:rFonts w:ascii="Times New Roman" w:hAnsi="Times New Roman" w:eastAsia="Times New Roman"/>
                <w:i/>
                <w:spacing w:val="-2"/>
                <w:sz w:val="21"/>
                <w:vertAlign w:val="superscript"/>
              </w:rPr>
              <w:t>−</w:t>
            </w:r>
            <w:r>
              <w:rPr>
                <w:rFonts w:ascii="Calibri" w:hAnsi="Calibri" w:eastAsia="Calibri"/>
                <w:spacing w:val="-2"/>
                <w:sz w:val="21"/>
                <w:vertAlign w:val="superscript"/>
              </w:rPr>
              <w:t>4</w:t>
            </w:r>
            <w:r>
              <w:rPr>
                <w:rFonts w:ascii="宋体" w:hAnsi="宋体" w:eastAsia="宋体"/>
                <w:spacing w:val="-2"/>
                <w:sz w:val="21"/>
                <w:vertAlign w:val="baseline"/>
              </w:rPr>
              <w:t>。</w:t>
            </w:r>
          </w:p>
          <w:p w14:paraId="54A10657">
            <w:pPr>
              <w:pStyle w:val="20"/>
              <w:spacing w:before="5"/>
              <w:ind w:left="125"/>
              <w:jc w:val="both"/>
              <w:rPr>
                <w:rFonts w:ascii="宋体" w:eastAsia="宋体"/>
                <w:sz w:val="21"/>
              </w:rPr>
            </w:pPr>
            <w:r>
              <w:rPr>
                <w:rFonts w:ascii="宋体" w:eastAsia="宋体"/>
                <w:sz w:val="21"/>
              </w:rPr>
              <w:t>保证充分收敛（</w:t>
            </w:r>
            <w:r>
              <w:rPr>
                <w:rFonts w:ascii="宋体" w:eastAsia="宋体"/>
                <w:spacing w:val="-8"/>
                <w:sz w:val="21"/>
              </w:rPr>
              <w:t xml:space="preserve">已有研究显示 </w:t>
            </w:r>
            <w:r>
              <w:rPr>
                <w:rFonts w:ascii="Times New Roman" w:eastAsia="Times New Roman"/>
                <w:sz w:val="21"/>
              </w:rPr>
              <w:t>300</w:t>
            </w:r>
            <w:r>
              <w:rPr>
                <w:rFonts w:ascii="Times New Roman" w:eastAsia="Times New Roman"/>
                <w:spacing w:val="-6"/>
                <w:sz w:val="21"/>
              </w:rPr>
              <w:t xml:space="preserve"> </w:t>
            </w:r>
            <w:r>
              <w:rPr>
                <w:rFonts w:ascii="Times New Roman" w:eastAsia="Times New Roman"/>
                <w:sz w:val="21"/>
              </w:rPr>
              <w:t>epoch</w:t>
            </w:r>
            <w:r>
              <w:rPr>
                <w:rFonts w:ascii="Times New Roman" w:eastAsia="Times New Roman"/>
                <w:spacing w:val="-4"/>
                <w:sz w:val="21"/>
              </w:rPr>
              <w:t xml:space="preserve"> </w:t>
            </w:r>
            <w:r>
              <w:rPr>
                <w:rFonts w:ascii="宋体" w:eastAsia="宋体"/>
                <w:spacing w:val="-3"/>
                <w:sz w:val="21"/>
              </w:rPr>
              <w:t>足够达到</w:t>
            </w:r>
          </w:p>
        </w:tc>
      </w:tr>
      <w:tr w14:paraId="542F0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2" w:hRule="atLeast"/>
        </w:trPr>
        <w:tc>
          <w:tcPr>
            <w:tcW w:w="1347" w:type="dxa"/>
            <w:tcBorders>
              <w:bottom w:val="single" w:color="000000" w:sz="8" w:space="0"/>
            </w:tcBorders>
          </w:tcPr>
          <w:p w14:paraId="30BE64B0">
            <w:pPr>
              <w:pStyle w:val="20"/>
              <w:rPr>
                <w:rFonts w:ascii="Times New Roman"/>
                <w:sz w:val="22"/>
              </w:rPr>
            </w:pPr>
          </w:p>
        </w:tc>
        <w:tc>
          <w:tcPr>
            <w:tcW w:w="1143" w:type="dxa"/>
            <w:tcBorders>
              <w:bottom w:val="single" w:color="000000" w:sz="8" w:space="0"/>
            </w:tcBorders>
          </w:tcPr>
          <w:p w14:paraId="2C48BA3E">
            <w:pPr>
              <w:pStyle w:val="20"/>
              <w:rPr>
                <w:rFonts w:ascii="Times New Roman"/>
                <w:sz w:val="22"/>
              </w:rPr>
            </w:pPr>
          </w:p>
        </w:tc>
        <w:tc>
          <w:tcPr>
            <w:tcW w:w="4811" w:type="dxa"/>
            <w:tcBorders>
              <w:bottom w:val="single" w:color="000000" w:sz="8" w:space="0"/>
            </w:tcBorders>
          </w:tcPr>
          <w:p w14:paraId="2DAC8285">
            <w:pPr>
              <w:pStyle w:val="20"/>
              <w:spacing w:before="50"/>
              <w:ind w:left="125"/>
              <w:rPr>
                <w:rFonts w:ascii="宋体" w:eastAsia="宋体"/>
                <w:sz w:val="21"/>
              </w:rPr>
            </w:pPr>
            <w:r>
              <w:rPr>
                <w:rFonts w:ascii="宋体" w:eastAsia="宋体"/>
                <w:sz w:val="21"/>
              </w:rPr>
              <w:t>峰值准确率</w:t>
            </w:r>
            <w:r>
              <w:rPr>
                <w:rFonts w:ascii="宋体" w:eastAsia="宋体"/>
                <w:spacing w:val="-71"/>
                <w:sz w:val="21"/>
              </w:rPr>
              <w:t>）</w:t>
            </w:r>
            <w:r>
              <w:rPr>
                <w:rFonts w:ascii="宋体" w:eastAsia="宋体"/>
                <w:spacing w:val="-5"/>
                <w:sz w:val="21"/>
              </w:rPr>
              <w:t xml:space="preserve">。消融实验采用 </w:t>
            </w:r>
            <w:r>
              <w:rPr>
                <w:rFonts w:ascii="Times New Roman" w:eastAsia="Times New Roman"/>
                <w:sz w:val="21"/>
              </w:rPr>
              <w:t>100</w:t>
            </w:r>
            <w:r>
              <w:rPr>
                <w:rFonts w:ascii="Times New Roman" w:eastAsia="Times New Roman"/>
                <w:spacing w:val="17"/>
                <w:sz w:val="21"/>
              </w:rPr>
              <w:t xml:space="preserve"> </w:t>
            </w:r>
            <w:r>
              <w:rPr>
                <w:rFonts w:ascii="Times New Roman" w:eastAsia="Times New Roman"/>
                <w:sz w:val="21"/>
              </w:rPr>
              <w:t>epoch</w:t>
            </w:r>
            <w:r>
              <w:rPr>
                <w:rFonts w:ascii="Times New Roman" w:eastAsia="Times New Roman"/>
                <w:spacing w:val="17"/>
                <w:sz w:val="21"/>
              </w:rPr>
              <w:t xml:space="preserve"> </w:t>
            </w:r>
            <w:r>
              <w:rPr>
                <w:rFonts w:ascii="宋体" w:eastAsia="宋体"/>
                <w:spacing w:val="-3"/>
                <w:sz w:val="21"/>
              </w:rPr>
              <w:t>以快速对</w:t>
            </w:r>
          </w:p>
          <w:p w14:paraId="06B8C7CB">
            <w:pPr>
              <w:pStyle w:val="20"/>
              <w:spacing w:before="108"/>
              <w:ind w:left="125"/>
              <w:rPr>
                <w:rFonts w:ascii="宋体" w:eastAsia="宋体"/>
                <w:sz w:val="21"/>
              </w:rPr>
            </w:pPr>
            <w:r>
              <w:rPr>
                <w:rFonts w:ascii="宋体" w:eastAsia="宋体"/>
                <w:spacing w:val="-5"/>
                <w:sz w:val="21"/>
              </w:rPr>
              <w:t>比。</w:t>
            </w:r>
          </w:p>
        </w:tc>
      </w:tr>
    </w:tbl>
    <w:p w14:paraId="670EE04B">
      <w:pPr>
        <w:pStyle w:val="6"/>
        <w:rPr>
          <w:sz w:val="20"/>
        </w:rPr>
      </w:pPr>
    </w:p>
    <w:p w14:paraId="3A0F235B">
      <w:pPr>
        <w:pStyle w:val="6"/>
        <w:spacing w:before="6"/>
        <w:rPr>
          <w:sz w:val="29"/>
        </w:rPr>
      </w:pPr>
    </w:p>
    <w:p w14:paraId="7AF9D312">
      <w:pPr>
        <w:pStyle w:val="6"/>
        <w:spacing w:before="98" w:line="333" w:lineRule="auto"/>
        <w:ind w:left="804" w:right="275" w:firstLine="480"/>
        <w:jc w:val="both"/>
      </w:pPr>
      <w:r>
        <w:rPr>
          <w:spacing w:val="-2"/>
        </w:rPr>
        <w:t>原计划在</w:t>
      </w:r>
      <w:r>
        <w:rPr>
          <w:rFonts w:ascii="Times New Roman" w:eastAsia="Times New Roman"/>
          <w:spacing w:val="-2"/>
        </w:rPr>
        <w:t>RTX</w:t>
      </w:r>
      <w:r>
        <w:rPr>
          <w:rFonts w:ascii="Times New Roman" w:eastAsia="Times New Roman"/>
          <w:spacing w:val="-13"/>
        </w:rPr>
        <w:t xml:space="preserve"> </w:t>
      </w:r>
      <w:r>
        <w:rPr>
          <w:rFonts w:ascii="Times New Roman" w:eastAsia="Times New Roman"/>
          <w:spacing w:val="-2"/>
        </w:rPr>
        <w:t>3050</w:t>
      </w:r>
      <w:r>
        <w:rPr>
          <w:rFonts w:ascii="Times New Roman" w:eastAsia="Times New Roman"/>
          <w:spacing w:val="-12"/>
        </w:rPr>
        <w:t xml:space="preserve"> </w:t>
      </w:r>
      <w:r>
        <w:rPr>
          <w:spacing w:val="-5"/>
        </w:rPr>
        <w:t xml:space="preserve">上进行训练 </w:t>
      </w:r>
      <w:r>
        <w:rPr>
          <w:rFonts w:ascii="Times New Roman" w:eastAsia="Times New Roman"/>
          <w:spacing w:val="-2"/>
          <w:position w:val="14"/>
          <w:sz w:val="12"/>
        </w:rPr>
        <w:t>[</w:t>
      </w:r>
      <w:r>
        <w:fldChar w:fldCharType="begin"/>
      </w:r>
      <w:r>
        <w:instrText xml:space="preserve"> HYPERLINK \l "_bookmark87" </w:instrText>
      </w:r>
      <w:r>
        <w:fldChar w:fldCharType="separate"/>
      </w:r>
      <w:r>
        <w:rPr>
          <w:rFonts w:ascii="Times New Roman" w:eastAsia="Times New Roman"/>
          <w:color w:val="00FF00"/>
          <w:spacing w:val="-2"/>
          <w:position w:val="14"/>
          <w:sz w:val="12"/>
        </w:rPr>
        <w:t>18</w:t>
      </w:r>
      <w:r>
        <w:rPr>
          <w:rFonts w:ascii="Times New Roman" w:eastAsia="Times New Roman"/>
          <w:color w:val="00FF00"/>
          <w:spacing w:val="-2"/>
          <w:position w:val="14"/>
          <w:sz w:val="12"/>
        </w:rPr>
        <w:fldChar w:fldCharType="end"/>
      </w:r>
      <w:r>
        <w:rPr>
          <w:rFonts w:ascii="Times New Roman" w:eastAsia="Times New Roman"/>
          <w:spacing w:val="-4"/>
          <w:position w:val="14"/>
          <w:sz w:val="12"/>
        </w:rPr>
        <w:t xml:space="preserve">] </w:t>
      </w:r>
      <w:r>
        <w:rPr>
          <w:spacing w:val="-16"/>
        </w:rPr>
        <w:t xml:space="preserve">，由于算力限制，最终选用 </w:t>
      </w:r>
      <w:r>
        <w:rPr>
          <w:rFonts w:ascii="Times New Roman" w:eastAsia="Times New Roman"/>
          <w:spacing w:val="-2"/>
        </w:rPr>
        <w:t>RTX</w:t>
      </w:r>
      <w:r>
        <w:rPr>
          <w:rFonts w:ascii="Times New Roman" w:eastAsia="Times New Roman"/>
        </w:rPr>
        <w:t xml:space="preserve"> </w:t>
      </w:r>
      <w:r>
        <w:rPr>
          <w:rFonts w:ascii="Times New Roman" w:eastAsia="Times New Roman"/>
          <w:spacing w:val="-2"/>
        </w:rPr>
        <w:t>4090</w:t>
      </w:r>
      <w:r>
        <w:rPr>
          <w:spacing w:val="-20"/>
        </w:rPr>
        <w:t>。上述</w:t>
      </w:r>
      <w:r>
        <w:rPr>
          <w:spacing w:val="-2"/>
        </w:rPr>
        <w:t>超参数均在</w:t>
      </w:r>
      <w:r>
        <w:rPr>
          <w:rFonts w:ascii="Times New Roman" w:eastAsia="Times New Roman"/>
          <w:spacing w:val="-2"/>
        </w:rPr>
        <w:t>RTX</w:t>
      </w:r>
      <w:r>
        <w:rPr>
          <w:rFonts w:ascii="Times New Roman" w:eastAsia="Times New Roman"/>
          <w:spacing w:val="-13"/>
        </w:rPr>
        <w:t xml:space="preserve"> </w:t>
      </w:r>
      <w:r>
        <w:rPr>
          <w:rFonts w:ascii="Times New Roman" w:eastAsia="Times New Roman"/>
          <w:spacing w:val="-2"/>
        </w:rPr>
        <w:t>4090</w:t>
      </w:r>
      <w:r>
        <w:rPr>
          <w:rFonts w:ascii="Times New Roman" w:eastAsia="Times New Roman"/>
          <w:spacing w:val="-6"/>
        </w:rPr>
        <w:t xml:space="preserve"> </w:t>
      </w:r>
      <w:r>
        <w:rPr>
          <w:spacing w:val="-11"/>
        </w:rPr>
        <w:t xml:space="preserve">平台上经过多轮小规模预实验，同时参考了 </w:t>
      </w:r>
      <w:r>
        <w:rPr>
          <w:rFonts w:ascii="Times New Roman" w:eastAsia="Times New Roman"/>
          <w:spacing w:val="-2"/>
        </w:rPr>
        <w:t>Swin</w:t>
      </w:r>
      <w:r>
        <w:rPr>
          <w:rFonts w:ascii="Times New Roman" w:eastAsia="Times New Roman"/>
        </w:rPr>
        <w:t xml:space="preserve"> </w:t>
      </w:r>
      <w:r>
        <w:rPr>
          <w:rFonts w:ascii="Times New Roman" w:eastAsia="Times New Roman"/>
          <w:spacing w:val="-2"/>
        </w:rPr>
        <w:t>Transformer</w:t>
      </w:r>
      <w:r>
        <w:rPr>
          <w:spacing w:val="-10"/>
        </w:rPr>
        <w:t xml:space="preserve">官方 </w:t>
      </w:r>
      <w:r>
        <w:rPr>
          <w:rFonts w:ascii="Times New Roman" w:eastAsia="Times New Roman"/>
        </w:rPr>
        <w:t>ImageNet</w:t>
      </w:r>
      <w:r>
        <w:rPr>
          <w:rFonts w:ascii="Times New Roman" w:eastAsia="Times New Roman"/>
          <w:spacing w:val="-15"/>
        </w:rPr>
        <w:t xml:space="preserve"> </w:t>
      </w:r>
      <w:r>
        <w:rPr>
          <w:spacing w:val="-5"/>
        </w:rPr>
        <w:t xml:space="preserve">配置和社区在 </w:t>
      </w:r>
      <w:r>
        <w:rPr>
          <w:rFonts w:ascii="Times New Roman" w:eastAsia="Times New Roman"/>
        </w:rPr>
        <w:t>CIFAR-10</w:t>
      </w:r>
      <w:r>
        <w:rPr>
          <w:rFonts w:ascii="Times New Roman" w:eastAsia="Times New Roman"/>
          <w:spacing w:val="-15"/>
        </w:rPr>
        <w:t xml:space="preserve"> </w:t>
      </w:r>
      <w:r>
        <w:rPr>
          <w:spacing w:val="-2"/>
        </w:rPr>
        <w:t xml:space="preserve">上的实践经验，综合考量后确定 </w:t>
      </w:r>
      <w:r>
        <w:rPr>
          <w:rFonts w:ascii="Times New Roman" w:eastAsia="Times New Roman"/>
          <w:position w:val="14"/>
          <w:sz w:val="12"/>
        </w:rPr>
        <w:t>[</w:t>
      </w:r>
      <w:r>
        <w:fldChar w:fldCharType="begin"/>
      </w:r>
      <w:r>
        <w:instrText xml:space="preserve"> HYPERLINK \l "_bookmark78" </w:instrText>
      </w:r>
      <w:r>
        <w:fldChar w:fldCharType="separate"/>
      </w:r>
      <w:r>
        <w:rPr>
          <w:rFonts w:ascii="Times New Roman" w:eastAsia="Times New Roman"/>
          <w:color w:val="00FF00"/>
          <w:position w:val="14"/>
          <w:sz w:val="12"/>
        </w:rPr>
        <w:t>9</w:t>
      </w:r>
      <w:r>
        <w:rPr>
          <w:rFonts w:ascii="Times New Roman" w:eastAsia="Times New Roman"/>
          <w:color w:val="00FF00"/>
          <w:position w:val="14"/>
          <w:sz w:val="12"/>
        </w:rPr>
        <w:fldChar w:fldCharType="end"/>
      </w:r>
      <w:r>
        <w:rPr>
          <w:rFonts w:ascii="Times New Roman" w:eastAsia="Times New Roman"/>
          <w:spacing w:val="-4"/>
          <w:position w:val="14"/>
          <w:sz w:val="12"/>
        </w:rPr>
        <w:t xml:space="preserve">] </w:t>
      </w:r>
      <w:r>
        <w:t>。为确</w:t>
      </w:r>
      <w:r>
        <w:rPr>
          <w:spacing w:val="-2"/>
        </w:rPr>
        <w:t>保配置的合理性，还专门针对窗口大小和网络深度做了对比实验。</w:t>
      </w:r>
    </w:p>
    <w:p w14:paraId="6D76549A">
      <w:pPr>
        <w:pStyle w:val="6"/>
        <w:spacing w:before="10"/>
        <w:rPr>
          <w:sz w:val="34"/>
        </w:rPr>
      </w:pPr>
    </w:p>
    <w:p w14:paraId="602B63DF">
      <w:pPr>
        <w:pStyle w:val="3"/>
        <w:numPr>
          <w:ilvl w:val="1"/>
          <w:numId w:val="8"/>
        </w:numPr>
        <w:tabs>
          <w:tab w:val="left" w:pos="1476"/>
        </w:tabs>
        <w:spacing w:before="0" w:after="0" w:line="240" w:lineRule="auto"/>
        <w:ind w:left="1476" w:right="0" w:hanging="672"/>
        <w:jc w:val="left"/>
      </w:pPr>
      <w:bookmarkStart w:id="60" w:name="_bookmark31"/>
      <w:bookmarkEnd w:id="60"/>
      <w:bookmarkStart w:id="61" w:name="方法实现细节"/>
      <w:bookmarkEnd w:id="61"/>
      <w:r>
        <w:rPr>
          <w:spacing w:val="-5"/>
        </w:rPr>
        <w:t>方法实现细节</w:t>
      </w:r>
    </w:p>
    <w:p w14:paraId="6D159498">
      <w:pPr>
        <w:pStyle w:val="6"/>
        <w:spacing w:before="10"/>
        <w:rPr>
          <w:sz w:val="40"/>
        </w:rPr>
      </w:pPr>
    </w:p>
    <w:p w14:paraId="31BE8E9D">
      <w:pPr>
        <w:pStyle w:val="4"/>
        <w:numPr>
          <w:ilvl w:val="2"/>
          <w:numId w:val="8"/>
        </w:numPr>
        <w:tabs>
          <w:tab w:val="left" w:pos="1641"/>
        </w:tabs>
        <w:spacing w:before="0" w:after="0" w:line="240" w:lineRule="auto"/>
        <w:ind w:left="1641" w:right="0" w:hanging="837"/>
        <w:jc w:val="left"/>
      </w:pPr>
      <w:bookmarkStart w:id="62" w:name="数据预处理"/>
      <w:bookmarkEnd w:id="62"/>
      <w:bookmarkStart w:id="63" w:name="_bookmark32"/>
      <w:bookmarkEnd w:id="63"/>
      <w:r>
        <w:rPr>
          <w:spacing w:val="-6"/>
        </w:rPr>
        <w:t>数据预处理</w:t>
      </w:r>
    </w:p>
    <w:p w14:paraId="6023D683">
      <w:pPr>
        <w:pStyle w:val="6"/>
        <w:spacing w:before="1"/>
        <w:rPr>
          <w:sz w:val="29"/>
        </w:rPr>
      </w:pPr>
    </w:p>
    <w:p w14:paraId="6654BE7B">
      <w:pPr>
        <w:pStyle w:val="6"/>
        <w:spacing w:line="336" w:lineRule="auto"/>
        <w:ind w:left="804" w:right="102" w:firstLine="480"/>
        <w:jc w:val="both"/>
      </w:pPr>
      <w:r>
        <w:rPr>
          <w:rFonts w:hint="eastAsia"/>
          <w:spacing w:val="-5"/>
        </w:rPr>
        <w:t>实验数据源自CIFAR-10标准评测集合</w:t>
      </w:r>
      <w:r>
        <w:rPr>
          <w:rFonts w:hint="eastAsia"/>
          <w:spacing w:val="-5"/>
          <w:lang w:val="en-US" w:eastAsia="zh-CN"/>
        </w:rPr>
        <w:t>,</w:t>
      </w:r>
      <w:r>
        <w:rPr>
          <w:rFonts w:hint="eastAsia"/>
          <w:spacing w:val="-5"/>
        </w:rPr>
        <w:t>总计6万张彩色图像，按5:1划分为训练与测试子集，空间分辨率为32×32像素。为抑制过拟合，训练集预处理流程如下：</w:t>
      </w:r>
    </w:p>
    <w:p w14:paraId="45B496B6">
      <w:pPr>
        <w:pStyle w:val="6"/>
        <w:spacing w:before="3" w:line="336" w:lineRule="auto"/>
        <w:ind w:left="804" w:right="275" w:firstLine="480"/>
        <w:jc w:val="both"/>
      </w:pPr>
      <w:r>
        <w:rPr>
          <w:spacing w:val="-7"/>
        </w:rPr>
        <w:t>随机填充与裁剪：</w:t>
      </w:r>
      <w:r>
        <w:rPr>
          <w:rFonts w:hint="eastAsia"/>
          <w:spacing w:val="-7"/>
        </w:rPr>
        <w:t>空间增广采用带边距的随机裁剪策略：以零值向32×32原始图像四边各扩充4像素，得到40×40的缓冲区域；随后于该区域内随机选取32×32子窗口作为训练样本。该处理等价于对目标施加随机平移，部分情形下会截断物体边缘，从而促使网络学习位置无关的本质特征。</w:t>
      </w:r>
    </w:p>
    <w:p w14:paraId="6698B0DE">
      <w:pPr>
        <w:spacing w:after="0" w:line="336" w:lineRule="auto"/>
        <w:jc w:val="both"/>
        <w:sectPr>
          <w:headerReference r:id="rId31" w:type="default"/>
          <w:footerReference r:id="rId32" w:type="default"/>
          <w:pgSz w:w="11910" w:h="16840"/>
          <w:pgMar w:top="1140" w:right="1140" w:bottom="740" w:left="1180" w:header="910" w:footer="553" w:gutter="0"/>
          <w:cols w:space="720" w:num="1"/>
        </w:sectPr>
      </w:pPr>
    </w:p>
    <w:p w14:paraId="01B2D910">
      <w:pPr>
        <w:pStyle w:val="6"/>
        <w:spacing w:before="5"/>
        <w:rPr>
          <w:sz w:val="5"/>
        </w:rPr>
      </w:pPr>
    </w:p>
    <w:p w14:paraId="2C937884">
      <w:pPr>
        <w:pStyle w:val="6"/>
        <w:spacing w:line="20" w:lineRule="exact"/>
        <w:ind w:left="237"/>
        <w:rPr>
          <w:sz w:val="2"/>
        </w:rPr>
      </w:pPr>
      <w:r>
        <w:rPr>
          <w:sz w:val="2"/>
        </w:rPr>
        <mc:AlternateContent>
          <mc:Choice Requires="wpg">
            <w:drawing>
              <wp:inline distT="0" distB="0" distL="0" distR="0">
                <wp:extent cx="5400040" cy="6350"/>
                <wp:effectExtent l="9525" t="0" r="635" b="3175"/>
                <wp:docPr id="81" name="Group 81"/>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82" name="Graphic 82"/>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81"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H7+ANMAAAADAQAADwAAAAAAAAABACAAAAAiAAAAZHJzL2Rvd25yZXYueG1sUEsBAhQAFAAA&#10;AAgAh07iQBf5QrtmAgAAqwUAAA4AAAAAAAAAAQAgAAAAIgEAAGRycy9lMm9Eb2MueG1sUEsFBgAA&#10;AAAGAAYAWQEAAPoFAAAAAA==&#10;">
                <o:lock v:ext="edit" aspectratio="f"/>
                <v:shape id="Graphic 82" o:spid="_x0000_s1026" o:spt="100" style="position:absolute;left:0;top:3162;height:1270;width:5400040;" filled="f" stroked="t" coordsize="5400040,1" o:gfxdata="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HFBy/&#10;AAAA2wAAAA8AAAAAAAAAAQAgAAAAIgAAAGRycy9kb3ducmV2LnhtbFBLAQIUABQAAAAIAIdO4kAz&#10;LwWeOwAAADkAAAAQAAAAAAAAAAEAIAAAAA4BAABkcnMvc2hhcGV4bWwueG1sUEsFBgAAAAAGAAYA&#10;WwEAALgDA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38CE209B">
      <w:pPr>
        <w:pStyle w:val="6"/>
        <w:rPr>
          <w:sz w:val="20"/>
        </w:rPr>
      </w:pPr>
    </w:p>
    <w:p w14:paraId="48600390">
      <w:pPr>
        <w:pStyle w:val="6"/>
        <w:spacing w:before="10"/>
        <w:rPr>
          <w:sz w:val="17"/>
        </w:rPr>
      </w:pPr>
    </w:p>
    <w:p w14:paraId="2449FA98">
      <w:pPr>
        <w:pStyle w:val="6"/>
        <w:spacing w:before="1" w:line="336" w:lineRule="auto"/>
        <w:ind w:left="237" w:right="842" w:firstLine="480"/>
      </w:pPr>
      <w:r>
        <w:rPr>
          <w:spacing w:val="-9"/>
        </w:rPr>
        <w:t xml:space="preserve">随机水平翻转：以 </w:t>
      </w:r>
      <w:r>
        <w:rPr>
          <w:rFonts w:ascii="Times New Roman" w:eastAsia="Times New Roman"/>
          <w:spacing w:val="-2"/>
        </w:rPr>
        <w:t>0.5</w:t>
      </w:r>
      <w:r>
        <w:rPr>
          <w:rFonts w:ascii="Times New Roman" w:eastAsia="Times New Roman"/>
          <w:spacing w:val="-13"/>
        </w:rPr>
        <w:t xml:space="preserve"> </w:t>
      </w:r>
      <w:r>
        <w:rPr>
          <w:spacing w:val="-2"/>
        </w:rPr>
        <w:t>的概率左右翻转，增加数据集中不同方向的数据，防止模型对某一方向过拟合。</w:t>
      </w:r>
    </w:p>
    <w:p w14:paraId="73301D18">
      <w:pPr>
        <w:pStyle w:val="6"/>
        <w:spacing w:before="3"/>
        <w:ind w:left="717"/>
      </w:pPr>
      <w:r>
        <w:rPr>
          <w:spacing w:val="-8"/>
        </w:rPr>
        <w:t xml:space="preserve">归一化：使用 </w:t>
      </w:r>
      <w:r>
        <w:rPr>
          <w:rFonts w:ascii="Times New Roman" w:eastAsia="Times New Roman"/>
          <w:spacing w:val="-2"/>
        </w:rPr>
        <w:t>CIFAR-10</w:t>
      </w:r>
      <w:r>
        <w:rPr>
          <w:rFonts w:ascii="Times New Roman" w:eastAsia="Times New Roman"/>
          <w:spacing w:val="22"/>
        </w:rPr>
        <w:t xml:space="preserve"> </w:t>
      </w:r>
      <w:r>
        <w:rPr>
          <w:spacing w:val="-3"/>
        </w:rPr>
        <w:t>数据集，对通道均值与标准差进行标准化：</w:t>
      </w:r>
    </w:p>
    <w:p w14:paraId="20E0C9AA">
      <w:pPr>
        <w:pStyle w:val="6"/>
        <w:spacing w:before="8"/>
        <w:rPr>
          <w:sz w:val="26"/>
        </w:rPr>
      </w:pPr>
    </w:p>
    <w:p w14:paraId="12637F7F">
      <w:pPr>
        <w:tabs>
          <w:tab w:val="left" w:pos="3937"/>
          <w:tab w:val="left" w:pos="7436"/>
        </w:tabs>
        <w:spacing w:before="1"/>
        <w:ind w:left="324" w:right="0" w:firstLine="0"/>
        <w:jc w:val="center"/>
        <w:rPr>
          <w:rFonts w:ascii="Times New Roman"/>
          <w:sz w:val="24"/>
        </w:rPr>
      </w:pPr>
      <w:r>
        <w:rPr>
          <w:rFonts w:ascii="Times New Roman"/>
          <w:w w:val="105"/>
          <w:sz w:val="24"/>
        </w:rPr>
        <w:t>mean</w:t>
      </w:r>
      <w:r>
        <w:rPr>
          <w:rFonts w:ascii="Times New Roman"/>
          <w:spacing w:val="-11"/>
          <w:w w:val="105"/>
          <w:sz w:val="24"/>
        </w:rPr>
        <w:t xml:space="preserve"> </w:t>
      </w:r>
      <w:r>
        <w:rPr>
          <w:rFonts w:ascii="Calibri"/>
          <w:w w:val="105"/>
          <w:sz w:val="24"/>
        </w:rPr>
        <w:t>=</w:t>
      </w:r>
      <w:r>
        <w:rPr>
          <w:rFonts w:ascii="Calibri"/>
          <w:spacing w:val="-4"/>
          <w:w w:val="105"/>
          <w:sz w:val="24"/>
        </w:rPr>
        <w:t xml:space="preserve"> </w:t>
      </w:r>
      <w:r>
        <w:rPr>
          <w:rFonts w:ascii="Calibri"/>
          <w:w w:val="105"/>
          <w:sz w:val="24"/>
        </w:rPr>
        <w:t>(0</w:t>
      </w:r>
      <w:r>
        <w:rPr>
          <w:rFonts w:ascii="Calibri"/>
          <w:i/>
          <w:w w:val="105"/>
          <w:sz w:val="24"/>
        </w:rPr>
        <w:t>.</w:t>
      </w:r>
      <w:r>
        <w:rPr>
          <w:rFonts w:ascii="Calibri"/>
          <w:w w:val="105"/>
          <w:sz w:val="24"/>
        </w:rPr>
        <w:t>4914</w:t>
      </w:r>
      <w:r>
        <w:rPr>
          <w:rFonts w:ascii="Calibri"/>
          <w:i/>
          <w:w w:val="105"/>
          <w:sz w:val="24"/>
        </w:rPr>
        <w:t>,</w:t>
      </w:r>
      <w:r>
        <w:rPr>
          <w:rFonts w:ascii="Calibri"/>
          <w:i/>
          <w:spacing w:val="7"/>
          <w:w w:val="105"/>
          <w:sz w:val="24"/>
        </w:rPr>
        <w:t xml:space="preserve"> </w:t>
      </w:r>
      <w:r>
        <w:rPr>
          <w:rFonts w:ascii="Calibri"/>
          <w:w w:val="105"/>
          <w:sz w:val="24"/>
        </w:rPr>
        <w:t>0</w:t>
      </w:r>
      <w:r>
        <w:rPr>
          <w:rFonts w:ascii="Calibri"/>
          <w:i/>
          <w:w w:val="105"/>
          <w:sz w:val="24"/>
        </w:rPr>
        <w:t>.</w:t>
      </w:r>
      <w:r>
        <w:rPr>
          <w:rFonts w:ascii="Calibri"/>
          <w:w w:val="105"/>
          <w:sz w:val="24"/>
        </w:rPr>
        <w:t>4822</w:t>
      </w:r>
      <w:r>
        <w:rPr>
          <w:rFonts w:ascii="Calibri"/>
          <w:i/>
          <w:w w:val="105"/>
          <w:sz w:val="24"/>
        </w:rPr>
        <w:t>,</w:t>
      </w:r>
      <w:r>
        <w:rPr>
          <w:rFonts w:ascii="Calibri"/>
          <w:i/>
          <w:spacing w:val="6"/>
          <w:w w:val="105"/>
          <w:sz w:val="24"/>
        </w:rPr>
        <w:t xml:space="preserve"> </w:t>
      </w:r>
      <w:r>
        <w:rPr>
          <w:rFonts w:ascii="Calibri"/>
          <w:spacing w:val="-2"/>
          <w:w w:val="105"/>
          <w:sz w:val="24"/>
        </w:rPr>
        <w:t>0</w:t>
      </w:r>
      <w:r>
        <w:rPr>
          <w:rFonts w:ascii="Calibri"/>
          <w:i/>
          <w:spacing w:val="-2"/>
          <w:w w:val="105"/>
          <w:sz w:val="24"/>
        </w:rPr>
        <w:t>.</w:t>
      </w:r>
      <w:r>
        <w:rPr>
          <w:rFonts w:ascii="Calibri"/>
          <w:spacing w:val="-2"/>
          <w:w w:val="105"/>
          <w:sz w:val="24"/>
        </w:rPr>
        <w:t>4465)</w:t>
      </w:r>
      <w:r>
        <w:rPr>
          <w:rFonts w:ascii="Calibri"/>
          <w:i/>
          <w:spacing w:val="-2"/>
          <w:w w:val="105"/>
          <w:sz w:val="24"/>
        </w:rPr>
        <w:t>,</w:t>
      </w:r>
      <w:r>
        <w:rPr>
          <w:rFonts w:ascii="Calibri"/>
          <w:i/>
          <w:sz w:val="24"/>
        </w:rPr>
        <w:tab/>
      </w:r>
      <w:r>
        <w:rPr>
          <w:rFonts w:ascii="Times New Roman"/>
          <w:w w:val="105"/>
          <w:sz w:val="24"/>
        </w:rPr>
        <w:t>std</w:t>
      </w:r>
      <w:r>
        <w:rPr>
          <w:rFonts w:ascii="Times New Roman"/>
          <w:spacing w:val="-8"/>
          <w:w w:val="105"/>
          <w:sz w:val="24"/>
        </w:rPr>
        <w:t xml:space="preserve"> </w:t>
      </w:r>
      <w:r>
        <w:rPr>
          <w:rFonts w:ascii="Calibri"/>
          <w:w w:val="105"/>
          <w:sz w:val="24"/>
        </w:rPr>
        <w:t>=</w:t>
      </w:r>
      <w:r>
        <w:rPr>
          <w:rFonts w:ascii="Calibri"/>
          <w:spacing w:val="-1"/>
          <w:w w:val="105"/>
          <w:sz w:val="24"/>
        </w:rPr>
        <w:t xml:space="preserve"> </w:t>
      </w:r>
      <w:r>
        <w:rPr>
          <w:rFonts w:ascii="Calibri"/>
          <w:w w:val="105"/>
          <w:sz w:val="24"/>
        </w:rPr>
        <w:t>(0</w:t>
      </w:r>
      <w:r>
        <w:rPr>
          <w:rFonts w:ascii="Calibri"/>
          <w:i/>
          <w:w w:val="105"/>
          <w:sz w:val="24"/>
        </w:rPr>
        <w:t>.</w:t>
      </w:r>
      <w:r>
        <w:rPr>
          <w:rFonts w:ascii="Calibri"/>
          <w:w w:val="105"/>
          <w:sz w:val="24"/>
        </w:rPr>
        <w:t>2023</w:t>
      </w:r>
      <w:r>
        <w:rPr>
          <w:rFonts w:ascii="Calibri"/>
          <w:i/>
          <w:w w:val="105"/>
          <w:sz w:val="24"/>
        </w:rPr>
        <w:t>,</w:t>
      </w:r>
      <w:r>
        <w:rPr>
          <w:rFonts w:ascii="Calibri"/>
          <w:i/>
          <w:spacing w:val="9"/>
          <w:w w:val="105"/>
          <w:sz w:val="24"/>
        </w:rPr>
        <w:t xml:space="preserve"> </w:t>
      </w:r>
      <w:r>
        <w:rPr>
          <w:rFonts w:ascii="Calibri"/>
          <w:w w:val="105"/>
          <w:sz w:val="24"/>
        </w:rPr>
        <w:t>0</w:t>
      </w:r>
      <w:r>
        <w:rPr>
          <w:rFonts w:ascii="Calibri"/>
          <w:i/>
          <w:w w:val="105"/>
          <w:sz w:val="24"/>
        </w:rPr>
        <w:t>.</w:t>
      </w:r>
      <w:r>
        <w:rPr>
          <w:rFonts w:ascii="Calibri"/>
          <w:w w:val="105"/>
          <w:sz w:val="24"/>
        </w:rPr>
        <w:t>1994</w:t>
      </w:r>
      <w:r>
        <w:rPr>
          <w:rFonts w:ascii="Calibri"/>
          <w:i/>
          <w:w w:val="105"/>
          <w:sz w:val="24"/>
        </w:rPr>
        <w:t>,</w:t>
      </w:r>
      <w:r>
        <w:rPr>
          <w:rFonts w:ascii="Calibri"/>
          <w:i/>
          <w:spacing w:val="10"/>
          <w:w w:val="105"/>
          <w:sz w:val="24"/>
        </w:rPr>
        <w:t xml:space="preserve"> </w:t>
      </w:r>
      <w:r>
        <w:rPr>
          <w:rFonts w:ascii="Calibri"/>
          <w:spacing w:val="-2"/>
          <w:w w:val="105"/>
          <w:sz w:val="24"/>
        </w:rPr>
        <w:t>0</w:t>
      </w:r>
      <w:r>
        <w:rPr>
          <w:rFonts w:ascii="Calibri"/>
          <w:i/>
          <w:spacing w:val="-2"/>
          <w:w w:val="105"/>
          <w:sz w:val="24"/>
        </w:rPr>
        <w:t>.</w:t>
      </w:r>
      <w:r>
        <w:rPr>
          <w:rFonts w:ascii="Calibri"/>
          <w:spacing w:val="-2"/>
          <w:w w:val="105"/>
          <w:sz w:val="24"/>
        </w:rPr>
        <w:t>2010)</w:t>
      </w:r>
      <w:r>
        <w:rPr>
          <w:rFonts w:ascii="Calibri"/>
          <w:sz w:val="24"/>
        </w:rPr>
        <w:tab/>
      </w:r>
      <w:r>
        <w:rPr>
          <w:rFonts w:ascii="Times New Roman"/>
          <w:spacing w:val="-2"/>
          <w:w w:val="110"/>
          <w:sz w:val="24"/>
        </w:rPr>
        <w:t>(3.3)</w:t>
      </w:r>
    </w:p>
    <w:p w14:paraId="7D84D715">
      <w:pPr>
        <w:pStyle w:val="6"/>
        <w:spacing w:before="11"/>
        <w:rPr>
          <w:rFonts w:ascii="Times New Roman"/>
          <w:sz w:val="28"/>
        </w:rPr>
      </w:pPr>
    </w:p>
    <w:p w14:paraId="092D9543">
      <w:pPr>
        <w:pStyle w:val="6"/>
        <w:ind w:left="237"/>
      </w:pPr>
      <w:r>
        <w:rPr>
          <w:spacing w:val="-1"/>
        </w:rPr>
        <w:t>将像素值归一化为标准正态分布，有利于模型训练的稳定。</w:t>
      </w:r>
    </w:p>
    <w:p w14:paraId="4A81DBA9">
      <w:pPr>
        <w:pStyle w:val="6"/>
        <w:spacing w:before="125" w:line="336" w:lineRule="auto"/>
        <w:ind w:left="237" w:right="687" w:firstLine="480"/>
      </w:pPr>
      <w:r>
        <w:rPr>
          <w:spacing w:val="-8"/>
        </w:rPr>
        <w:t>高级增强：</w:t>
      </w:r>
      <w:r>
        <w:rPr>
          <w:rFonts w:hint="eastAsia"/>
          <w:spacing w:val="-8"/>
        </w:rPr>
        <w:t>除基础变换外，启用AutoAugment的rand-m9-mstd0.5-inc1策略。该策略从预定义的变换池中自适应选择颜色扰动、对比度拉伸、几何旋转等操作的组合方式，无需人工设计增强流水线即可扩展样本多样性。</w:t>
      </w:r>
    </w:p>
    <w:p w14:paraId="03F0ED0A">
      <w:pPr>
        <w:pStyle w:val="6"/>
        <w:spacing w:before="3"/>
        <w:ind w:left="717"/>
      </w:pPr>
      <w:r>
        <w:rPr>
          <w:spacing w:val="-1"/>
        </w:rPr>
        <w:t>验证集仅做归一化操作，不采用随机裁剪或翻转，保证评估的客观。</w:t>
      </w:r>
    </w:p>
    <w:p w14:paraId="3232C338">
      <w:pPr>
        <w:pStyle w:val="6"/>
      </w:pPr>
    </w:p>
    <w:p w14:paraId="6CB106D0">
      <w:pPr>
        <w:pStyle w:val="6"/>
        <w:rPr>
          <w:sz w:val="18"/>
        </w:rPr>
      </w:pPr>
    </w:p>
    <w:p w14:paraId="0DC153D4">
      <w:pPr>
        <w:pStyle w:val="4"/>
        <w:numPr>
          <w:ilvl w:val="2"/>
          <w:numId w:val="8"/>
        </w:numPr>
        <w:tabs>
          <w:tab w:val="left" w:pos="1074"/>
        </w:tabs>
        <w:spacing w:before="1" w:after="0" w:line="240" w:lineRule="auto"/>
        <w:ind w:left="1074" w:right="0" w:hanging="837"/>
        <w:jc w:val="left"/>
      </w:pPr>
      <w:bookmarkStart w:id="64" w:name="模型构建"/>
      <w:bookmarkEnd w:id="64"/>
      <w:bookmarkStart w:id="65" w:name="_bookmark33"/>
      <w:bookmarkEnd w:id="65"/>
      <w:r>
        <w:rPr>
          <w:spacing w:val="-6"/>
        </w:rPr>
        <w:t>模型构建</w:t>
      </w:r>
    </w:p>
    <w:p w14:paraId="6BC17E8F">
      <w:pPr>
        <w:pStyle w:val="6"/>
        <w:rPr>
          <w:sz w:val="29"/>
        </w:rPr>
      </w:pPr>
    </w:p>
    <w:p w14:paraId="3D224090">
      <w:pPr>
        <w:pStyle w:val="6"/>
        <w:spacing w:line="336" w:lineRule="auto"/>
        <w:ind w:left="237" w:right="842" w:firstLine="480"/>
        <w:jc w:val="both"/>
      </w:pPr>
      <w:r>
        <w:rPr>
          <w:rFonts w:hint="eastAsia"/>
          <w:spacing w:val="6"/>
        </w:rPr>
        <w:t>骨干网络选用Swin-Tiny轻量级变体，实现层面基于官方发布的开源代码进行适配改造，针对CIFAR-10的低分辨率输入调整如下</w:t>
      </w:r>
      <w:r>
        <w:rPr>
          <w:spacing w:val="-2"/>
        </w:rPr>
        <w:t>：</w:t>
      </w:r>
    </w:p>
    <w:p w14:paraId="190C39EC">
      <w:pPr>
        <w:spacing w:before="127"/>
        <w:ind w:left="2507" w:right="0" w:firstLine="0"/>
        <w:jc w:val="left"/>
        <w:rPr>
          <w:sz w:val="21"/>
        </w:rPr>
      </w:pPr>
      <w:r>
        <w:rPr>
          <w:spacing w:val="-28"/>
          <w:sz w:val="21"/>
        </w:rPr>
        <w:t xml:space="preserve">表 </w:t>
      </w:r>
      <w:r>
        <w:rPr>
          <w:rFonts w:ascii="Times New Roman" w:eastAsia="Times New Roman"/>
          <w:spacing w:val="-2"/>
          <w:sz w:val="21"/>
        </w:rPr>
        <w:t>3.2</w:t>
      </w:r>
      <w:r>
        <w:rPr>
          <w:rFonts w:ascii="Times New Roman" w:eastAsia="Times New Roman"/>
          <w:spacing w:val="-6"/>
          <w:sz w:val="21"/>
        </w:rPr>
        <w:t xml:space="preserve"> </w:t>
      </w:r>
      <w:r>
        <w:rPr>
          <w:rFonts w:ascii="Times New Roman" w:eastAsia="Times New Roman"/>
          <w:spacing w:val="-2"/>
          <w:sz w:val="21"/>
        </w:rPr>
        <w:t xml:space="preserve">Swin-Tiny </w:t>
      </w:r>
      <w:r>
        <w:rPr>
          <w:spacing w:val="-19"/>
          <w:sz w:val="21"/>
        </w:rPr>
        <w:t xml:space="preserve">适配 </w:t>
      </w:r>
      <w:r>
        <w:rPr>
          <w:rFonts w:ascii="Times New Roman" w:eastAsia="Times New Roman"/>
          <w:spacing w:val="-2"/>
          <w:sz w:val="21"/>
        </w:rPr>
        <w:t>CIFAR-10</w:t>
      </w:r>
      <w:r>
        <w:rPr>
          <w:rFonts w:ascii="Times New Roman" w:eastAsia="Times New Roman"/>
          <w:spacing w:val="-3"/>
          <w:sz w:val="21"/>
        </w:rPr>
        <w:t xml:space="preserve"> </w:t>
      </w:r>
      <w:r>
        <w:rPr>
          <w:spacing w:val="-4"/>
          <w:sz w:val="21"/>
        </w:rPr>
        <w:t>的参数调整</w:t>
      </w:r>
    </w:p>
    <w:p w14:paraId="3991EFE6">
      <w:pPr>
        <w:pStyle w:val="6"/>
        <w:rPr>
          <w:sz w:val="19"/>
        </w:rPr>
      </w:pPr>
    </w:p>
    <w:tbl>
      <w:tblPr>
        <w:tblStyle w:val="16"/>
        <w:tblW w:w="0" w:type="auto"/>
        <w:tblInd w:w="25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10"/>
        <w:gridCol w:w="1079"/>
        <w:gridCol w:w="1289"/>
      </w:tblGrid>
      <w:tr w14:paraId="05B81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trPr>
        <w:tc>
          <w:tcPr>
            <w:tcW w:w="1610" w:type="dxa"/>
            <w:tcBorders>
              <w:top w:val="single" w:color="000000" w:sz="8" w:space="0"/>
              <w:bottom w:val="single" w:color="000000" w:sz="6" w:space="0"/>
            </w:tcBorders>
          </w:tcPr>
          <w:p w14:paraId="3E24E91F">
            <w:pPr>
              <w:pStyle w:val="20"/>
              <w:spacing w:before="121"/>
              <w:ind w:left="119"/>
              <w:rPr>
                <w:rFonts w:ascii="宋体" w:eastAsia="宋体"/>
                <w:sz w:val="21"/>
              </w:rPr>
            </w:pPr>
            <w:r>
              <w:rPr>
                <w:rFonts w:ascii="宋体" w:eastAsia="宋体"/>
                <w:spacing w:val="-5"/>
                <w:sz w:val="21"/>
              </w:rPr>
              <w:t>组件</w:t>
            </w:r>
          </w:p>
        </w:tc>
        <w:tc>
          <w:tcPr>
            <w:tcW w:w="1079" w:type="dxa"/>
            <w:tcBorders>
              <w:top w:val="single" w:color="000000" w:sz="8" w:space="0"/>
              <w:bottom w:val="single" w:color="000000" w:sz="6" w:space="0"/>
            </w:tcBorders>
          </w:tcPr>
          <w:p w14:paraId="2FEECED8">
            <w:pPr>
              <w:pStyle w:val="20"/>
              <w:spacing w:before="121"/>
              <w:ind w:left="105" w:right="105"/>
              <w:jc w:val="center"/>
              <w:rPr>
                <w:rFonts w:ascii="宋体" w:eastAsia="宋体"/>
                <w:sz w:val="21"/>
              </w:rPr>
            </w:pPr>
            <w:r>
              <w:rPr>
                <w:rFonts w:ascii="宋体" w:eastAsia="宋体"/>
                <w:spacing w:val="-3"/>
                <w:sz w:val="21"/>
              </w:rPr>
              <w:t>原始参数</w:t>
            </w:r>
          </w:p>
        </w:tc>
        <w:tc>
          <w:tcPr>
            <w:tcW w:w="1289" w:type="dxa"/>
            <w:tcBorders>
              <w:top w:val="single" w:color="000000" w:sz="8" w:space="0"/>
              <w:bottom w:val="single" w:color="000000" w:sz="6" w:space="0"/>
            </w:tcBorders>
          </w:tcPr>
          <w:p w14:paraId="7E96C51B">
            <w:pPr>
              <w:pStyle w:val="20"/>
              <w:spacing w:before="121"/>
              <w:ind w:left="104" w:right="104"/>
              <w:jc w:val="center"/>
              <w:rPr>
                <w:rFonts w:ascii="宋体" w:eastAsia="宋体"/>
                <w:sz w:val="21"/>
              </w:rPr>
            </w:pPr>
            <w:r>
              <w:rPr>
                <w:rFonts w:ascii="宋体" w:eastAsia="宋体"/>
                <w:spacing w:val="-2"/>
                <w:sz w:val="21"/>
              </w:rPr>
              <w:t>适配后参数</w:t>
            </w:r>
          </w:p>
        </w:tc>
      </w:tr>
      <w:tr w14:paraId="6ABD2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1610" w:type="dxa"/>
            <w:tcBorders>
              <w:top w:val="single" w:color="000000" w:sz="6" w:space="0"/>
            </w:tcBorders>
          </w:tcPr>
          <w:p w14:paraId="054F9712">
            <w:pPr>
              <w:pStyle w:val="20"/>
              <w:spacing w:before="120"/>
              <w:ind w:left="119"/>
              <w:rPr>
                <w:rFonts w:ascii="宋体" w:eastAsia="宋体"/>
                <w:sz w:val="21"/>
              </w:rPr>
            </w:pPr>
            <w:r>
              <w:rPr>
                <w:rFonts w:ascii="Times New Roman" w:eastAsia="Times New Roman"/>
                <w:sz w:val="21"/>
              </w:rPr>
              <w:t xml:space="preserve">Patch </w:t>
            </w:r>
            <w:r>
              <w:rPr>
                <w:rFonts w:ascii="宋体" w:eastAsia="宋体"/>
                <w:spacing w:val="-5"/>
                <w:sz w:val="21"/>
              </w:rPr>
              <w:t>大小</w:t>
            </w:r>
          </w:p>
        </w:tc>
        <w:tc>
          <w:tcPr>
            <w:tcW w:w="1079" w:type="dxa"/>
            <w:tcBorders>
              <w:top w:val="single" w:color="000000" w:sz="6" w:space="0"/>
            </w:tcBorders>
          </w:tcPr>
          <w:p w14:paraId="69024536">
            <w:pPr>
              <w:pStyle w:val="20"/>
              <w:spacing w:before="134"/>
              <w:jc w:val="center"/>
              <w:rPr>
                <w:rFonts w:ascii="Times New Roman"/>
                <w:sz w:val="21"/>
              </w:rPr>
            </w:pPr>
            <w:r>
              <w:rPr>
                <w:rFonts w:ascii="Times New Roman"/>
                <w:sz w:val="21"/>
              </w:rPr>
              <w:t>4</w:t>
            </w:r>
          </w:p>
        </w:tc>
        <w:tc>
          <w:tcPr>
            <w:tcW w:w="1289" w:type="dxa"/>
            <w:tcBorders>
              <w:top w:val="single" w:color="000000" w:sz="6" w:space="0"/>
            </w:tcBorders>
          </w:tcPr>
          <w:p w14:paraId="2331F031">
            <w:pPr>
              <w:pStyle w:val="20"/>
              <w:spacing w:before="134"/>
              <w:jc w:val="center"/>
              <w:rPr>
                <w:rFonts w:ascii="Times New Roman"/>
                <w:sz w:val="21"/>
              </w:rPr>
            </w:pPr>
            <w:r>
              <w:rPr>
                <w:rFonts w:ascii="Times New Roman"/>
                <w:sz w:val="21"/>
              </w:rPr>
              <w:t>2</w:t>
            </w:r>
          </w:p>
        </w:tc>
      </w:tr>
      <w:tr w14:paraId="0767F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610" w:type="dxa"/>
          </w:tcPr>
          <w:p w14:paraId="0D4C4E73">
            <w:pPr>
              <w:pStyle w:val="20"/>
              <w:spacing w:before="50"/>
              <w:ind w:left="119"/>
              <w:rPr>
                <w:rFonts w:ascii="宋体" w:eastAsia="宋体"/>
                <w:sz w:val="21"/>
              </w:rPr>
            </w:pPr>
            <w:r>
              <w:rPr>
                <w:rFonts w:ascii="宋体" w:eastAsia="宋体"/>
                <w:spacing w:val="-3"/>
                <w:sz w:val="21"/>
              </w:rPr>
              <w:t>窗口大小</w:t>
            </w:r>
          </w:p>
        </w:tc>
        <w:tc>
          <w:tcPr>
            <w:tcW w:w="1079" w:type="dxa"/>
          </w:tcPr>
          <w:p w14:paraId="149B7CC1">
            <w:pPr>
              <w:pStyle w:val="20"/>
              <w:spacing w:before="63"/>
              <w:jc w:val="center"/>
              <w:rPr>
                <w:rFonts w:ascii="Times New Roman"/>
                <w:sz w:val="21"/>
              </w:rPr>
            </w:pPr>
            <w:r>
              <w:rPr>
                <w:rFonts w:ascii="Times New Roman"/>
                <w:sz w:val="21"/>
              </w:rPr>
              <w:t>7</w:t>
            </w:r>
          </w:p>
        </w:tc>
        <w:tc>
          <w:tcPr>
            <w:tcW w:w="1289" w:type="dxa"/>
          </w:tcPr>
          <w:p w14:paraId="2758218E">
            <w:pPr>
              <w:pStyle w:val="20"/>
              <w:spacing w:before="63"/>
              <w:jc w:val="center"/>
              <w:rPr>
                <w:rFonts w:ascii="Times New Roman"/>
                <w:sz w:val="21"/>
              </w:rPr>
            </w:pPr>
            <w:r>
              <w:rPr>
                <w:rFonts w:ascii="Times New Roman"/>
                <w:sz w:val="21"/>
              </w:rPr>
              <w:t>4</w:t>
            </w:r>
          </w:p>
        </w:tc>
      </w:tr>
      <w:tr w14:paraId="67345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610" w:type="dxa"/>
          </w:tcPr>
          <w:p w14:paraId="13E1F3E7">
            <w:pPr>
              <w:pStyle w:val="20"/>
              <w:spacing w:before="50"/>
              <w:ind w:left="119"/>
              <w:rPr>
                <w:rFonts w:ascii="宋体" w:eastAsia="宋体"/>
                <w:sz w:val="21"/>
              </w:rPr>
            </w:pPr>
            <w:r>
              <w:rPr>
                <w:rFonts w:ascii="宋体" w:eastAsia="宋体"/>
                <w:spacing w:val="-3"/>
                <w:sz w:val="21"/>
              </w:rPr>
              <w:t>嵌入维度</w:t>
            </w:r>
          </w:p>
        </w:tc>
        <w:tc>
          <w:tcPr>
            <w:tcW w:w="1079" w:type="dxa"/>
          </w:tcPr>
          <w:p w14:paraId="7C836644">
            <w:pPr>
              <w:pStyle w:val="20"/>
              <w:spacing w:before="64"/>
              <w:ind w:left="105" w:right="105"/>
              <w:jc w:val="center"/>
              <w:rPr>
                <w:rFonts w:ascii="Times New Roman"/>
                <w:sz w:val="21"/>
              </w:rPr>
            </w:pPr>
            <w:r>
              <w:rPr>
                <w:rFonts w:ascii="Times New Roman"/>
                <w:spacing w:val="-5"/>
                <w:sz w:val="21"/>
              </w:rPr>
              <w:t>96</w:t>
            </w:r>
          </w:p>
        </w:tc>
        <w:tc>
          <w:tcPr>
            <w:tcW w:w="1289" w:type="dxa"/>
          </w:tcPr>
          <w:p w14:paraId="2CB61244">
            <w:pPr>
              <w:pStyle w:val="20"/>
              <w:spacing w:before="63"/>
              <w:ind w:left="104" w:right="104"/>
              <w:jc w:val="center"/>
              <w:rPr>
                <w:rFonts w:ascii="Times New Roman"/>
                <w:sz w:val="21"/>
              </w:rPr>
            </w:pPr>
            <w:r>
              <w:rPr>
                <w:rFonts w:ascii="Times New Roman"/>
                <w:spacing w:val="-5"/>
                <w:sz w:val="21"/>
              </w:rPr>
              <w:t>96</w:t>
            </w:r>
          </w:p>
        </w:tc>
      </w:tr>
      <w:tr w14:paraId="77FA3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610" w:type="dxa"/>
          </w:tcPr>
          <w:p w14:paraId="78607189">
            <w:pPr>
              <w:pStyle w:val="20"/>
              <w:spacing w:before="50"/>
              <w:ind w:left="119"/>
              <w:rPr>
                <w:rFonts w:ascii="Times New Roman" w:eastAsia="Times New Roman"/>
                <w:sz w:val="21"/>
              </w:rPr>
            </w:pPr>
            <w:r>
              <w:rPr>
                <w:rFonts w:ascii="宋体" w:eastAsia="宋体"/>
                <w:spacing w:val="-14"/>
                <w:sz w:val="21"/>
              </w:rPr>
              <w:t xml:space="preserve">层深度 </w:t>
            </w:r>
            <w:r>
              <w:rPr>
                <w:rFonts w:ascii="Times New Roman" w:eastAsia="Times New Roman"/>
                <w:spacing w:val="-2"/>
                <w:sz w:val="21"/>
              </w:rPr>
              <w:t>(depths)</w:t>
            </w:r>
          </w:p>
        </w:tc>
        <w:tc>
          <w:tcPr>
            <w:tcW w:w="1079" w:type="dxa"/>
          </w:tcPr>
          <w:p w14:paraId="3230BD71">
            <w:pPr>
              <w:pStyle w:val="20"/>
              <w:spacing w:before="63"/>
              <w:ind w:left="105" w:right="105"/>
              <w:jc w:val="center"/>
              <w:rPr>
                <w:rFonts w:ascii="Times New Roman"/>
                <w:sz w:val="21"/>
              </w:rPr>
            </w:pPr>
            <w:r>
              <w:rPr>
                <w:rFonts w:ascii="Times New Roman"/>
                <w:spacing w:val="-2"/>
                <w:sz w:val="21"/>
              </w:rPr>
              <w:t>[2,2,6,2]</w:t>
            </w:r>
          </w:p>
        </w:tc>
        <w:tc>
          <w:tcPr>
            <w:tcW w:w="1289" w:type="dxa"/>
          </w:tcPr>
          <w:p w14:paraId="3F32D51D">
            <w:pPr>
              <w:pStyle w:val="20"/>
              <w:spacing w:before="63"/>
              <w:ind w:left="104" w:right="104"/>
              <w:jc w:val="center"/>
              <w:rPr>
                <w:rFonts w:ascii="Times New Roman"/>
                <w:sz w:val="21"/>
              </w:rPr>
            </w:pPr>
            <w:r>
              <w:rPr>
                <w:rFonts w:ascii="Times New Roman"/>
                <w:spacing w:val="-2"/>
                <w:sz w:val="21"/>
              </w:rPr>
              <w:t>[2,2,6,2]</w:t>
            </w:r>
          </w:p>
        </w:tc>
      </w:tr>
      <w:tr w14:paraId="28AD9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1610" w:type="dxa"/>
            <w:tcBorders>
              <w:bottom w:val="single" w:color="000000" w:sz="8" w:space="0"/>
            </w:tcBorders>
          </w:tcPr>
          <w:p w14:paraId="357CA653">
            <w:pPr>
              <w:pStyle w:val="20"/>
              <w:spacing w:before="50"/>
              <w:ind w:left="119"/>
              <w:rPr>
                <w:rFonts w:ascii="宋体" w:eastAsia="宋体"/>
                <w:sz w:val="21"/>
              </w:rPr>
            </w:pPr>
            <w:r>
              <w:rPr>
                <w:rFonts w:ascii="宋体" w:eastAsia="宋体"/>
                <w:spacing w:val="-2"/>
                <w:sz w:val="21"/>
              </w:rPr>
              <w:t>分类头输出</w:t>
            </w:r>
          </w:p>
        </w:tc>
        <w:tc>
          <w:tcPr>
            <w:tcW w:w="1079" w:type="dxa"/>
            <w:tcBorders>
              <w:bottom w:val="single" w:color="000000" w:sz="8" w:space="0"/>
            </w:tcBorders>
          </w:tcPr>
          <w:p w14:paraId="60BE7C9A">
            <w:pPr>
              <w:pStyle w:val="20"/>
              <w:spacing w:before="63"/>
              <w:ind w:left="105" w:right="105"/>
              <w:jc w:val="center"/>
              <w:rPr>
                <w:rFonts w:ascii="Times New Roman"/>
                <w:sz w:val="21"/>
              </w:rPr>
            </w:pPr>
            <w:r>
              <w:rPr>
                <w:rFonts w:ascii="Times New Roman"/>
                <w:spacing w:val="-4"/>
                <w:sz w:val="21"/>
              </w:rPr>
              <w:t>1000</w:t>
            </w:r>
          </w:p>
        </w:tc>
        <w:tc>
          <w:tcPr>
            <w:tcW w:w="1289" w:type="dxa"/>
            <w:tcBorders>
              <w:bottom w:val="single" w:color="000000" w:sz="8" w:space="0"/>
            </w:tcBorders>
          </w:tcPr>
          <w:p w14:paraId="46E17CA3">
            <w:pPr>
              <w:pStyle w:val="20"/>
              <w:spacing w:before="63"/>
              <w:ind w:left="104" w:right="104"/>
              <w:jc w:val="center"/>
              <w:rPr>
                <w:rFonts w:ascii="Times New Roman"/>
                <w:sz w:val="21"/>
              </w:rPr>
            </w:pPr>
            <w:r>
              <w:rPr>
                <w:rFonts w:ascii="Times New Roman"/>
                <w:spacing w:val="-5"/>
                <w:sz w:val="21"/>
              </w:rPr>
              <w:t>10</w:t>
            </w:r>
          </w:p>
        </w:tc>
      </w:tr>
    </w:tbl>
    <w:p w14:paraId="6E71BD0E">
      <w:pPr>
        <w:pStyle w:val="6"/>
        <w:rPr>
          <w:sz w:val="22"/>
        </w:rPr>
      </w:pPr>
    </w:p>
    <w:p w14:paraId="0F721114">
      <w:pPr>
        <w:pStyle w:val="6"/>
        <w:spacing w:before="164" w:line="336" w:lineRule="auto"/>
        <w:ind w:left="237" w:right="842" w:firstLine="480"/>
        <w:jc w:val="both"/>
      </w:pPr>
      <w:r>
        <w:rPr>
          <w:spacing w:val="-8"/>
        </w:rPr>
        <w:t xml:space="preserve">模型构建基于 </w:t>
      </w:r>
      <w:r>
        <w:rPr>
          <w:rFonts w:ascii="Times New Roman" w:eastAsia="Times New Roman"/>
          <w:spacing w:val="-4"/>
        </w:rPr>
        <w:t>models/build.py</w:t>
      </w:r>
      <w:r>
        <w:rPr>
          <w:rFonts w:ascii="Times New Roman" w:eastAsia="Times New Roman"/>
          <w:spacing w:val="-11"/>
        </w:rPr>
        <w:t xml:space="preserve"> </w:t>
      </w:r>
      <w:r>
        <w:rPr>
          <w:spacing w:val="-12"/>
        </w:rPr>
        <w:t xml:space="preserve">中的 </w:t>
      </w:r>
      <w:r>
        <w:rPr>
          <w:rFonts w:ascii="Times New Roman" w:eastAsia="Times New Roman"/>
          <w:spacing w:val="-4"/>
        </w:rPr>
        <w:t>build_model</w:t>
      </w:r>
      <w:r>
        <w:rPr>
          <w:rFonts w:ascii="Times New Roman" w:eastAsia="Times New Roman"/>
          <w:spacing w:val="-10"/>
        </w:rPr>
        <w:t xml:space="preserve"> </w:t>
      </w:r>
      <w:r>
        <w:rPr>
          <w:spacing w:val="-16"/>
        </w:rPr>
        <w:t xml:space="preserve">函数，通过读取 </w:t>
      </w:r>
      <w:r>
        <w:rPr>
          <w:rFonts w:ascii="Times New Roman" w:eastAsia="Times New Roman"/>
          <w:spacing w:val="-4"/>
        </w:rPr>
        <w:t>YAML</w:t>
      </w:r>
      <w:r>
        <w:rPr>
          <w:rFonts w:ascii="Times New Roman" w:eastAsia="Times New Roman"/>
          <w:spacing w:val="10"/>
        </w:rPr>
        <w:t xml:space="preserve"> </w:t>
      </w:r>
      <w:r>
        <w:rPr>
          <w:spacing w:val="-4"/>
        </w:rPr>
        <w:t>配置文</w:t>
      </w:r>
      <w:r>
        <w:rPr>
          <w:spacing w:val="-2"/>
        </w:rPr>
        <w:t xml:space="preserve">件动态生成。模型参数量约为 </w:t>
      </w:r>
      <w:r>
        <w:rPr>
          <w:rFonts w:ascii="Times New Roman" w:eastAsia="Times New Roman"/>
        </w:rPr>
        <w:t>27.5M</w:t>
      </w:r>
      <w:r>
        <w:rPr>
          <w:spacing w:val="-3"/>
        </w:rPr>
        <w:t xml:space="preserve">，浮点运算量约为 </w:t>
      </w:r>
      <w:r>
        <w:rPr>
          <w:rFonts w:ascii="Times New Roman" w:eastAsia="Times New Roman"/>
        </w:rPr>
        <w:t>0.358G</w:t>
      </w:r>
      <w:r>
        <w:t>。</w:t>
      </w:r>
    </w:p>
    <w:p w14:paraId="79D174B2">
      <w:pPr>
        <w:pStyle w:val="6"/>
        <w:spacing w:before="7"/>
        <w:rPr>
          <w:sz w:val="32"/>
        </w:rPr>
      </w:pPr>
    </w:p>
    <w:p w14:paraId="329EEA56">
      <w:pPr>
        <w:pStyle w:val="4"/>
        <w:numPr>
          <w:ilvl w:val="2"/>
          <w:numId w:val="8"/>
        </w:numPr>
        <w:tabs>
          <w:tab w:val="left" w:pos="1074"/>
        </w:tabs>
        <w:spacing w:before="1" w:after="0" w:line="240" w:lineRule="auto"/>
        <w:ind w:left="1074" w:right="0" w:hanging="837"/>
        <w:jc w:val="left"/>
      </w:pPr>
      <w:bookmarkStart w:id="66" w:name="训练策略实现"/>
      <w:bookmarkEnd w:id="66"/>
      <w:bookmarkStart w:id="67" w:name="_bookmark34"/>
      <w:bookmarkEnd w:id="67"/>
      <w:r>
        <w:rPr>
          <w:spacing w:val="-5"/>
        </w:rPr>
        <w:t>训练策略实现</w:t>
      </w:r>
    </w:p>
    <w:p w14:paraId="5C1A7758">
      <w:pPr>
        <w:pStyle w:val="6"/>
        <w:spacing w:before="229" w:line="430" w:lineRule="atLeast"/>
        <w:ind w:left="237" w:right="842" w:firstLine="480"/>
      </w:pPr>
      <w:r>
        <mc:AlternateContent>
          <mc:Choice Requires="wps">
            <w:drawing>
              <wp:anchor distT="0" distB="0" distL="0" distR="0" simplePos="0" relativeHeight="251685888" behindDoc="1" locked="0" layoutInCell="1" allowOverlap="1">
                <wp:simplePos x="0" y="0"/>
                <wp:positionH relativeFrom="page">
                  <wp:posOffset>2970530</wp:posOffset>
                </wp:positionH>
                <wp:positionV relativeFrom="paragraph">
                  <wp:posOffset>699135</wp:posOffset>
                </wp:positionV>
                <wp:extent cx="90805" cy="101600"/>
                <wp:effectExtent l="0" t="0" r="0" b="0"/>
                <wp:wrapNone/>
                <wp:docPr id="83" name="Textbox 83"/>
                <wp:cNvGraphicFramePr/>
                <a:graphic xmlns:a="http://schemas.openxmlformats.org/drawingml/2006/main">
                  <a:graphicData uri="http://schemas.microsoft.com/office/word/2010/wordprocessingShape">
                    <wps:wsp>
                      <wps:cNvSpPr txBox="1"/>
                      <wps:spPr>
                        <a:xfrm>
                          <a:off x="0" y="0"/>
                          <a:ext cx="90805" cy="101600"/>
                        </a:xfrm>
                        <a:prstGeom prst="rect">
                          <a:avLst/>
                        </a:prstGeom>
                      </wps:spPr>
                      <wps:txbx>
                        <w:txbxContent>
                          <w:p w14:paraId="5B1EA83B">
                            <w:pPr>
                              <w:spacing w:before="0" w:line="159" w:lineRule="exact"/>
                              <w:ind w:left="0" w:right="0" w:firstLine="0"/>
                              <w:jc w:val="left"/>
                              <w:rPr>
                                <w:rFonts w:ascii="Calibri"/>
                                <w:i/>
                                <w:sz w:val="16"/>
                              </w:rPr>
                            </w:pPr>
                            <w:r>
                              <w:rPr>
                                <w:rFonts w:ascii="Calibri"/>
                                <w:i/>
                                <w:w w:val="171"/>
                                <w:sz w:val="16"/>
                              </w:rPr>
                              <w:t>K</w:t>
                            </w:r>
                          </w:p>
                        </w:txbxContent>
                      </wps:txbx>
                      <wps:bodyPr wrap="square" lIns="0" tIns="0" rIns="0" bIns="0" rtlCol="0">
                        <a:noAutofit/>
                      </wps:bodyPr>
                    </wps:wsp>
                  </a:graphicData>
                </a:graphic>
              </wp:anchor>
            </w:drawing>
          </mc:Choice>
          <mc:Fallback>
            <w:pict>
              <v:shape id="Textbox 83" o:spid="_x0000_s1026" o:spt="202" type="#_x0000_t202" style="position:absolute;left:0pt;margin-left:233.9pt;margin-top:55.05pt;height:8pt;width:7.15pt;mso-position-horizontal-relative:page;z-index:-251630592;mso-width-relative:page;mso-height-relative:page;" filled="f" stroked="f" coordsize="21600,21600" o:gfxdata="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g2SQNkAAAALAQAADwAAAAAAAAABACAAAAAiAAAAZHJzL2Rvd25yZXYueG1sUEsBAhQAFAAAAAgA&#10;h07iQFgk40+yAQAAdAMAAA4AAAAAAAAAAQAgAAAAKAEAAGRycy9lMm9Eb2MueG1sUEsFBgAAAAAG&#10;AAYAWQEAAEwFAAAAAA==&#10;">
                <v:fill on="f" focussize="0,0"/>
                <v:stroke on="f"/>
                <v:imagedata o:title=""/>
                <o:lock v:ext="edit" aspectratio="f"/>
                <v:textbox inset="0mm,0mm,0mm,0mm">
                  <w:txbxContent>
                    <w:p w14:paraId="5B1EA83B">
                      <w:pPr>
                        <w:spacing w:before="0" w:line="159" w:lineRule="exact"/>
                        <w:ind w:left="0" w:right="0" w:firstLine="0"/>
                        <w:jc w:val="left"/>
                        <w:rPr>
                          <w:rFonts w:ascii="Calibri"/>
                          <w:i/>
                          <w:sz w:val="16"/>
                        </w:rPr>
                      </w:pPr>
                      <w:r>
                        <w:rPr>
                          <w:rFonts w:ascii="Calibri"/>
                          <w:i/>
                          <w:w w:val="171"/>
                          <w:sz w:val="16"/>
                        </w:rPr>
                        <w:t>K</w:t>
                      </w:r>
                    </w:p>
                  </w:txbxContent>
                </v:textbox>
              </v:shape>
            </w:pict>
          </mc:Fallback>
        </mc:AlternateContent>
      </w:r>
      <w:r>
        <mc:AlternateContent>
          <mc:Choice Requires="wps">
            <w:drawing>
              <wp:anchor distT="0" distB="0" distL="0" distR="0" simplePos="0" relativeHeight="251664384" behindDoc="0" locked="0" layoutInCell="1" allowOverlap="1">
                <wp:simplePos x="0" y="0"/>
                <wp:positionH relativeFrom="page">
                  <wp:posOffset>4172585</wp:posOffset>
                </wp:positionH>
                <wp:positionV relativeFrom="paragraph">
                  <wp:posOffset>681990</wp:posOffset>
                </wp:positionV>
                <wp:extent cx="91440" cy="474345"/>
                <wp:effectExtent l="0" t="0" r="0" b="0"/>
                <wp:wrapNone/>
                <wp:docPr id="84" name="Textbox 84"/>
                <wp:cNvGraphicFramePr/>
                <a:graphic xmlns:a="http://schemas.openxmlformats.org/drawingml/2006/main">
                  <a:graphicData uri="http://schemas.microsoft.com/office/word/2010/wordprocessingShape">
                    <wps:wsp>
                      <wps:cNvSpPr txBox="1"/>
                      <wps:spPr>
                        <a:xfrm>
                          <a:off x="0" y="0"/>
                          <a:ext cx="91440" cy="474345"/>
                        </a:xfrm>
                        <a:prstGeom prst="rect">
                          <a:avLst/>
                        </a:prstGeom>
                      </wps:spPr>
                      <wps:txbx>
                        <w:txbxContent>
                          <w:p w14:paraId="6EF6BDD9">
                            <w:pPr>
                              <w:spacing w:before="0" w:line="252" w:lineRule="exact"/>
                              <w:ind w:left="0" w:right="0" w:firstLine="0"/>
                              <w:jc w:val="left"/>
                              <w:rPr>
                                <w:rFonts w:ascii="Courier New"/>
                                <w:sz w:val="24"/>
                              </w:rPr>
                            </w:pPr>
                            <w:r>
                              <w:rPr>
                                <w:rFonts w:ascii="Courier New"/>
                                <w:w w:val="99"/>
                                <w:sz w:val="24"/>
                              </w:rPr>
                              <w:t>)</w:t>
                            </w:r>
                          </w:p>
                        </w:txbxContent>
                      </wps:txbx>
                      <wps:bodyPr wrap="square" lIns="0" tIns="0" rIns="0" bIns="0" rtlCol="0">
                        <a:noAutofit/>
                      </wps:bodyPr>
                    </wps:wsp>
                  </a:graphicData>
                </a:graphic>
              </wp:anchor>
            </w:drawing>
          </mc:Choice>
          <mc:Fallback>
            <w:pict>
              <v:shape id="Textbox 84" o:spid="_x0000_s1026" o:spt="202" type="#_x0000_t202" style="position:absolute;left:0pt;margin-left:328.55pt;margin-top:53.7pt;height:37.35pt;width:7.2pt;mso-position-horizontal-relative:page;z-index:251664384;mso-width-relative:page;mso-height-relative:page;" filled="f" stroked="f" coordsize="21600,21600" o:gfxdata="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Q&#10;hgv+2QAAAAsBAAAPAAAAAAAAAAEAIAAAACIAAABkcnMvZG93bnJldi54bWxQSwECFAAUAAAACACH&#10;TuJA1Ytx1bEBAAB0AwAADgAAAAAAAAABACAAAAAoAQAAZHJzL2Uyb0RvYy54bWxQSwUGAAAAAAYA&#10;BgBZAQAASwUAAAAA&#10;">
                <v:fill on="f" focussize="0,0"/>
                <v:stroke on="f"/>
                <v:imagedata o:title=""/>
                <o:lock v:ext="edit" aspectratio="f"/>
                <v:textbox inset="0mm,0mm,0mm,0mm">
                  <w:txbxContent>
                    <w:p w14:paraId="6EF6BDD9">
                      <w:pPr>
                        <w:spacing w:before="0" w:line="252" w:lineRule="exact"/>
                        <w:ind w:left="0" w:right="0" w:firstLine="0"/>
                        <w:jc w:val="left"/>
                        <w:rPr>
                          <w:rFonts w:ascii="Courier New"/>
                          <w:sz w:val="24"/>
                        </w:rPr>
                      </w:pPr>
                      <w:r>
                        <w:rPr>
                          <w:rFonts w:ascii="Courier New"/>
                          <w:w w:val="99"/>
                          <w:sz w:val="24"/>
                        </w:rPr>
                        <w:t>)</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page">
                  <wp:posOffset>3154680</wp:posOffset>
                </wp:positionH>
                <wp:positionV relativeFrom="paragraph">
                  <wp:posOffset>681990</wp:posOffset>
                </wp:positionV>
                <wp:extent cx="91440" cy="474345"/>
                <wp:effectExtent l="0" t="0" r="0" b="0"/>
                <wp:wrapNone/>
                <wp:docPr id="85" name="Textbox 85"/>
                <wp:cNvGraphicFramePr/>
                <a:graphic xmlns:a="http://schemas.openxmlformats.org/drawingml/2006/main">
                  <a:graphicData uri="http://schemas.microsoft.com/office/word/2010/wordprocessingShape">
                    <wps:wsp>
                      <wps:cNvSpPr txBox="1"/>
                      <wps:spPr>
                        <a:xfrm>
                          <a:off x="0" y="0"/>
                          <a:ext cx="91440" cy="474345"/>
                        </a:xfrm>
                        <a:prstGeom prst="rect">
                          <a:avLst/>
                        </a:prstGeom>
                      </wps:spPr>
                      <wps:txbx>
                        <w:txbxContent>
                          <w:p w14:paraId="44621785">
                            <w:pPr>
                              <w:spacing w:before="0" w:line="252" w:lineRule="exact"/>
                              <w:ind w:left="0" w:right="0" w:firstLine="0"/>
                              <w:jc w:val="left"/>
                              <w:rPr>
                                <w:rFonts w:ascii="Courier New"/>
                                <w:sz w:val="24"/>
                              </w:rPr>
                            </w:pPr>
                            <w:r>
                              <w:rPr>
                                <w:rFonts w:ascii="Courier New"/>
                                <w:w w:val="99"/>
                                <w:sz w:val="24"/>
                              </w:rPr>
                              <w:t>(</w:t>
                            </w:r>
                          </w:p>
                        </w:txbxContent>
                      </wps:txbx>
                      <wps:bodyPr wrap="square" lIns="0" tIns="0" rIns="0" bIns="0" rtlCol="0">
                        <a:noAutofit/>
                      </wps:bodyPr>
                    </wps:wsp>
                  </a:graphicData>
                </a:graphic>
              </wp:anchor>
            </w:drawing>
          </mc:Choice>
          <mc:Fallback>
            <w:pict>
              <v:shape id="Textbox 85" o:spid="_x0000_s1026" o:spt="202" type="#_x0000_t202" style="position:absolute;left:0pt;margin-left:248.4pt;margin-top:53.7pt;height:37.35pt;width:7.2pt;mso-position-horizontal-relative:page;z-index:251665408;mso-width-relative:page;mso-height-relative:page;" filled="f" stroked="f" coordsize="21600,21600" o:gfxdata="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s2OO9kAAAALAQAADwAAAAAAAAABACAAAAAiAAAAZHJzL2Rvd25yZXYueG1sUEsBAhQAFAAAAAgA&#10;h07iQKTAJGWyAQAAdAMAAA4AAAAAAAAAAQAgAAAAKAEAAGRycy9lMm9Eb2MueG1sUEsFBgAAAAAG&#10;AAYAWQEAAEwFAAAAAA==&#10;">
                <v:fill on="f" focussize="0,0"/>
                <v:stroke on="f"/>
                <v:imagedata o:title=""/>
                <o:lock v:ext="edit" aspectratio="f"/>
                <v:textbox inset="0mm,0mm,0mm,0mm">
                  <w:txbxContent>
                    <w:p w14:paraId="44621785">
                      <w:pPr>
                        <w:spacing w:before="0" w:line="252" w:lineRule="exact"/>
                        <w:ind w:left="0" w:right="0" w:firstLine="0"/>
                        <w:jc w:val="left"/>
                        <w:rPr>
                          <w:rFonts w:ascii="Courier New"/>
                          <w:sz w:val="24"/>
                        </w:rPr>
                      </w:pPr>
                      <w:r>
                        <w:rPr>
                          <w:rFonts w:ascii="Courier New"/>
                          <w:w w:val="99"/>
                          <w:sz w:val="24"/>
                        </w:rPr>
                        <w:t>(</w:t>
                      </w:r>
                    </w:p>
                  </w:txbxContent>
                </v:textbox>
              </v:shape>
            </w:pict>
          </mc:Fallback>
        </mc:AlternateContent>
      </w:r>
      <w:r>
        <w:rPr>
          <w:spacing w:val="-2"/>
        </w:rPr>
        <w:t>损失函数：采用交叉熵损失，当启用标签平滑（</w:t>
      </w:r>
      <w:r>
        <w:rPr>
          <w:rFonts w:ascii="Times New Roman" w:eastAsia="Times New Roman"/>
          <w:spacing w:val="-2"/>
        </w:rPr>
        <w:t>label_smoothing=0.1</w:t>
      </w:r>
      <w:r>
        <w:rPr>
          <w:spacing w:val="-2"/>
        </w:rPr>
        <w:t>）时，损失函数变为：</w:t>
      </w:r>
    </w:p>
    <w:p w14:paraId="0896E56D">
      <w:pPr>
        <w:spacing w:after="0" w:line="430" w:lineRule="atLeast"/>
        <w:sectPr>
          <w:headerReference r:id="rId33" w:type="default"/>
          <w:footerReference r:id="rId34" w:type="default"/>
          <w:pgSz w:w="11910" w:h="16840"/>
          <w:pgMar w:top="1120" w:right="1140" w:bottom="740" w:left="1180" w:header="917" w:footer="553" w:gutter="0"/>
          <w:cols w:space="720" w:num="1"/>
        </w:sectPr>
      </w:pPr>
    </w:p>
    <w:p w14:paraId="6F8E12BF">
      <w:pPr>
        <w:pStyle w:val="6"/>
        <w:spacing w:before="204"/>
        <w:jc w:val="right"/>
        <w:rPr>
          <w:rFonts w:ascii="Cambria" w:hAnsi="Cambria"/>
        </w:rPr>
      </w:pPr>
      <w:r>
        <w:rPr>
          <w:rFonts w:ascii="Cambria" w:hAnsi="Cambria"/>
          <w:w w:val="140"/>
        </w:rPr>
        <w:t>L</w:t>
      </w:r>
      <w:r>
        <w:rPr>
          <w:rFonts w:ascii="Cambria" w:hAnsi="Cambria"/>
          <w:spacing w:val="-9"/>
          <w:w w:val="140"/>
        </w:rPr>
        <w:t xml:space="preserve"> </w:t>
      </w:r>
      <w:r>
        <w:rPr>
          <w:rFonts w:ascii="Calibri" w:hAnsi="Calibri"/>
          <w:w w:val="140"/>
        </w:rPr>
        <w:t>=</w:t>
      </w:r>
      <w:r>
        <w:rPr>
          <w:rFonts w:ascii="Calibri" w:hAnsi="Calibri"/>
          <w:spacing w:val="-10"/>
          <w:w w:val="140"/>
        </w:rPr>
        <w:t xml:space="preserve"> </w:t>
      </w:r>
      <w:r>
        <w:rPr>
          <w:rFonts w:ascii="Cambria" w:hAnsi="Cambria"/>
          <w:spacing w:val="-10"/>
          <w:w w:val="140"/>
        </w:rPr>
        <w:t>−</w:t>
      </w:r>
    </w:p>
    <w:p w14:paraId="595C2C5B">
      <w:pPr>
        <w:spacing w:before="5"/>
        <w:ind w:left="0" w:right="0" w:firstLine="0"/>
        <w:jc w:val="left"/>
        <w:rPr>
          <w:rFonts w:ascii="Calibri" w:hAnsi="Calibri"/>
          <w:sz w:val="16"/>
        </w:rPr>
      </w:pPr>
      <w:r>
        <w:br w:type="column"/>
      </w:r>
      <w:r>
        <w:rPr>
          <w:rFonts w:ascii="Courier New" w:hAnsi="Courier New"/>
          <w:spacing w:val="-332"/>
          <w:w w:val="237"/>
          <w:position w:val="51"/>
          <w:sz w:val="24"/>
        </w:rPr>
        <w:t>∑</w:t>
      </w:r>
      <w:r>
        <w:rPr>
          <w:rFonts w:ascii="Calibri" w:hAnsi="Calibri"/>
          <w:i/>
          <w:w w:val="118"/>
          <w:sz w:val="16"/>
        </w:rPr>
        <w:t>k</w:t>
      </w:r>
      <w:r>
        <w:rPr>
          <w:rFonts w:ascii="Calibri" w:hAnsi="Calibri"/>
          <w:spacing w:val="-4"/>
          <w:w w:val="131"/>
          <w:sz w:val="16"/>
        </w:rPr>
        <w:t>=1</w:t>
      </w:r>
    </w:p>
    <w:p w14:paraId="4A3BB222">
      <w:pPr>
        <w:spacing w:before="144" w:line="132" w:lineRule="auto"/>
        <w:ind w:left="162" w:right="0" w:firstLine="1218"/>
        <w:jc w:val="left"/>
        <w:rPr>
          <w:rFonts w:ascii="Calibri" w:hAnsi="Calibri" w:eastAsia="Calibri" w:cs="Calibri"/>
          <w:i/>
          <w:iCs/>
          <w:sz w:val="24"/>
          <w:szCs w:val="24"/>
        </w:rPr>
      </w:pPr>
      <w:r>
        <w:br w:type="column"/>
      </w:r>
      <w:r>
        <w:rPr>
          <w:rFonts w:ascii="Times New Roman" w:hAnsi="Times New Roman" w:eastAsia="Times New Roman" w:cs="Times New Roman"/>
          <w:spacing w:val="-15"/>
          <w:sz w:val="24"/>
          <w:szCs w:val="24"/>
          <w:u w:val="single"/>
        </w:rPr>
        <w:t xml:space="preserve"> </w:t>
      </w:r>
      <w:r>
        <w:rPr>
          <w:rFonts w:ascii="Calibri" w:hAnsi="Calibri" w:eastAsia="Calibri" w:cs="Calibri"/>
          <w:i/>
          <w:iCs/>
          <w:spacing w:val="-22"/>
          <w:w w:val="120"/>
          <w:sz w:val="24"/>
          <w:szCs w:val="24"/>
          <w:u w:val="single"/>
        </w:rPr>
        <w:t>ϵ</w:t>
      </w:r>
      <w:r>
        <w:rPr>
          <w:rFonts w:ascii="Calibri" w:hAnsi="Calibri" w:eastAsia="Calibri" w:cs="Calibri"/>
          <w:i/>
          <w:iCs/>
          <w:spacing w:val="-5"/>
          <w:w w:val="120"/>
          <w:sz w:val="24"/>
          <w:szCs w:val="24"/>
          <w:u w:val="single"/>
        </w:rPr>
        <w:t xml:space="preserve"> </w:t>
      </w:r>
      <w:r>
        <w:rPr>
          <w:rFonts w:ascii="Calibri" w:hAnsi="Calibri" w:eastAsia="Calibri" w:cs="Calibri"/>
          <w:i/>
          <w:iCs/>
          <w:spacing w:val="-5"/>
          <w:w w:val="120"/>
          <w:sz w:val="24"/>
          <w:szCs w:val="24"/>
        </w:rPr>
        <w:t xml:space="preserve"> </w:t>
      </w:r>
      <w:r>
        <w:rPr>
          <w:rFonts w:ascii="Calibri" w:hAnsi="Calibri" w:eastAsia="Calibri" w:cs="Calibri"/>
          <w:i/>
          <w:iCs/>
          <w:w w:val="120"/>
          <w:sz w:val="24"/>
          <w:szCs w:val="24"/>
        </w:rPr>
        <w:t>y</w:t>
      </w:r>
      <w:r>
        <w:rPr>
          <w:rFonts w:ascii="Calibri" w:hAnsi="Calibri" w:eastAsia="Calibri" w:cs="Calibri"/>
          <w:i/>
          <w:iCs/>
          <w:w w:val="120"/>
          <w:sz w:val="24"/>
          <w:szCs w:val="24"/>
          <w:vertAlign w:val="subscript"/>
        </w:rPr>
        <w:t>k</w:t>
      </w:r>
      <w:r>
        <w:rPr>
          <w:rFonts w:ascii="Calibri" w:hAnsi="Calibri" w:eastAsia="Calibri" w:cs="Calibri"/>
          <w:w w:val="120"/>
          <w:sz w:val="24"/>
          <w:szCs w:val="24"/>
          <w:vertAlign w:val="baseline"/>
        </w:rPr>
        <w:t>(1</w:t>
      </w:r>
      <w:r>
        <w:rPr>
          <w:rFonts w:ascii="Calibri" w:hAnsi="Calibri" w:eastAsia="Calibri" w:cs="Calibri"/>
          <w:spacing w:val="-17"/>
          <w:w w:val="120"/>
          <w:sz w:val="24"/>
          <w:szCs w:val="24"/>
          <w:vertAlign w:val="baseline"/>
        </w:rPr>
        <w:t xml:space="preserve"> </w:t>
      </w:r>
      <w:r>
        <w:rPr>
          <w:rFonts w:ascii="Cambria" w:hAnsi="Cambria" w:eastAsia="Cambria" w:cs="Cambria"/>
          <w:w w:val="140"/>
          <w:sz w:val="24"/>
          <w:szCs w:val="24"/>
          <w:vertAlign w:val="baseline"/>
        </w:rPr>
        <w:t>−</w:t>
      </w:r>
      <w:r>
        <w:rPr>
          <w:rFonts w:ascii="Cambria" w:hAnsi="Cambria" w:eastAsia="Cambria" w:cs="Cambria"/>
          <w:spacing w:val="-21"/>
          <w:w w:val="140"/>
          <w:sz w:val="24"/>
          <w:szCs w:val="24"/>
          <w:vertAlign w:val="baseline"/>
        </w:rPr>
        <w:t xml:space="preserve"> </w:t>
      </w:r>
      <w:r>
        <w:rPr>
          <w:rFonts w:ascii="Calibri" w:hAnsi="Calibri" w:eastAsia="Calibri" w:cs="Calibri"/>
          <w:i/>
          <w:iCs/>
          <w:w w:val="120"/>
          <w:sz w:val="24"/>
          <w:szCs w:val="24"/>
          <w:vertAlign w:val="baseline"/>
        </w:rPr>
        <w:t>ϵ</w:t>
      </w:r>
      <w:r>
        <w:rPr>
          <w:rFonts w:ascii="Calibri" w:hAnsi="Calibri" w:eastAsia="Calibri" w:cs="Calibri"/>
          <w:w w:val="120"/>
          <w:sz w:val="24"/>
          <w:szCs w:val="24"/>
          <w:vertAlign w:val="baseline"/>
        </w:rPr>
        <w:t>)</w:t>
      </w:r>
      <w:r>
        <w:rPr>
          <w:rFonts w:ascii="Calibri" w:hAnsi="Calibri" w:eastAsia="Calibri" w:cs="Calibri"/>
          <w:spacing w:val="-16"/>
          <w:w w:val="120"/>
          <w:sz w:val="24"/>
          <w:szCs w:val="24"/>
          <w:vertAlign w:val="baseline"/>
        </w:rPr>
        <w:t xml:space="preserve"> </w:t>
      </w:r>
      <w:r>
        <w:rPr>
          <w:rFonts w:ascii="Calibri" w:hAnsi="Calibri" w:eastAsia="Calibri" w:cs="Calibri"/>
          <w:w w:val="140"/>
          <w:sz w:val="24"/>
          <w:szCs w:val="24"/>
          <w:vertAlign w:val="baseline"/>
        </w:rPr>
        <w:t>+</w:t>
      </w:r>
      <w:r>
        <w:rPr>
          <w:rFonts w:ascii="Calibri" w:hAnsi="Calibri" w:eastAsia="Calibri" w:cs="Calibri"/>
          <w:spacing w:val="-19"/>
          <w:w w:val="140"/>
          <w:sz w:val="24"/>
          <w:szCs w:val="24"/>
          <w:vertAlign w:val="baseline"/>
        </w:rPr>
        <w:t xml:space="preserve"> </w:t>
      </w:r>
      <w:r>
        <w:rPr>
          <w:rFonts w:ascii="Calibri" w:hAnsi="Calibri" w:eastAsia="Calibri" w:cs="Calibri"/>
          <w:i/>
          <w:iCs/>
          <w:w w:val="140"/>
          <w:position w:val="-15"/>
          <w:sz w:val="24"/>
          <w:szCs w:val="24"/>
          <w:vertAlign w:val="baseline"/>
        </w:rPr>
        <w:t>K</w:t>
      </w:r>
    </w:p>
    <w:p w14:paraId="6CE386AB">
      <w:pPr>
        <w:tabs>
          <w:tab w:val="left" w:pos="2873"/>
        </w:tabs>
        <w:spacing w:before="204"/>
        <w:ind w:left="167" w:right="0" w:firstLine="0"/>
        <w:jc w:val="left"/>
        <w:rPr>
          <w:rFonts w:ascii="Times New Roman"/>
          <w:sz w:val="24"/>
        </w:rPr>
      </w:pPr>
      <w:r>
        <w:br w:type="column"/>
      </w:r>
      <w:r>
        <w:rPr>
          <w:rFonts w:ascii="Times New Roman"/>
          <w:spacing w:val="-2"/>
          <w:w w:val="105"/>
          <w:sz w:val="24"/>
        </w:rPr>
        <w:t>log</w:t>
      </w:r>
      <w:r>
        <w:rPr>
          <w:rFonts w:ascii="Calibri"/>
          <w:spacing w:val="-2"/>
          <w:w w:val="105"/>
          <w:sz w:val="24"/>
        </w:rPr>
        <w:t>(</w:t>
      </w:r>
      <w:r>
        <w:rPr>
          <w:rFonts w:ascii="Calibri"/>
          <w:i/>
          <w:spacing w:val="-2"/>
          <w:w w:val="105"/>
          <w:sz w:val="24"/>
        </w:rPr>
        <w:t>p</w:t>
      </w:r>
      <w:r>
        <w:rPr>
          <w:rFonts w:ascii="Calibri"/>
          <w:i/>
          <w:spacing w:val="-2"/>
          <w:w w:val="105"/>
          <w:sz w:val="24"/>
          <w:vertAlign w:val="subscript"/>
        </w:rPr>
        <w:t>k</w:t>
      </w:r>
      <w:r>
        <w:rPr>
          <w:rFonts w:ascii="Calibri"/>
          <w:spacing w:val="-2"/>
          <w:w w:val="105"/>
          <w:sz w:val="24"/>
          <w:vertAlign w:val="baseline"/>
        </w:rPr>
        <w:t>)</w:t>
      </w:r>
      <w:r>
        <w:rPr>
          <w:rFonts w:ascii="Calibri"/>
          <w:sz w:val="24"/>
          <w:vertAlign w:val="baseline"/>
        </w:rPr>
        <w:tab/>
      </w:r>
      <w:r>
        <w:rPr>
          <w:rFonts w:ascii="Times New Roman"/>
          <w:spacing w:val="-2"/>
          <w:w w:val="105"/>
          <w:sz w:val="24"/>
          <w:vertAlign w:val="baseline"/>
        </w:rPr>
        <w:t>(3.4)</w:t>
      </w:r>
    </w:p>
    <w:p w14:paraId="31868DFC">
      <w:pPr>
        <w:spacing w:after="0"/>
        <w:jc w:val="left"/>
        <w:rPr>
          <w:rFonts w:ascii="Times New Roman"/>
          <w:sz w:val="24"/>
        </w:rPr>
        <w:sectPr>
          <w:type w:val="continuous"/>
          <w:pgSz w:w="11910" w:h="16840"/>
          <w:pgMar w:top="1600" w:right="1140" w:bottom="280" w:left="1180" w:header="917" w:footer="553" w:gutter="0"/>
          <w:cols w:equalWidth="0" w:num="4">
            <w:col w:w="3362" w:space="40"/>
            <w:col w:w="328" w:space="39"/>
            <w:col w:w="1599" w:space="40"/>
            <w:col w:w="4182"/>
          </w:cols>
        </w:sectPr>
      </w:pPr>
    </w:p>
    <w:p w14:paraId="3DA71374">
      <w:pPr>
        <w:pStyle w:val="6"/>
        <w:spacing w:before="73"/>
        <w:ind w:left="237"/>
      </w:pPr>
      <w:r>
        <w:rPr>
          <w:spacing w:val="-22"/>
          <w:w w:val="105"/>
        </w:rPr>
        <w:t xml:space="preserve">其中 </w:t>
      </w:r>
      <w:r>
        <w:rPr>
          <w:rFonts w:ascii="Calibri" w:hAnsi="Calibri" w:eastAsia="Calibri" w:cs="Calibri"/>
          <w:i/>
          <w:iCs/>
          <w:w w:val="130"/>
        </w:rPr>
        <w:t>K</w:t>
      </w:r>
      <w:r>
        <w:rPr>
          <w:rFonts w:ascii="Calibri" w:hAnsi="Calibri" w:eastAsia="Calibri" w:cs="Calibri"/>
          <w:i/>
          <w:iCs/>
          <w:spacing w:val="-17"/>
          <w:w w:val="130"/>
        </w:rPr>
        <w:t xml:space="preserve"> </w:t>
      </w:r>
      <w:r>
        <w:rPr>
          <w:rFonts w:ascii="Calibri" w:hAnsi="Calibri" w:eastAsia="Calibri" w:cs="Calibri"/>
          <w:spacing w:val="-9"/>
          <w:w w:val="130"/>
        </w:rPr>
        <w:t xml:space="preserve">= </w:t>
      </w:r>
      <w:r>
        <w:rPr>
          <w:rFonts w:ascii="Calibri" w:hAnsi="Calibri" w:eastAsia="Calibri" w:cs="Calibri"/>
          <w:w w:val="105"/>
        </w:rPr>
        <w:t>10</w:t>
      </w:r>
      <w:r>
        <w:rPr>
          <w:rFonts w:ascii="Calibri" w:hAnsi="Calibri" w:eastAsia="Calibri" w:cs="Calibri"/>
          <w:spacing w:val="-14"/>
          <w:w w:val="105"/>
        </w:rPr>
        <w:t xml:space="preserve"> </w:t>
      </w:r>
      <w:r>
        <w:rPr>
          <w:w w:val="105"/>
        </w:rPr>
        <w:t>为类别数，</w:t>
      </w:r>
      <w:r>
        <w:rPr>
          <w:rFonts w:ascii="Calibri" w:hAnsi="Calibri" w:eastAsia="Calibri" w:cs="Calibri"/>
          <w:i/>
          <w:iCs/>
          <w:w w:val="105"/>
        </w:rPr>
        <w:t>ϵ</w:t>
      </w:r>
      <w:r>
        <w:rPr>
          <w:rFonts w:ascii="Calibri" w:hAnsi="Calibri" w:eastAsia="Calibri" w:cs="Calibri"/>
          <w:i/>
          <w:iCs/>
          <w:spacing w:val="-14"/>
          <w:w w:val="105"/>
        </w:rPr>
        <w:t xml:space="preserve"> </w:t>
      </w:r>
      <w:r>
        <w:rPr>
          <w:rFonts w:ascii="Calibri" w:hAnsi="Calibri" w:eastAsia="Calibri" w:cs="Calibri"/>
          <w:spacing w:val="-9"/>
          <w:w w:val="130"/>
        </w:rPr>
        <w:t xml:space="preserve">= </w:t>
      </w:r>
      <w:r>
        <w:rPr>
          <w:rFonts w:ascii="Calibri" w:hAnsi="Calibri" w:eastAsia="Calibri" w:cs="Calibri"/>
          <w:w w:val="105"/>
        </w:rPr>
        <w:t>0</w:t>
      </w:r>
      <w:r>
        <w:rPr>
          <w:rFonts w:ascii="Calibri" w:hAnsi="Calibri" w:eastAsia="Calibri" w:cs="Calibri"/>
          <w:i/>
          <w:iCs/>
          <w:w w:val="105"/>
        </w:rPr>
        <w:t>.</w:t>
      </w:r>
      <w:r>
        <w:rPr>
          <w:rFonts w:ascii="Calibri" w:hAnsi="Calibri" w:eastAsia="Calibri" w:cs="Calibri"/>
          <w:w w:val="105"/>
        </w:rPr>
        <w:t>1</w:t>
      </w:r>
      <w:r>
        <w:rPr>
          <w:rFonts w:ascii="Calibri" w:hAnsi="Calibri" w:eastAsia="Calibri" w:cs="Calibri"/>
          <w:spacing w:val="-13"/>
          <w:w w:val="105"/>
        </w:rPr>
        <w:t xml:space="preserve"> </w:t>
      </w:r>
      <w:r>
        <w:rPr>
          <w:spacing w:val="-2"/>
          <w:w w:val="105"/>
        </w:rPr>
        <w:t>为平滑因子。</w:t>
      </w:r>
    </w:p>
    <w:p w14:paraId="5EAF3D81">
      <w:pPr>
        <w:spacing w:after="0"/>
        <w:sectPr>
          <w:type w:val="continuous"/>
          <w:pgSz w:w="11910" w:h="16840"/>
          <w:pgMar w:top="1600" w:right="1140" w:bottom="280" w:left="1180" w:header="917" w:footer="553" w:gutter="0"/>
          <w:cols w:space="720" w:num="1"/>
        </w:sectPr>
      </w:pPr>
    </w:p>
    <w:p w14:paraId="39EFF22F">
      <w:pPr>
        <w:pStyle w:val="6"/>
        <w:spacing w:before="2"/>
        <w:rPr>
          <w:sz w:val="4"/>
        </w:rPr>
      </w:pPr>
    </w:p>
    <w:p w14:paraId="67D38F28">
      <w:pPr>
        <w:pStyle w:val="6"/>
        <w:spacing w:line="20" w:lineRule="exact"/>
        <w:ind w:left="804"/>
        <w:rPr>
          <w:sz w:val="2"/>
        </w:rPr>
      </w:pPr>
      <w:r>
        <w:rPr>
          <w:sz w:val="2"/>
        </w:rPr>
        <mc:AlternateContent>
          <mc:Choice Requires="wpg">
            <w:drawing>
              <wp:inline distT="0" distB="0" distL="0" distR="0">
                <wp:extent cx="5400040" cy="6350"/>
                <wp:effectExtent l="9525" t="0" r="635" b="3175"/>
                <wp:docPr id="88" name="Group 88"/>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89" name="Graphic 89"/>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88"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gfv4A0wAAAAMBAAAPAAAAAAAAAAEAIAAAACIAAABkcnMvZG93bnJldi54bWxQSwECFAAU&#10;AAAACACHTuJA9RHBtGgCAACrBQAADgAAAAAAAAABACAAAAAiAQAAZHJzL2Uyb0RvYy54bWxQSwUG&#10;AAAAAAYABgBZAQAA/AUAAAAA&#10;">
                <o:lock v:ext="edit" aspectratio="f"/>
                <v:shape id="Graphic 89" o:spid="_x0000_s1026" o:spt="100" style="position:absolute;left:0;top:3162;height:1270;width:5400040;" filled="f" stroked="t" coordsize="5400040,1" o:gfxdata="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jhm2/&#10;AAAA2wAAAA8AAAAAAAAAAQAgAAAAIgAAAGRycy9kb3ducmV2LnhtbFBLAQIUABQAAAAIAIdO4kAz&#10;LwWeOwAAADkAAAAQAAAAAAAAAAEAIAAAAA4BAABkcnMvc2hhcGV4bWwueG1sUEsFBgAAAAAGAAYA&#10;WwEAALgDA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3B1B0847">
      <w:pPr>
        <w:pStyle w:val="6"/>
        <w:rPr>
          <w:sz w:val="20"/>
        </w:rPr>
      </w:pPr>
    </w:p>
    <w:p w14:paraId="723F4341">
      <w:pPr>
        <w:pStyle w:val="6"/>
        <w:spacing w:before="228"/>
        <w:ind w:left="1284"/>
        <w:rPr>
          <w:rFonts w:ascii="Times New Roman" w:eastAsia="Times New Roman"/>
        </w:rPr>
      </w:pPr>
      <w:r>
        <w:rPr>
          <w:spacing w:val="-7"/>
        </w:rPr>
        <w:t xml:space="preserve">优化器与学习率：采用 </w:t>
      </w:r>
      <w:r>
        <w:rPr>
          <w:rFonts w:ascii="Times New Roman" w:eastAsia="Times New Roman"/>
          <w:spacing w:val="-1"/>
        </w:rPr>
        <w:t>AdamW</w:t>
      </w:r>
      <w:r>
        <w:rPr>
          <w:spacing w:val="-1"/>
        </w:rPr>
        <w:t>，</w:t>
      </w:r>
      <w:r>
        <w:rPr>
          <w:rFonts w:ascii="Times New Roman" w:eastAsia="Times New Roman"/>
          <w:spacing w:val="-1"/>
        </w:rPr>
        <w:t>lr</w:t>
      </w:r>
      <w:r>
        <w:rPr>
          <w:rFonts w:ascii="Times New Roman" w:eastAsia="Times New Roman"/>
          <w:spacing w:val="-3"/>
        </w:rPr>
        <w:t xml:space="preserve"> </w:t>
      </w:r>
      <w:r>
        <w:rPr>
          <w:spacing w:val="-32"/>
        </w:rPr>
        <w:t xml:space="preserve">为 </w:t>
      </w:r>
      <w:r>
        <w:rPr>
          <w:rFonts w:ascii="Times New Roman" w:eastAsia="Times New Roman"/>
          <w:spacing w:val="-1"/>
        </w:rPr>
        <w:t>1.25e-4,betas</w:t>
      </w:r>
      <w:r>
        <w:rPr>
          <w:rFonts w:ascii="Times New Roman" w:eastAsia="Times New Roman"/>
          <w:spacing w:val="-2"/>
        </w:rPr>
        <w:t xml:space="preserve"> </w:t>
      </w:r>
      <w:r>
        <w:rPr>
          <w:spacing w:val="-1"/>
        </w:rPr>
        <w:t>为</w:t>
      </w:r>
      <w:r>
        <w:rPr>
          <w:rFonts w:ascii="Times New Roman" w:eastAsia="Times New Roman"/>
          <w:spacing w:val="-2"/>
        </w:rPr>
        <w:t>(0.9,0.999),weight_decay</w:t>
      </w:r>
    </w:p>
    <w:p w14:paraId="2B7D59B9">
      <w:pPr>
        <w:pStyle w:val="6"/>
        <w:spacing w:before="125"/>
        <w:ind w:left="804"/>
      </w:pPr>
      <w:r>
        <w:rPr>
          <w:spacing w:val="-30"/>
        </w:rPr>
        <w:t xml:space="preserve">为 </w:t>
      </w:r>
      <w:r>
        <w:rPr>
          <w:rFonts w:ascii="Times New Roman" w:eastAsia="Times New Roman"/>
        </w:rPr>
        <w:t>0.05</w:t>
      </w:r>
      <w:r>
        <w:rPr>
          <w:spacing w:val="-1"/>
        </w:rPr>
        <w:t>。学习率按总批次大小线性缩放：</w:t>
      </w:r>
    </w:p>
    <w:p w14:paraId="6EE42EB1">
      <w:pPr>
        <w:pStyle w:val="6"/>
        <w:spacing w:before="9"/>
        <w:rPr>
          <w:sz w:val="8"/>
        </w:rPr>
      </w:pPr>
    </w:p>
    <w:p w14:paraId="4D56EDA1">
      <w:pPr>
        <w:spacing w:after="0"/>
        <w:rPr>
          <w:sz w:val="8"/>
        </w:rPr>
        <w:sectPr>
          <w:headerReference r:id="rId35" w:type="default"/>
          <w:footerReference r:id="rId36" w:type="default"/>
          <w:pgSz w:w="11910" w:h="16840"/>
          <w:pgMar w:top="1140" w:right="1140" w:bottom="740" w:left="1180" w:header="910" w:footer="553" w:gutter="0"/>
          <w:cols w:space="720" w:num="1"/>
        </w:sectPr>
      </w:pPr>
    </w:p>
    <w:p w14:paraId="69D1CF21">
      <w:pPr>
        <w:pStyle w:val="6"/>
        <w:spacing w:before="109" w:line="170" w:lineRule="auto"/>
        <w:ind w:left="3528"/>
        <w:rPr>
          <w:rFonts w:ascii="Times New Roman" w:hAnsi="Times New Roman"/>
        </w:rPr>
      </w:pPr>
      <w:r>
        <mc:AlternateContent>
          <mc:Choice Requires="wps">
            <w:drawing>
              <wp:anchor distT="0" distB="0" distL="0" distR="0" simplePos="0" relativeHeight="251687936" behindDoc="1" locked="0" layoutInCell="1" allowOverlap="1">
                <wp:simplePos x="0" y="0"/>
                <wp:positionH relativeFrom="page">
                  <wp:posOffset>3924935</wp:posOffset>
                </wp:positionH>
                <wp:positionV relativeFrom="paragraph">
                  <wp:posOffset>264160</wp:posOffset>
                </wp:positionV>
                <wp:extent cx="990600" cy="1270"/>
                <wp:effectExtent l="0" t="0" r="0" b="0"/>
                <wp:wrapNone/>
                <wp:docPr id="90" name="Graphic 90"/>
                <wp:cNvGraphicFramePr/>
                <a:graphic xmlns:a="http://schemas.openxmlformats.org/drawingml/2006/main">
                  <a:graphicData uri="http://schemas.microsoft.com/office/word/2010/wordprocessingShape">
                    <wps:wsp>
                      <wps:cNvSpPr/>
                      <wps:spPr>
                        <a:xfrm>
                          <a:off x="0" y="0"/>
                          <a:ext cx="990600" cy="1270"/>
                        </a:xfrm>
                        <a:custGeom>
                          <a:avLst/>
                          <a:gdLst/>
                          <a:ahLst/>
                          <a:cxnLst/>
                          <a:rect l="l" t="t" r="r" b="b"/>
                          <a:pathLst>
                            <a:path w="990600">
                              <a:moveTo>
                                <a:pt x="0" y="0"/>
                              </a:moveTo>
                              <a:lnTo>
                                <a:pt x="990231" y="0"/>
                              </a:lnTo>
                            </a:path>
                          </a:pathLst>
                        </a:custGeom>
                        <a:ln w="6096">
                          <a:solidFill>
                            <a:srgbClr val="000000"/>
                          </a:solidFill>
                          <a:prstDash val="solid"/>
                        </a:ln>
                      </wps:spPr>
                      <wps:bodyPr wrap="square" lIns="0" tIns="0" rIns="0" bIns="0" rtlCol="0">
                        <a:noAutofit/>
                      </wps:bodyPr>
                    </wps:wsp>
                  </a:graphicData>
                </a:graphic>
              </wp:anchor>
            </w:drawing>
          </mc:Choice>
          <mc:Fallback>
            <w:pict>
              <v:shape id="Graphic 90" o:spid="_x0000_s1026" o:spt="100" style="position:absolute;left:0pt;margin-left:309.05pt;margin-top:20.8pt;height:0.1pt;width:78pt;mso-position-horizontal-relative:page;z-index:-251628544;mso-width-relative:page;mso-height-relative:page;" filled="f" stroked="t" coordsize="990600,1" o:gfxdata="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Px6ftkAAAAJAQAADwAAAAAA&#10;AAABACAAAAAiAAAAZHJzL2Rvd25yZXYueG1sUEsBAhQAFAAAAAgAh07iQMBiilESAgAAeQQAAA4A&#10;AAAAAAAAAQAgAAAAKAEAAGRycy9lMm9Eb2MueG1sUEsFBgAAAAAGAAYAWQEAAKwFAAAAAA==&#10;" path="m0,0l990231,0e">
                <v:fill on="f" focussize="0,0"/>
                <v:stroke weight="0.48pt" color="#000000" joinstyle="round"/>
                <v:imagedata o:title=""/>
                <o:lock v:ext="edit" aspectratio="f"/>
                <v:textbox inset="0mm,0mm,0mm,0mm"/>
              </v:shape>
            </w:pict>
          </mc:Fallback>
        </mc:AlternateContent>
      </w:r>
      <w:r>
        <w:rPr>
          <w:rFonts w:ascii="Times New Roman" w:hAnsi="Times New Roman"/>
          <w:w w:val="110"/>
          <w:position w:val="-15"/>
        </w:rPr>
        <w:t>lr</w:t>
      </w:r>
      <w:r>
        <w:rPr>
          <w:rFonts w:ascii="Times New Roman" w:hAnsi="Times New Roman"/>
          <w:spacing w:val="-11"/>
          <w:w w:val="110"/>
          <w:position w:val="-15"/>
        </w:rPr>
        <w:t xml:space="preserve"> </w:t>
      </w:r>
      <w:r>
        <w:rPr>
          <w:rFonts w:ascii="Calibri" w:hAnsi="Calibri"/>
          <w:w w:val="125"/>
          <w:position w:val="-15"/>
        </w:rPr>
        <w:t>=</w:t>
      </w:r>
      <w:r>
        <w:rPr>
          <w:rFonts w:ascii="Calibri" w:hAnsi="Calibri"/>
          <w:spacing w:val="-10"/>
          <w:w w:val="125"/>
          <w:position w:val="-15"/>
        </w:rPr>
        <w:t xml:space="preserve"> </w:t>
      </w:r>
      <w:r>
        <w:rPr>
          <w:rFonts w:ascii="Times New Roman" w:hAnsi="Times New Roman"/>
          <w:w w:val="110"/>
          <w:position w:val="-15"/>
        </w:rPr>
        <w:t>base_lr</w:t>
      </w:r>
      <w:r>
        <w:rPr>
          <w:rFonts w:ascii="Times New Roman" w:hAnsi="Times New Roman"/>
          <w:spacing w:val="-17"/>
          <w:w w:val="110"/>
          <w:position w:val="-15"/>
        </w:rPr>
        <w:t xml:space="preserve"> </w:t>
      </w:r>
      <w:r>
        <w:rPr>
          <w:rFonts w:ascii="Cambria" w:hAnsi="Cambria"/>
          <w:w w:val="125"/>
          <w:position w:val="-15"/>
        </w:rPr>
        <w:t>×</w:t>
      </w:r>
      <w:r>
        <w:rPr>
          <w:rFonts w:ascii="Cambria" w:hAnsi="Cambria"/>
          <w:spacing w:val="2"/>
          <w:w w:val="125"/>
          <w:position w:val="-15"/>
        </w:rPr>
        <w:t xml:space="preserve"> </w:t>
      </w:r>
      <w:r>
        <w:rPr>
          <w:rFonts w:ascii="Times New Roman" w:hAnsi="Times New Roman"/>
          <w:spacing w:val="-2"/>
        </w:rPr>
        <w:t>total_batch_size</w:t>
      </w:r>
    </w:p>
    <w:p w14:paraId="59EB4DAF">
      <w:pPr>
        <w:pStyle w:val="6"/>
        <w:spacing w:line="230" w:lineRule="exact"/>
        <w:ind w:right="543"/>
        <w:jc w:val="right"/>
        <w:rPr>
          <w:rFonts w:ascii="Calibri"/>
        </w:rPr>
      </w:pPr>
      <w:r>
        <w:rPr>
          <w:rFonts w:ascii="Calibri"/>
          <w:spacing w:val="-4"/>
        </w:rPr>
        <w:t>1024</w:t>
      </w:r>
    </w:p>
    <w:p w14:paraId="143DEF43">
      <w:pPr>
        <w:spacing w:before="8" w:line="240" w:lineRule="auto"/>
        <w:rPr>
          <w:rFonts w:ascii="Calibri"/>
          <w:sz w:val="20"/>
        </w:rPr>
      </w:pPr>
      <w:r>
        <w:br w:type="column"/>
      </w:r>
    </w:p>
    <w:p w14:paraId="1120E505">
      <w:pPr>
        <w:pStyle w:val="6"/>
        <w:ind w:right="275"/>
        <w:jc w:val="right"/>
        <w:rPr>
          <w:rFonts w:ascii="Times New Roman"/>
        </w:rPr>
      </w:pPr>
      <w:r>
        <w:rPr>
          <w:rFonts w:ascii="Times New Roman"/>
          <w:spacing w:val="-2"/>
        </w:rPr>
        <w:t>(3.5)</w:t>
      </w:r>
    </w:p>
    <w:p w14:paraId="3D4BB60D">
      <w:pPr>
        <w:spacing w:after="0"/>
        <w:jc w:val="right"/>
        <w:rPr>
          <w:rFonts w:ascii="Times New Roman"/>
        </w:rPr>
        <w:sectPr>
          <w:type w:val="continuous"/>
          <w:pgSz w:w="11910" w:h="16840"/>
          <w:pgMar w:top="1600" w:right="1140" w:bottom="280" w:left="1180" w:header="910" w:footer="553" w:gutter="0"/>
          <w:cols w:equalWidth="0" w:num="2">
            <w:col w:w="6562" w:space="40"/>
            <w:col w:w="2988"/>
          </w:cols>
        </w:sectPr>
      </w:pPr>
    </w:p>
    <w:p w14:paraId="5E8D7E42">
      <w:pPr>
        <w:pStyle w:val="6"/>
        <w:spacing w:before="9"/>
        <w:rPr>
          <w:rFonts w:ascii="Times New Roman"/>
          <w:sz w:val="9"/>
        </w:rPr>
      </w:pPr>
    </w:p>
    <w:p w14:paraId="7290C824">
      <w:pPr>
        <w:pStyle w:val="6"/>
        <w:spacing w:before="75"/>
        <w:ind w:left="804"/>
        <w:rPr>
          <w:rFonts w:ascii="Cambria" w:hAnsi="Cambria" w:eastAsia="Cambria"/>
        </w:rPr>
      </w:pPr>
      <w:r>
        <w:rPr>
          <w:spacing w:val="-22"/>
        </w:rPr>
        <w:t xml:space="preserve">其中 </w:t>
      </w:r>
      <w:r>
        <w:rPr>
          <w:rFonts w:ascii="Times New Roman" w:hAnsi="Times New Roman" w:eastAsia="Times New Roman"/>
          <w:spacing w:val="-2"/>
        </w:rPr>
        <w:t>base_lr=1e-3</w:t>
      </w:r>
      <w:r>
        <w:rPr>
          <w:spacing w:val="-2"/>
        </w:rPr>
        <w:t>（</w:t>
      </w:r>
      <w:r>
        <w:rPr>
          <w:spacing w:val="-24"/>
        </w:rPr>
        <w:t xml:space="preserve">官方 </w:t>
      </w:r>
      <w:r>
        <w:rPr>
          <w:rFonts w:ascii="Times New Roman" w:hAnsi="Times New Roman" w:eastAsia="Times New Roman"/>
          <w:spacing w:val="-2"/>
        </w:rPr>
        <w:t>ImageNet</w:t>
      </w:r>
      <w:r>
        <w:rPr>
          <w:rFonts w:ascii="Times New Roman" w:hAnsi="Times New Roman" w:eastAsia="Times New Roman"/>
          <w:spacing w:val="-7"/>
        </w:rPr>
        <w:t xml:space="preserve"> </w:t>
      </w:r>
      <w:r>
        <w:rPr>
          <w:spacing w:val="-2"/>
        </w:rPr>
        <w:t>基准</w:t>
      </w:r>
      <w:r>
        <w:rPr>
          <w:spacing w:val="-86"/>
        </w:rPr>
        <w:t>）</w:t>
      </w:r>
      <w:r>
        <w:rPr>
          <w:spacing w:val="-22"/>
        </w:rPr>
        <w:t xml:space="preserve">，总批次大小为 </w:t>
      </w:r>
      <w:r>
        <w:rPr>
          <w:rFonts w:ascii="Times New Roman" w:hAnsi="Times New Roman" w:eastAsia="Times New Roman"/>
          <w:spacing w:val="-2"/>
        </w:rPr>
        <w:t>128</w:t>
      </w:r>
      <w:r>
        <w:rPr>
          <w:spacing w:val="-11"/>
        </w:rPr>
        <w:t xml:space="preserve">，实际学习率为 </w:t>
      </w:r>
      <w:r>
        <w:rPr>
          <w:rFonts w:ascii="Calibri" w:hAnsi="Calibri" w:eastAsia="Calibri"/>
          <w:spacing w:val="-2"/>
        </w:rPr>
        <w:t>1</w:t>
      </w:r>
      <w:r>
        <w:rPr>
          <w:rFonts w:ascii="Calibri" w:hAnsi="Calibri" w:eastAsia="Calibri"/>
          <w:i/>
          <w:spacing w:val="-2"/>
        </w:rPr>
        <w:t>.</w:t>
      </w:r>
      <w:r>
        <w:rPr>
          <w:rFonts w:ascii="Calibri" w:hAnsi="Calibri" w:eastAsia="Calibri"/>
          <w:spacing w:val="-2"/>
        </w:rPr>
        <w:t>25</w:t>
      </w:r>
      <w:r>
        <w:rPr>
          <w:rFonts w:ascii="Calibri" w:hAnsi="Calibri" w:eastAsia="Calibri"/>
          <w:spacing w:val="-19"/>
        </w:rPr>
        <w:t xml:space="preserve"> </w:t>
      </w:r>
      <w:r>
        <w:rPr>
          <w:rFonts w:ascii="Cambria" w:hAnsi="Cambria" w:eastAsia="Cambria"/>
          <w:spacing w:val="-10"/>
        </w:rPr>
        <w:t>×</w:t>
      </w:r>
    </w:p>
    <w:p w14:paraId="230985E4">
      <w:pPr>
        <w:pStyle w:val="6"/>
        <w:spacing w:before="124"/>
        <w:ind w:left="804"/>
      </w:pPr>
      <w:r>
        <w:rPr>
          <w:rFonts w:ascii="Calibri" w:hAnsi="Calibri" w:eastAsia="Calibri"/>
        </w:rPr>
        <w:t>10</w:t>
      </w:r>
      <w:r>
        <w:rPr>
          <w:rFonts w:ascii="Times New Roman" w:hAnsi="Times New Roman" w:eastAsia="Times New Roman"/>
          <w:i/>
          <w:vertAlign w:val="superscript"/>
        </w:rPr>
        <w:t>−</w:t>
      </w:r>
      <w:r>
        <w:rPr>
          <w:rFonts w:ascii="Calibri" w:hAnsi="Calibri" w:eastAsia="Calibri"/>
          <w:vertAlign w:val="superscript"/>
        </w:rPr>
        <w:t>4</w:t>
      </w:r>
      <w:r>
        <w:rPr>
          <w:spacing w:val="-10"/>
          <w:vertAlign w:val="baseline"/>
        </w:rPr>
        <w:t>。</w:t>
      </w:r>
    </w:p>
    <w:p w14:paraId="288A057C">
      <w:pPr>
        <w:pStyle w:val="6"/>
        <w:spacing w:before="125" w:line="336" w:lineRule="auto"/>
        <w:ind w:left="804" w:right="275" w:firstLine="480"/>
      </w:pPr>
      <w:r>
        <w:rPr>
          <w:spacing w:val="-4"/>
        </w:rPr>
        <w:t xml:space="preserve">学习率调度选用余弦退火策略，训练周期设为 </w:t>
      </w:r>
      <w:r>
        <w:rPr>
          <w:rFonts w:ascii="Times New Roman" w:eastAsia="Times New Roman"/>
        </w:rPr>
        <w:t>300</w:t>
      </w:r>
      <w:r>
        <w:rPr>
          <w:rFonts w:ascii="Times New Roman" w:eastAsia="Times New Roman"/>
          <w:spacing w:val="-15"/>
        </w:rPr>
        <w:t xml:space="preserve"> </w:t>
      </w:r>
      <w:r>
        <w:rPr>
          <w:spacing w:val="26"/>
        </w:rPr>
        <w:t>个</w:t>
      </w:r>
      <w:r>
        <w:rPr>
          <w:rFonts w:ascii="Times New Roman" w:eastAsia="Times New Roman"/>
        </w:rPr>
        <w:t>epoch</w:t>
      </w:r>
      <w:r>
        <w:t>。学习率从初始值</w:t>
      </w:r>
      <w:r>
        <w:rPr>
          <w:spacing w:val="-3"/>
        </w:rPr>
        <w:t xml:space="preserve">沿余弦曲线逐步衰减到接近于 </w:t>
      </w:r>
      <w:r>
        <w:rPr>
          <w:rFonts w:ascii="Times New Roman" w:eastAsia="Times New Roman"/>
        </w:rPr>
        <w:t>0</w:t>
      </w:r>
      <w:r>
        <w:t>：</w:t>
      </w:r>
    </w:p>
    <w:p w14:paraId="0682C7D5">
      <w:pPr>
        <w:spacing w:after="0" w:line="336" w:lineRule="auto"/>
        <w:sectPr>
          <w:type w:val="continuous"/>
          <w:pgSz w:w="11910" w:h="16840"/>
          <w:pgMar w:top="1600" w:right="1140" w:bottom="280" w:left="1180" w:header="910" w:footer="553" w:gutter="0"/>
          <w:cols w:space="720" w:num="1"/>
        </w:sectPr>
      </w:pPr>
    </w:p>
    <w:p w14:paraId="458B7436">
      <w:pPr>
        <w:spacing w:before="234"/>
        <w:ind w:left="0" w:right="0" w:firstLine="0"/>
        <w:jc w:val="right"/>
        <w:rPr>
          <w:rFonts w:ascii="Times New Roman" w:hAnsi="Times New Roman"/>
          <w:sz w:val="16"/>
        </w:rPr>
      </w:pPr>
      <w:r>
        <w:rPr>
          <w:rFonts w:ascii="Calibri" w:hAnsi="Calibri"/>
          <w:i/>
          <w:w w:val="110"/>
          <w:position w:val="4"/>
          <w:sz w:val="24"/>
        </w:rPr>
        <w:t>η</w:t>
      </w:r>
      <w:r>
        <w:rPr>
          <w:rFonts w:ascii="Calibri" w:hAnsi="Calibri"/>
          <w:i/>
          <w:w w:val="110"/>
          <w:sz w:val="16"/>
        </w:rPr>
        <w:t>t</w:t>
      </w:r>
      <w:r>
        <w:rPr>
          <w:rFonts w:ascii="Calibri" w:hAnsi="Calibri"/>
          <w:i/>
          <w:spacing w:val="31"/>
          <w:w w:val="130"/>
          <w:sz w:val="16"/>
        </w:rPr>
        <w:t xml:space="preserve"> </w:t>
      </w:r>
      <w:r>
        <w:rPr>
          <w:rFonts w:ascii="Calibri" w:hAnsi="Calibri"/>
          <w:w w:val="130"/>
          <w:position w:val="4"/>
          <w:sz w:val="24"/>
        </w:rPr>
        <w:t>=</w:t>
      </w:r>
      <w:r>
        <w:rPr>
          <w:rFonts w:ascii="Calibri" w:hAnsi="Calibri"/>
          <w:spacing w:val="-3"/>
          <w:w w:val="130"/>
          <w:position w:val="4"/>
          <w:sz w:val="24"/>
        </w:rPr>
        <w:t xml:space="preserve"> </w:t>
      </w:r>
      <w:r>
        <w:rPr>
          <w:rFonts w:ascii="Calibri" w:hAnsi="Calibri"/>
          <w:i/>
          <w:spacing w:val="-4"/>
          <w:w w:val="110"/>
          <w:position w:val="4"/>
          <w:sz w:val="24"/>
        </w:rPr>
        <w:t>η</w:t>
      </w:r>
      <w:r>
        <w:rPr>
          <w:rFonts w:ascii="Times New Roman" w:hAnsi="Times New Roman"/>
          <w:spacing w:val="-4"/>
          <w:w w:val="110"/>
          <w:sz w:val="16"/>
        </w:rPr>
        <w:t>min</w:t>
      </w:r>
    </w:p>
    <w:p w14:paraId="45C5FD1D">
      <w:pPr>
        <w:tabs>
          <w:tab w:val="left" w:pos="1891"/>
          <w:tab w:val="left" w:pos="2870"/>
          <w:tab w:val="left" w:pos="5238"/>
        </w:tabs>
        <w:spacing w:before="78" w:line="387" w:lineRule="exact"/>
        <w:ind w:left="23" w:right="0" w:firstLine="0"/>
        <w:jc w:val="left"/>
        <w:rPr>
          <w:rFonts w:ascii="Times New Roman" w:hAnsi="Times New Roman"/>
          <w:sz w:val="24"/>
        </w:rPr>
      </w:pPr>
      <w:r>
        <w:br w:type="column"/>
      </w:r>
      <w:r>
        <w:rPr>
          <w:rFonts w:ascii="Calibri" w:hAnsi="Calibri"/>
          <w:w w:val="130"/>
          <w:sz w:val="24"/>
        </w:rPr>
        <w:t>+</w:t>
      </w:r>
      <w:r>
        <w:rPr>
          <w:rFonts w:ascii="Calibri" w:hAnsi="Calibri"/>
          <w:spacing w:val="-7"/>
          <w:w w:val="130"/>
          <w:sz w:val="24"/>
        </w:rPr>
        <w:t xml:space="preserve"> </w:t>
      </w:r>
      <w:r>
        <w:rPr>
          <w:rFonts w:ascii="Calibri" w:hAnsi="Calibri"/>
          <w:w w:val="110"/>
          <w:position w:val="16"/>
          <w:sz w:val="24"/>
          <w:u w:val="single"/>
        </w:rPr>
        <w:t>1</w:t>
      </w:r>
      <w:r>
        <w:rPr>
          <w:rFonts w:ascii="Calibri" w:hAnsi="Calibri"/>
          <w:spacing w:val="-37"/>
          <w:w w:val="110"/>
          <w:position w:val="16"/>
          <w:sz w:val="24"/>
        </w:rPr>
        <w:t xml:space="preserve"> </w:t>
      </w:r>
      <w:r>
        <w:rPr>
          <w:rFonts w:ascii="Calibri" w:hAnsi="Calibri"/>
          <w:w w:val="110"/>
          <w:sz w:val="24"/>
        </w:rPr>
        <w:t>(</w:t>
      </w:r>
      <w:r>
        <w:rPr>
          <w:rFonts w:ascii="Calibri" w:hAnsi="Calibri"/>
          <w:i/>
          <w:w w:val="110"/>
          <w:sz w:val="24"/>
        </w:rPr>
        <w:t>η</w:t>
      </w:r>
      <w:r>
        <w:rPr>
          <w:rFonts w:ascii="Times New Roman" w:hAnsi="Times New Roman"/>
          <w:w w:val="110"/>
          <w:sz w:val="24"/>
          <w:vertAlign w:val="subscript"/>
        </w:rPr>
        <w:t>max</w:t>
      </w:r>
      <w:r>
        <w:rPr>
          <w:rFonts w:ascii="Times New Roman" w:hAnsi="Times New Roman"/>
          <w:spacing w:val="-9"/>
          <w:w w:val="110"/>
          <w:sz w:val="24"/>
          <w:vertAlign w:val="baseline"/>
        </w:rPr>
        <w:t xml:space="preserve"> </w:t>
      </w:r>
      <w:r>
        <w:rPr>
          <w:rFonts w:ascii="Cambria" w:hAnsi="Cambria"/>
          <w:w w:val="130"/>
          <w:sz w:val="24"/>
          <w:vertAlign w:val="baseline"/>
        </w:rPr>
        <w:t>−</w:t>
      </w:r>
      <w:r>
        <w:rPr>
          <w:rFonts w:ascii="Cambria" w:hAnsi="Cambria"/>
          <w:spacing w:val="-17"/>
          <w:w w:val="130"/>
          <w:sz w:val="24"/>
          <w:vertAlign w:val="baseline"/>
        </w:rPr>
        <w:t xml:space="preserve"> </w:t>
      </w:r>
      <w:r>
        <w:rPr>
          <w:rFonts w:ascii="Calibri" w:hAnsi="Calibri"/>
          <w:i/>
          <w:spacing w:val="-2"/>
          <w:w w:val="110"/>
          <w:sz w:val="24"/>
          <w:vertAlign w:val="baseline"/>
        </w:rPr>
        <w:t>η</w:t>
      </w:r>
      <w:r>
        <w:rPr>
          <w:rFonts w:ascii="Times New Roman" w:hAnsi="Times New Roman"/>
          <w:spacing w:val="-2"/>
          <w:w w:val="110"/>
          <w:sz w:val="24"/>
          <w:vertAlign w:val="subscript"/>
        </w:rPr>
        <w:t>min</w:t>
      </w:r>
      <w:r>
        <w:rPr>
          <w:rFonts w:ascii="Calibri" w:hAnsi="Calibri"/>
          <w:spacing w:val="-2"/>
          <w:w w:val="110"/>
          <w:sz w:val="24"/>
          <w:vertAlign w:val="baseline"/>
        </w:rPr>
        <w:t>)</w:t>
      </w:r>
      <w:r>
        <w:rPr>
          <w:rFonts w:ascii="Calibri" w:hAnsi="Calibri"/>
          <w:sz w:val="24"/>
          <w:vertAlign w:val="baseline"/>
        </w:rPr>
        <w:tab/>
      </w:r>
      <w:r>
        <w:rPr>
          <w:rFonts w:ascii="Calibri" w:hAnsi="Calibri"/>
          <w:w w:val="110"/>
          <w:sz w:val="24"/>
          <w:vertAlign w:val="baseline"/>
        </w:rPr>
        <w:t>1</w:t>
      </w:r>
      <w:r>
        <w:rPr>
          <w:rFonts w:ascii="Calibri" w:hAnsi="Calibri"/>
          <w:spacing w:val="-2"/>
          <w:w w:val="110"/>
          <w:sz w:val="24"/>
          <w:vertAlign w:val="baseline"/>
        </w:rPr>
        <w:t xml:space="preserve"> </w:t>
      </w:r>
      <w:r>
        <w:rPr>
          <w:rFonts w:ascii="Calibri" w:hAnsi="Calibri"/>
          <w:w w:val="130"/>
          <w:sz w:val="24"/>
          <w:vertAlign w:val="baseline"/>
        </w:rPr>
        <w:t>+</w:t>
      </w:r>
      <w:r>
        <w:rPr>
          <w:rFonts w:ascii="Calibri" w:hAnsi="Calibri"/>
          <w:spacing w:val="-13"/>
          <w:w w:val="130"/>
          <w:sz w:val="24"/>
          <w:vertAlign w:val="baseline"/>
        </w:rPr>
        <w:t xml:space="preserve"> </w:t>
      </w:r>
      <w:r>
        <w:rPr>
          <w:rFonts w:ascii="Times New Roman" w:hAnsi="Times New Roman"/>
          <w:spacing w:val="-5"/>
          <w:w w:val="110"/>
          <w:sz w:val="24"/>
          <w:vertAlign w:val="baseline"/>
        </w:rPr>
        <w:t>cos</w:t>
      </w:r>
      <w:r>
        <w:rPr>
          <w:rFonts w:ascii="Times New Roman" w:hAnsi="Times New Roman"/>
          <w:sz w:val="24"/>
          <w:vertAlign w:val="baseline"/>
        </w:rPr>
        <w:tab/>
      </w:r>
      <w:r>
        <w:rPr>
          <w:rFonts w:ascii="Calibri" w:hAnsi="Calibri"/>
          <w:i/>
          <w:w w:val="110"/>
          <w:position w:val="16"/>
          <w:sz w:val="24"/>
          <w:u w:val="single"/>
          <w:vertAlign w:val="baseline"/>
        </w:rPr>
        <w:t>T</w:t>
      </w:r>
      <w:r>
        <w:rPr>
          <w:rFonts w:ascii="Calibri" w:hAnsi="Calibri"/>
          <w:i/>
          <w:w w:val="110"/>
          <w:position w:val="13"/>
          <w:sz w:val="16"/>
          <w:u w:val="single"/>
          <w:vertAlign w:val="baseline"/>
        </w:rPr>
        <w:t>cur</w:t>
      </w:r>
      <w:r>
        <w:rPr>
          <w:rFonts w:ascii="Calibri" w:hAnsi="Calibri"/>
          <w:i/>
          <w:spacing w:val="39"/>
          <w:w w:val="110"/>
          <w:position w:val="13"/>
          <w:sz w:val="16"/>
          <w:vertAlign w:val="baseline"/>
        </w:rPr>
        <w:t xml:space="preserve"> </w:t>
      </w:r>
      <w:r>
        <w:rPr>
          <w:rFonts w:ascii="Calibri" w:hAnsi="Calibri"/>
          <w:i/>
          <w:spacing w:val="-10"/>
          <w:w w:val="110"/>
          <w:sz w:val="24"/>
          <w:vertAlign w:val="baseline"/>
        </w:rPr>
        <w:t>π</w:t>
      </w:r>
      <w:r>
        <w:rPr>
          <w:rFonts w:ascii="Calibri" w:hAnsi="Calibri"/>
          <w:i/>
          <w:sz w:val="24"/>
          <w:vertAlign w:val="baseline"/>
        </w:rPr>
        <w:tab/>
      </w:r>
      <w:r>
        <w:rPr>
          <w:rFonts w:ascii="Times New Roman" w:hAnsi="Times New Roman"/>
          <w:spacing w:val="-2"/>
          <w:w w:val="110"/>
          <w:sz w:val="24"/>
          <w:vertAlign w:val="baseline"/>
        </w:rPr>
        <w:t>(3.6)</w:t>
      </w:r>
    </w:p>
    <w:p w14:paraId="4DF3F324">
      <w:pPr>
        <w:tabs>
          <w:tab w:val="left" w:pos="2859"/>
        </w:tabs>
        <w:spacing w:before="0" w:line="237" w:lineRule="exact"/>
        <w:ind w:left="283" w:right="0" w:firstLine="0"/>
        <w:jc w:val="left"/>
        <w:rPr>
          <w:rFonts w:ascii="Times New Roman"/>
          <w:sz w:val="16"/>
        </w:rPr>
      </w:pPr>
      <w:r>
        <mc:AlternateContent>
          <mc:Choice Requires="wps">
            <w:drawing>
              <wp:anchor distT="0" distB="0" distL="0" distR="0" simplePos="0" relativeHeight="251688960" behindDoc="1" locked="0" layoutInCell="1" allowOverlap="1">
                <wp:simplePos x="0" y="0"/>
                <wp:positionH relativeFrom="page">
                  <wp:posOffset>4130040</wp:posOffset>
                </wp:positionH>
                <wp:positionV relativeFrom="paragraph">
                  <wp:posOffset>-327660</wp:posOffset>
                </wp:positionV>
                <wp:extent cx="1324610" cy="474345"/>
                <wp:effectExtent l="0" t="0" r="0" b="0"/>
                <wp:wrapNone/>
                <wp:docPr id="91" name="Textbox 91"/>
                <wp:cNvGraphicFramePr/>
                <a:graphic xmlns:a="http://schemas.openxmlformats.org/drawingml/2006/main">
                  <a:graphicData uri="http://schemas.microsoft.com/office/word/2010/wordprocessingShape">
                    <wps:wsp>
                      <wps:cNvSpPr txBox="1"/>
                      <wps:spPr>
                        <a:xfrm>
                          <a:off x="0" y="0"/>
                          <a:ext cx="1324610" cy="474345"/>
                        </a:xfrm>
                        <a:prstGeom prst="rect">
                          <a:avLst/>
                        </a:prstGeom>
                      </wps:spPr>
                      <wps:txbx>
                        <w:txbxContent>
                          <w:p w14:paraId="20390806">
                            <w:pPr>
                              <w:tabs>
                                <w:tab w:val="left" w:pos="943"/>
                                <w:tab w:val="left" w:pos="1731"/>
                              </w:tabs>
                              <w:spacing w:before="0" w:line="252" w:lineRule="exact"/>
                              <w:ind w:left="0" w:right="0" w:firstLine="0"/>
                              <w:jc w:val="left"/>
                              <w:rPr>
                                <w:rFonts w:ascii="Courier New"/>
                                <w:sz w:val="24"/>
                              </w:rPr>
                            </w:pPr>
                            <w:r>
                              <w:rPr>
                                <w:rFonts w:ascii="Courier New"/>
                                <w:spacing w:val="-10"/>
                                <w:w w:val="120"/>
                                <w:sz w:val="24"/>
                              </w:rPr>
                              <w:t>(</w:t>
                            </w:r>
                            <w:r>
                              <w:rPr>
                                <w:rFonts w:ascii="Courier New"/>
                                <w:sz w:val="24"/>
                              </w:rPr>
                              <w:tab/>
                            </w:r>
                            <w:r>
                              <w:rPr>
                                <w:rFonts w:ascii="Courier New"/>
                                <w:spacing w:val="-12"/>
                                <w:w w:val="120"/>
                                <w:sz w:val="24"/>
                              </w:rPr>
                              <w:t>(</w:t>
                            </w:r>
                            <w:r>
                              <w:rPr>
                                <w:rFonts w:ascii="Courier New"/>
                                <w:sz w:val="24"/>
                              </w:rPr>
                              <w:tab/>
                            </w:r>
                            <w:r>
                              <w:rPr>
                                <w:rFonts w:ascii="Courier New"/>
                                <w:spacing w:val="-5"/>
                                <w:w w:val="120"/>
                                <w:sz w:val="24"/>
                              </w:rPr>
                              <w:t>))</w:t>
                            </w:r>
                          </w:p>
                        </w:txbxContent>
                      </wps:txbx>
                      <wps:bodyPr wrap="square" lIns="0" tIns="0" rIns="0" bIns="0" rtlCol="0">
                        <a:noAutofit/>
                      </wps:bodyPr>
                    </wps:wsp>
                  </a:graphicData>
                </a:graphic>
              </wp:anchor>
            </w:drawing>
          </mc:Choice>
          <mc:Fallback>
            <w:pict>
              <v:shape id="Textbox 91" o:spid="_x0000_s1026" o:spt="202" type="#_x0000_t202" style="position:absolute;left:0pt;margin-left:325.2pt;margin-top:-25.8pt;height:37.35pt;width:104.3pt;mso-position-horizontal-relative:page;z-index:-251627520;mso-width-relative:page;mso-height-relative:page;" filled="f" stroked="f" coordsize="21600,21600" o:gfxdata="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CG/vZAAAACgEAAA8AAAAAAAAAAQAgAAAAIgAAAGRycy9kb3ducmV2LnhtbFBLAQIUABQAAAAI&#10;AIdO4kBN0/d2swEAAHYDAAAOAAAAAAAAAAEAIAAAACgBAABkcnMvZTJvRG9jLnhtbFBLBQYAAAAA&#10;BgAGAFkBAABNBQAAAAA=&#10;">
                <v:fill on="f" focussize="0,0"/>
                <v:stroke on="f"/>
                <v:imagedata o:title=""/>
                <o:lock v:ext="edit" aspectratio="f"/>
                <v:textbox inset="0mm,0mm,0mm,0mm">
                  <w:txbxContent>
                    <w:p w14:paraId="20390806">
                      <w:pPr>
                        <w:tabs>
                          <w:tab w:val="left" w:pos="943"/>
                          <w:tab w:val="left" w:pos="1731"/>
                        </w:tabs>
                        <w:spacing w:before="0" w:line="252" w:lineRule="exact"/>
                        <w:ind w:left="0" w:right="0" w:firstLine="0"/>
                        <w:jc w:val="left"/>
                        <w:rPr>
                          <w:rFonts w:ascii="Courier New"/>
                          <w:sz w:val="24"/>
                        </w:rPr>
                      </w:pPr>
                      <w:r>
                        <w:rPr>
                          <w:rFonts w:ascii="Courier New"/>
                          <w:spacing w:val="-10"/>
                          <w:w w:val="120"/>
                          <w:sz w:val="24"/>
                        </w:rPr>
                        <w:t>(</w:t>
                      </w:r>
                      <w:r>
                        <w:rPr>
                          <w:rFonts w:ascii="Courier New"/>
                          <w:sz w:val="24"/>
                        </w:rPr>
                        <w:tab/>
                      </w:r>
                      <w:r>
                        <w:rPr>
                          <w:rFonts w:ascii="Courier New"/>
                          <w:spacing w:val="-12"/>
                          <w:w w:val="120"/>
                          <w:sz w:val="24"/>
                        </w:rPr>
                        <w:t>(</w:t>
                      </w:r>
                      <w:r>
                        <w:rPr>
                          <w:rFonts w:ascii="Courier New"/>
                          <w:sz w:val="24"/>
                        </w:rPr>
                        <w:tab/>
                      </w:r>
                      <w:r>
                        <w:rPr>
                          <w:rFonts w:ascii="Courier New"/>
                          <w:spacing w:val="-5"/>
                          <w:w w:val="120"/>
                          <w:sz w:val="24"/>
                        </w:rPr>
                        <w:t>))</w:t>
                      </w:r>
                    </w:p>
                  </w:txbxContent>
                </v:textbox>
              </v:shape>
            </w:pict>
          </mc:Fallback>
        </mc:AlternateContent>
      </w:r>
      <w:r>
        <w:rPr>
          <w:rFonts w:ascii="Calibri"/>
          <w:spacing w:val="-10"/>
          <w:position w:val="4"/>
          <w:sz w:val="24"/>
        </w:rPr>
        <w:t>2</w:t>
      </w:r>
      <w:r>
        <w:rPr>
          <w:rFonts w:ascii="Calibri"/>
          <w:position w:val="4"/>
          <w:sz w:val="24"/>
        </w:rPr>
        <w:tab/>
      </w:r>
      <w:r>
        <w:rPr>
          <w:rFonts w:ascii="Calibri"/>
          <w:i/>
          <w:spacing w:val="-4"/>
          <w:position w:val="4"/>
          <w:sz w:val="24"/>
        </w:rPr>
        <w:t>T</w:t>
      </w:r>
      <w:r>
        <w:rPr>
          <w:rFonts w:ascii="Times New Roman"/>
          <w:spacing w:val="-4"/>
          <w:sz w:val="16"/>
        </w:rPr>
        <w:t>max</w:t>
      </w:r>
    </w:p>
    <w:p w14:paraId="62050C73">
      <w:pPr>
        <w:spacing w:after="0" w:line="237" w:lineRule="exact"/>
        <w:jc w:val="left"/>
        <w:rPr>
          <w:rFonts w:ascii="Times New Roman"/>
          <w:sz w:val="16"/>
        </w:rPr>
        <w:sectPr>
          <w:type w:val="continuous"/>
          <w:pgSz w:w="11910" w:h="16840"/>
          <w:pgMar w:top="1600" w:right="1140" w:bottom="280" w:left="1180" w:header="910" w:footer="553" w:gutter="0"/>
          <w:cols w:equalWidth="0" w:num="2">
            <w:col w:w="3570" w:space="40"/>
            <w:col w:w="5980"/>
          </w:cols>
        </w:sectPr>
      </w:pPr>
    </w:p>
    <w:p w14:paraId="581C8D2A">
      <w:pPr>
        <w:pStyle w:val="6"/>
        <w:spacing w:before="3"/>
        <w:rPr>
          <w:rFonts w:ascii="Times New Roman"/>
          <w:sz w:val="9"/>
        </w:rPr>
      </w:pPr>
    </w:p>
    <w:p w14:paraId="15997B7F">
      <w:pPr>
        <w:pStyle w:val="6"/>
        <w:spacing w:before="74"/>
        <w:ind w:left="804"/>
      </w:pPr>
      <w:r>
        <w:rPr>
          <w:spacing w:val="-12"/>
        </w:rPr>
        <w:t xml:space="preserve">其中 </w:t>
      </w:r>
      <w:r>
        <w:rPr>
          <w:rFonts w:ascii="Calibri" w:hAnsi="Calibri" w:eastAsia="Calibri"/>
          <w:i/>
        </w:rPr>
        <w:t>η</w:t>
      </w:r>
      <w:r>
        <w:rPr>
          <w:rFonts w:ascii="Times New Roman" w:hAnsi="Times New Roman" w:eastAsia="Times New Roman"/>
          <w:vertAlign w:val="subscript"/>
        </w:rPr>
        <w:t>min</w:t>
      </w:r>
      <w:r>
        <w:rPr>
          <w:rFonts w:ascii="Times New Roman" w:hAnsi="Times New Roman" w:eastAsia="Times New Roman"/>
          <w:spacing w:val="47"/>
          <w:vertAlign w:val="baseline"/>
        </w:rPr>
        <w:t xml:space="preserve"> </w:t>
      </w:r>
      <w:r>
        <w:rPr>
          <w:rFonts w:ascii="Calibri" w:hAnsi="Calibri" w:eastAsia="Calibri"/>
          <w:spacing w:val="20"/>
          <w:vertAlign w:val="baseline"/>
        </w:rPr>
        <w:t xml:space="preserve">= </w:t>
      </w:r>
      <w:r>
        <w:rPr>
          <w:rFonts w:ascii="Calibri" w:hAnsi="Calibri" w:eastAsia="Calibri"/>
          <w:vertAlign w:val="baseline"/>
        </w:rPr>
        <w:t>1</w:t>
      </w:r>
      <w:r>
        <w:rPr>
          <w:rFonts w:ascii="Calibri" w:hAnsi="Calibri" w:eastAsia="Calibri"/>
          <w:i/>
          <w:vertAlign w:val="baseline"/>
        </w:rPr>
        <w:t>.</w:t>
      </w:r>
      <w:r>
        <w:rPr>
          <w:rFonts w:ascii="Calibri" w:hAnsi="Calibri" w:eastAsia="Calibri"/>
          <w:vertAlign w:val="baseline"/>
        </w:rPr>
        <w:t>25</w:t>
      </w:r>
      <w:r>
        <w:rPr>
          <w:rFonts w:ascii="Calibri" w:hAnsi="Calibri" w:eastAsia="Calibri"/>
          <w:spacing w:val="21"/>
          <w:vertAlign w:val="baseline"/>
        </w:rPr>
        <w:t xml:space="preserve"> </w:t>
      </w:r>
      <w:r>
        <w:rPr>
          <w:rFonts w:ascii="Cambria" w:hAnsi="Cambria" w:eastAsia="Cambria"/>
          <w:spacing w:val="11"/>
          <w:vertAlign w:val="baseline"/>
        </w:rPr>
        <w:t xml:space="preserve">× </w:t>
      </w:r>
      <w:r>
        <w:rPr>
          <w:rFonts w:ascii="Calibri" w:hAnsi="Calibri" w:eastAsia="Calibri"/>
          <w:vertAlign w:val="baseline"/>
        </w:rPr>
        <w:t>10</w:t>
      </w:r>
      <w:r>
        <w:rPr>
          <w:rFonts w:ascii="Times New Roman" w:hAnsi="Times New Roman" w:eastAsia="Times New Roman"/>
          <w:i/>
          <w:vertAlign w:val="superscript"/>
        </w:rPr>
        <w:t>−</w:t>
      </w:r>
      <w:r>
        <w:rPr>
          <w:rFonts w:ascii="Calibri" w:hAnsi="Calibri" w:eastAsia="Calibri"/>
          <w:vertAlign w:val="superscript"/>
        </w:rPr>
        <w:t>6</w:t>
      </w:r>
      <w:r>
        <w:rPr>
          <w:vertAlign w:val="baseline"/>
        </w:rPr>
        <w:t>，</w:t>
      </w:r>
      <w:r>
        <w:rPr>
          <w:rFonts w:ascii="Calibri" w:hAnsi="Calibri" w:eastAsia="Calibri"/>
          <w:i/>
          <w:vertAlign w:val="baseline"/>
        </w:rPr>
        <w:t>η</w:t>
      </w:r>
      <w:r>
        <w:rPr>
          <w:rFonts w:ascii="Times New Roman" w:hAnsi="Times New Roman" w:eastAsia="Times New Roman"/>
          <w:vertAlign w:val="subscript"/>
        </w:rPr>
        <w:t>max</w:t>
      </w:r>
      <w:r>
        <w:rPr>
          <w:rFonts w:ascii="Times New Roman" w:hAnsi="Times New Roman" w:eastAsia="Times New Roman"/>
          <w:spacing w:val="48"/>
          <w:vertAlign w:val="baseline"/>
        </w:rPr>
        <w:t xml:space="preserve"> </w:t>
      </w:r>
      <w:r>
        <w:rPr>
          <w:rFonts w:ascii="Calibri" w:hAnsi="Calibri" w:eastAsia="Calibri"/>
          <w:spacing w:val="20"/>
          <w:vertAlign w:val="baseline"/>
        </w:rPr>
        <w:t xml:space="preserve">= </w:t>
      </w:r>
      <w:r>
        <w:rPr>
          <w:rFonts w:ascii="Calibri" w:hAnsi="Calibri" w:eastAsia="Calibri"/>
          <w:vertAlign w:val="baseline"/>
        </w:rPr>
        <w:t>1</w:t>
      </w:r>
      <w:r>
        <w:rPr>
          <w:rFonts w:ascii="Calibri" w:hAnsi="Calibri" w:eastAsia="Calibri"/>
          <w:i/>
          <w:vertAlign w:val="baseline"/>
        </w:rPr>
        <w:t>.</w:t>
      </w:r>
      <w:r>
        <w:rPr>
          <w:rFonts w:ascii="Calibri" w:hAnsi="Calibri" w:eastAsia="Calibri"/>
          <w:vertAlign w:val="baseline"/>
        </w:rPr>
        <w:t>25</w:t>
      </w:r>
      <w:r>
        <w:rPr>
          <w:rFonts w:ascii="Calibri" w:hAnsi="Calibri" w:eastAsia="Calibri"/>
          <w:spacing w:val="21"/>
          <w:vertAlign w:val="baseline"/>
        </w:rPr>
        <w:t xml:space="preserve"> </w:t>
      </w:r>
      <w:r>
        <w:rPr>
          <w:rFonts w:ascii="Cambria" w:hAnsi="Cambria" w:eastAsia="Cambria"/>
          <w:spacing w:val="11"/>
          <w:vertAlign w:val="baseline"/>
        </w:rPr>
        <w:t xml:space="preserve">× </w:t>
      </w:r>
      <w:r>
        <w:rPr>
          <w:rFonts w:ascii="Calibri" w:hAnsi="Calibri" w:eastAsia="Calibri"/>
          <w:vertAlign w:val="baseline"/>
        </w:rPr>
        <w:t>10</w:t>
      </w:r>
      <w:r>
        <w:rPr>
          <w:rFonts w:ascii="Times New Roman" w:hAnsi="Times New Roman" w:eastAsia="Times New Roman"/>
          <w:i/>
          <w:vertAlign w:val="superscript"/>
        </w:rPr>
        <w:t>−</w:t>
      </w:r>
      <w:r>
        <w:rPr>
          <w:rFonts w:ascii="Calibri" w:hAnsi="Calibri" w:eastAsia="Calibri"/>
          <w:vertAlign w:val="superscript"/>
        </w:rPr>
        <w:t>4</w:t>
      </w:r>
      <w:r>
        <w:rPr>
          <w:spacing w:val="-10"/>
          <w:vertAlign w:val="baseline"/>
        </w:rPr>
        <w:t>。</w:t>
      </w:r>
    </w:p>
    <w:p w14:paraId="457FE5ED">
      <w:pPr>
        <w:pStyle w:val="6"/>
        <w:spacing w:before="124" w:line="336" w:lineRule="auto"/>
        <w:ind w:left="804" w:right="275" w:firstLine="480"/>
        <w:jc w:val="both"/>
      </w:pPr>
      <w:r>
        <w:rPr>
          <w:spacing w:val="-4"/>
        </w:rPr>
        <w:t>混合精度训练：</w:t>
      </w:r>
      <w:r>
        <w:rPr>
          <w:rFonts w:hint="eastAsia"/>
          <w:spacing w:val="-4"/>
        </w:rPr>
        <w:t>前向计算使用半精度浮点数以节省显存，配合动态损失缩放避免梯度消失；反向传播时梯度升回单精度用于参数更新。实测显示，显存占用降低约三成，训练速度提升2-3倍，最终精度未受显著影响</w:t>
      </w:r>
      <w:r>
        <w:rPr>
          <w:spacing w:val="-2"/>
        </w:rPr>
        <w:t>。</w:t>
      </w:r>
    </w:p>
    <w:p w14:paraId="6992DBA1">
      <w:pPr>
        <w:pStyle w:val="6"/>
        <w:spacing w:before="6" w:line="333" w:lineRule="auto"/>
        <w:ind w:left="804" w:right="275" w:firstLine="480"/>
        <w:jc w:val="both"/>
        <w:rPr>
          <w:rFonts w:ascii="Times New Roman" w:eastAsia="Times New Roman"/>
        </w:rPr>
      </w:pPr>
      <w:r>
        <w:rPr>
          <w:spacing w:val="-2"/>
        </w:rPr>
        <w:t xml:space="preserve">正则化技术：采用随机深度，在每个 </w:t>
      </w:r>
      <w:r>
        <w:rPr>
          <w:rFonts w:ascii="Times New Roman" w:eastAsia="Times New Roman"/>
        </w:rPr>
        <w:t>Swin</w:t>
      </w:r>
      <w:r>
        <w:rPr>
          <w:rFonts w:ascii="Times New Roman" w:eastAsia="Times New Roman"/>
          <w:spacing w:val="-14"/>
        </w:rPr>
        <w:t xml:space="preserve"> </w:t>
      </w:r>
      <w:r>
        <w:rPr>
          <w:rFonts w:ascii="Times New Roman" w:eastAsia="Times New Roman"/>
        </w:rPr>
        <w:t>Block</w:t>
      </w:r>
      <w:r>
        <w:rPr>
          <w:rFonts w:ascii="Times New Roman" w:eastAsia="Times New Roman"/>
          <w:spacing w:val="8"/>
        </w:rPr>
        <w:t xml:space="preserve"> </w:t>
      </w:r>
      <w:r>
        <w:t>的残差连接前，都以概率参</w:t>
      </w:r>
      <w:r>
        <w:rPr>
          <w:spacing w:val="-15"/>
        </w:rPr>
        <w:t xml:space="preserve">数 </w:t>
      </w:r>
      <w:r>
        <w:rPr>
          <w:rFonts w:ascii="Times New Roman" w:eastAsia="Times New Roman"/>
          <w:spacing w:val="-2"/>
        </w:rPr>
        <w:t>drop_path_rate=0.1</w:t>
      </w:r>
      <w:r>
        <w:rPr>
          <w:rFonts w:ascii="Times New Roman" w:eastAsia="Times New Roman"/>
          <w:spacing w:val="-13"/>
        </w:rPr>
        <w:t xml:space="preserve"> </w:t>
      </w:r>
      <w:r>
        <w:rPr>
          <w:spacing w:val="-6"/>
        </w:rPr>
        <w:t xml:space="preserve">随机丢弃整个块 </w:t>
      </w:r>
      <w:r>
        <w:rPr>
          <w:rFonts w:ascii="Times New Roman" w:eastAsia="Times New Roman"/>
          <w:spacing w:val="-2"/>
          <w:position w:val="14"/>
          <w:sz w:val="12"/>
        </w:rPr>
        <w:t>[</w:t>
      </w:r>
      <w:r>
        <w:fldChar w:fldCharType="begin"/>
      </w:r>
      <w:r>
        <w:instrText xml:space="preserve"> HYPERLINK \l "_bookmark88" </w:instrText>
      </w:r>
      <w:r>
        <w:fldChar w:fldCharType="separate"/>
      </w:r>
      <w:r>
        <w:rPr>
          <w:rFonts w:ascii="Times New Roman" w:eastAsia="Times New Roman"/>
          <w:color w:val="00FF00"/>
          <w:spacing w:val="-2"/>
          <w:position w:val="14"/>
          <w:sz w:val="12"/>
        </w:rPr>
        <w:t>19</w:t>
      </w:r>
      <w:r>
        <w:rPr>
          <w:rFonts w:ascii="Times New Roman" w:eastAsia="Times New Roman"/>
          <w:color w:val="00FF00"/>
          <w:spacing w:val="-2"/>
          <w:position w:val="14"/>
          <w:sz w:val="12"/>
        </w:rPr>
        <w:fldChar w:fldCharType="end"/>
      </w:r>
      <w:r>
        <w:rPr>
          <w:rFonts w:ascii="Times New Roman" w:eastAsia="Times New Roman"/>
          <w:spacing w:val="-4"/>
          <w:position w:val="14"/>
          <w:sz w:val="12"/>
        </w:rPr>
        <w:t xml:space="preserve">] </w:t>
      </w:r>
      <w:r>
        <w:rPr>
          <w:spacing w:val="-2"/>
        </w:rPr>
        <w:t xml:space="preserve">，可以防止过拟合。标签平滑，防止模型对硬标签过度自信。数据增强，使用了基础增强和 </w:t>
      </w:r>
      <w:r>
        <w:rPr>
          <w:rFonts w:ascii="Times New Roman" w:eastAsia="Times New Roman"/>
        </w:rPr>
        <w:t>Mixup</w:t>
      </w:r>
      <w:r>
        <w:t>（</w:t>
      </w:r>
      <w:r>
        <w:rPr>
          <w:rFonts w:ascii="Times New Roman" w:eastAsia="Times New Roman"/>
        </w:rPr>
        <w:t>alpha=0.8</w:t>
      </w:r>
      <w:r>
        <w:t>）</w:t>
      </w:r>
      <w:r>
        <w:rPr>
          <w:spacing w:val="-23"/>
        </w:rPr>
        <w:t xml:space="preserve">和 </w:t>
      </w:r>
      <w:r>
        <w:rPr>
          <w:rFonts w:ascii="Times New Roman" w:eastAsia="Times New Roman"/>
          <w:spacing w:val="-2"/>
        </w:rPr>
        <w:t>CutMix</w:t>
      </w:r>
    </w:p>
    <w:p w14:paraId="721B40E0">
      <w:pPr>
        <w:pStyle w:val="6"/>
        <w:spacing w:before="2"/>
        <w:ind w:left="668"/>
      </w:pPr>
      <w:r>
        <w:rPr>
          <w:spacing w:val="6"/>
        </w:rPr>
        <w:t>（</w:t>
      </w:r>
      <w:r>
        <w:rPr>
          <w:rFonts w:ascii="Times New Roman" w:eastAsia="Times New Roman"/>
          <w:spacing w:val="6"/>
        </w:rPr>
        <w:t>alpha=1.0</w:t>
      </w:r>
      <w:r>
        <w:rPr>
          <w:spacing w:val="-114"/>
        </w:rPr>
        <w:t>）</w:t>
      </w:r>
      <w:r>
        <w:rPr>
          <w:spacing w:val="-5"/>
        </w:rPr>
        <w:t>，通过混合图像与标签的方式再次提高泛化能力。</w:t>
      </w:r>
    </w:p>
    <w:p w14:paraId="6C2AF844">
      <w:pPr>
        <w:pStyle w:val="6"/>
        <w:spacing w:before="124" w:line="336" w:lineRule="auto"/>
        <w:ind w:left="804" w:right="101" w:firstLine="480"/>
      </w:pPr>
      <w:r>
        <w:rPr>
          <w:spacing w:val="-14"/>
        </w:rPr>
        <w:t xml:space="preserve">梯度累积：为了模拟更大的批次，训练命令中曾设置 </w:t>
      </w:r>
      <w:r>
        <w:rPr>
          <w:rFonts w:ascii="Times New Roman" w:hAnsi="Times New Roman" w:eastAsia="Times New Roman"/>
        </w:rPr>
        <w:t>accumulation_steps=2</w:t>
      </w:r>
      <w:r>
        <w:t>，即</w:t>
      </w:r>
      <w:r>
        <w:rPr>
          <w:spacing w:val="-31"/>
        </w:rPr>
        <w:t xml:space="preserve">每 </w:t>
      </w:r>
      <w:r>
        <w:rPr>
          <w:rFonts w:ascii="Times New Roman" w:hAnsi="Times New Roman" w:eastAsia="Times New Roman"/>
        </w:rPr>
        <w:t>2</w:t>
      </w:r>
      <w:r>
        <w:rPr>
          <w:rFonts w:ascii="Times New Roman" w:hAnsi="Times New Roman" w:eastAsia="Times New Roman"/>
          <w:spacing w:val="-2"/>
        </w:rPr>
        <w:t xml:space="preserve"> </w:t>
      </w:r>
      <w:r>
        <w:rPr>
          <w:spacing w:val="-4"/>
        </w:rPr>
        <w:t xml:space="preserve">个小批次更新一次参数，等效总批次大小为 </w:t>
      </w:r>
      <w:r>
        <w:rPr>
          <w:rFonts w:ascii="Calibri" w:hAnsi="Calibri" w:eastAsia="Calibri"/>
        </w:rPr>
        <w:t>128</w:t>
      </w:r>
      <w:r>
        <w:rPr>
          <w:rFonts w:ascii="Calibri" w:hAnsi="Calibri" w:eastAsia="Calibri"/>
          <w:spacing w:val="-4"/>
        </w:rPr>
        <w:t xml:space="preserve"> </w:t>
      </w:r>
      <w:r>
        <w:rPr>
          <w:rFonts w:ascii="Cambria" w:hAnsi="Cambria" w:eastAsia="Cambria"/>
          <w:spacing w:val="-7"/>
          <w:w w:val="120"/>
        </w:rPr>
        <w:t xml:space="preserve">× </w:t>
      </w:r>
      <w:r>
        <w:rPr>
          <w:rFonts w:ascii="Calibri" w:hAnsi="Calibri" w:eastAsia="Calibri"/>
        </w:rPr>
        <w:t>2</w:t>
      </w:r>
      <w:r>
        <w:rPr>
          <w:rFonts w:ascii="Calibri" w:hAnsi="Calibri" w:eastAsia="Calibri"/>
          <w:w w:val="120"/>
        </w:rPr>
        <w:t xml:space="preserve"> = </w:t>
      </w:r>
      <w:r>
        <w:rPr>
          <w:rFonts w:ascii="Calibri" w:hAnsi="Calibri" w:eastAsia="Calibri"/>
        </w:rPr>
        <w:t>256</w:t>
      </w:r>
      <w:r>
        <w:t>。但在最终训练时，</w:t>
      </w:r>
      <w:r>
        <w:rPr>
          <w:spacing w:val="-17"/>
        </w:rPr>
        <w:t xml:space="preserve">由于 </w:t>
      </w:r>
      <w:r>
        <w:rPr>
          <w:rFonts w:ascii="Times New Roman" w:hAnsi="Times New Roman" w:eastAsia="Times New Roman"/>
        </w:rPr>
        <w:t xml:space="preserve">RTX 4090 </w:t>
      </w:r>
      <w:r>
        <w:t>显存充足，没有开启梯度累积</w:t>
      </w:r>
      <w:r>
        <w:rPr>
          <w:spacing w:val="5"/>
        </w:rPr>
        <w:t>（</w:t>
      </w:r>
      <w:r>
        <w:rPr>
          <w:rFonts w:ascii="Times New Roman" w:hAnsi="Times New Roman" w:eastAsia="Times New Roman"/>
          <w:spacing w:val="5"/>
        </w:rPr>
        <w:t>accumulation_steps=1</w:t>
      </w:r>
      <w:r>
        <w:rPr>
          <w:spacing w:val="-115"/>
        </w:rPr>
        <w:t>）</w:t>
      </w:r>
      <w:r>
        <w:t>。</w:t>
      </w:r>
    </w:p>
    <w:p w14:paraId="208A3D5C">
      <w:pPr>
        <w:pStyle w:val="6"/>
        <w:spacing w:before="9"/>
        <w:rPr>
          <w:sz w:val="32"/>
        </w:rPr>
      </w:pPr>
    </w:p>
    <w:p w14:paraId="72251655">
      <w:pPr>
        <w:pStyle w:val="4"/>
        <w:numPr>
          <w:ilvl w:val="2"/>
          <w:numId w:val="8"/>
        </w:numPr>
        <w:tabs>
          <w:tab w:val="left" w:pos="1641"/>
        </w:tabs>
        <w:spacing w:before="0" w:after="0" w:line="240" w:lineRule="auto"/>
        <w:ind w:left="1641" w:right="0" w:hanging="837"/>
        <w:jc w:val="left"/>
      </w:pPr>
      <w:bookmarkStart w:id="68" w:name="训练与验证流程"/>
      <w:bookmarkEnd w:id="68"/>
      <w:bookmarkStart w:id="69" w:name="_bookmark35"/>
      <w:bookmarkEnd w:id="69"/>
      <w:r>
        <w:rPr>
          <w:spacing w:val="-5"/>
        </w:rPr>
        <w:t>训练与验证流程</w:t>
      </w:r>
    </w:p>
    <w:p w14:paraId="03FE330C">
      <w:pPr>
        <w:pStyle w:val="6"/>
        <w:spacing w:before="1"/>
        <w:rPr>
          <w:sz w:val="29"/>
        </w:rPr>
      </w:pPr>
    </w:p>
    <w:p w14:paraId="7C276FA1">
      <w:pPr>
        <w:pStyle w:val="6"/>
        <w:ind w:left="1284"/>
      </w:pPr>
      <w:r>
        <w:rPr>
          <w:spacing w:val="-1"/>
        </w:rPr>
        <w:t>训练主循环的简化伪代码如下：</w:t>
      </w:r>
    </w:p>
    <w:p w14:paraId="260B11D1">
      <w:pPr>
        <w:pStyle w:val="6"/>
        <w:spacing w:before="5"/>
        <w:rPr>
          <w:sz w:val="19"/>
        </w:rPr>
      </w:pPr>
    </w:p>
    <w:p w14:paraId="3729F193">
      <w:pPr>
        <w:spacing w:before="118"/>
        <w:ind w:left="1019" w:right="0" w:firstLine="0"/>
        <w:jc w:val="left"/>
        <w:rPr>
          <w:rFonts w:ascii="Times New Roman"/>
          <w:sz w:val="21"/>
        </w:rPr>
      </w:pPr>
      <w:r>
        <mc:AlternateContent>
          <mc:Choice Requires="wpg">
            <w:drawing>
              <wp:anchor distT="0" distB="0" distL="0" distR="0" simplePos="0" relativeHeight="251666432" behindDoc="0" locked="0" layoutInCell="1" allowOverlap="1">
                <wp:simplePos x="0" y="0"/>
                <wp:positionH relativeFrom="page">
                  <wp:posOffset>1521460</wp:posOffset>
                </wp:positionH>
                <wp:positionV relativeFrom="paragraph">
                  <wp:posOffset>-35560</wp:posOffset>
                </wp:positionV>
                <wp:extent cx="4876800" cy="1689100"/>
                <wp:effectExtent l="0" t="0" r="0" b="0"/>
                <wp:wrapNone/>
                <wp:docPr id="92" name="Group 92"/>
                <wp:cNvGraphicFramePr/>
                <a:graphic xmlns:a="http://schemas.openxmlformats.org/drawingml/2006/main">
                  <a:graphicData uri="http://schemas.microsoft.com/office/word/2010/wordprocessingGroup">
                    <wpg:wgp>
                      <wpg:cNvGrpSpPr/>
                      <wpg:grpSpPr>
                        <a:xfrm>
                          <a:off x="0" y="0"/>
                          <a:ext cx="4876800" cy="1689100"/>
                          <a:chOff x="0" y="0"/>
                          <a:chExt cx="4876800" cy="1689100"/>
                        </a:xfrm>
                      </wpg:grpSpPr>
                      <wps:wsp>
                        <wps:cNvPr id="93" name="Graphic 93"/>
                        <wps:cNvSpPr/>
                        <wps:spPr>
                          <a:xfrm>
                            <a:off x="0" y="3"/>
                            <a:ext cx="4876800" cy="1689100"/>
                          </a:xfrm>
                          <a:custGeom>
                            <a:avLst/>
                            <a:gdLst/>
                            <a:ahLst/>
                            <a:cxnLst/>
                            <a:rect l="l" t="t" r="r" b="b"/>
                            <a:pathLst>
                              <a:path w="4876800" h="1689100">
                                <a:moveTo>
                                  <a:pt x="2539" y="43014"/>
                                </a:moveTo>
                                <a:lnTo>
                                  <a:pt x="2539" y="0"/>
                                </a:lnTo>
                              </a:path>
                              <a:path w="4876800" h="1689100">
                                <a:moveTo>
                                  <a:pt x="0" y="2527"/>
                                </a:moveTo>
                                <a:lnTo>
                                  <a:pt x="43027" y="2527"/>
                                </a:lnTo>
                              </a:path>
                              <a:path w="4876800" h="1689100">
                                <a:moveTo>
                                  <a:pt x="43027" y="2527"/>
                                </a:moveTo>
                                <a:lnTo>
                                  <a:pt x="4833416" y="2527"/>
                                </a:lnTo>
                              </a:path>
                              <a:path w="4876800" h="1689100">
                                <a:moveTo>
                                  <a:pt x="4833416" y="2527"/>
                                </a:moveTo>
                                <a:lnTo>
                                  <a:pt x="4876444" y="2527"/>
                                </a:lnTo>
                              </a:path>
                              <a:path w="4876800" h="1689100">
                                <a:moveTo>
                                  <a:pt x="4873917" y="43014"/>
                                </a:moveTo>
                                <a:lnTo>
                                  <a:pt x="4873917" y="0"/>
                                </a:lnTo>
                              </a:path>
                              <a:path w="4876800" h="1689100">
                                <a:moveTo>
                                  <a:pt x="2539" y="317334"/>
                                </a:moveTo>
                                <a:lnTo>
                                  <a:pt x="2539" y="43014"/>
                                </a:lnTo>
                              </a:path>
                              <a:path w="4876800" h="1689100">
                                <a:moveTo>
                                  <a:pt x="4873917" y="317334"/>
                                </a:moveTo>
                                <a:lnTo>
                                  <a:pt x="4873917" y="43014"/>
                                </a:lnTo>
                              </a:path>
                              <a:path w="4876800" h="1689100">
                                <a:moveTo>
                                  <a:pt x="2539" y="591654"/>
                                </a:moveTo>
                                <a:lnTo>
                                  <a:pt x="2539" y="317334"/>
                                </a:lnTo>
                              </a:path>
                              <a:path w="4876800" h="1689100">
                                <a:moveTo>
                                  <a:pt x="4873917" y="591654"/>
                                </a:moveTo>
                                <a:lnTo>
                                  <a:pt x="4873917" y="317334"/>
                                </a:lnTo>
                              </a:path>
                              <a:path w="4876800" h="1689100">
                                <a:moveTo>
                                  <a:pt x="2539" y="865974"/>
                                </a:moveTo>
                                <a:lnTo>
                                  <a:pt x="2539" y="591654"/>
                                </a:lnTo>
                              </a:path>
                              <a:path w="4876800" h="1689100">
                                <a:moveTo>
                                  <a:pt x="4873917" y="865974"/>
                                </a:moveTo>
                                <a:lnTo>
                                  <a:pt x="4873917" y="591654"/>
                                </a:lnTo>
                              </a:path>
                              <a:path w="4876800" h="1689100">
                                <a:moveTo>
                                  <a:pt x="2539" y="1140294"/>
                                </a:moveTo>
                                <a:lnTo>
                                  <a:pt x="2539" y="865974"/>
                                </a:lnTo>
                              </a:path>
                              <a:path w="4876800" h="1689100">
                                <a:moveTo>
                                  <a:pt x="4873917" y="1140294"/>
                                </a:moveTo>
                                <a:lnTo>
                                  <a:pt x="4873917" y="865974"/>
                                </a:lnTo>
                              </a:path>
                              <a:path w="4876800" h="1689100">
                                <a:moveTo>
                                  <a:pt x="2539" y="1414614"/>
                                </a:moveTo>
                                <a:lnTo>
                                  <a:pt x="2539" y="1140294"/>
                                </a:lnTo>
                              </a:path>
                              <a:path w="4876800" h="1689100">
                                <a:moveTo>
                                  <a:pt x="4873917" y="1414614"/>
                                </a:moveTo>
                                <a:lnTo>
                                  <a:pt x="4873917" y="1140294"/>
                                </a:lnTo>
                              </a:path>
                              <a:path w="4876800" h="1689100">
                                <a:moveTo>
                                  <a:pt x="2539" y="1688934"/>
                                </a:moveTo>
                                <a:lnTo>
                                  <a:pt x="2539" y="1414614"/>
                                </a:lnTo>
                              </a:path>
                              <a:path w="4876800" h="1689100">
                                <a:moveTo>
                                  <a:pt x="4873917" y="1688934"/>
                                </a:moveTo>
                                <a:lnTo>
                                  <a:pt x="4873917" y="1414614"/>
                                </a:lnTo>
                              </a:path>
                            </a:pathLst>
                          </a:custGeom>
                          <a:ln w="5060">
                            <a:solidFill>
                              <a:srgbClr val="000000"/>
                            </a:solidFill>
                            <a:prstDash val="solid"/>
                          </a:ln>
                        </wps:spPr>
                        <wps:bodyPr wrap="square" lIns="0" tIns="0" rIns="0" bIns="0" rtlCol="0">
                          <a:noAutofit/>
                        </wps:bodyPr>
                      </wps:wsp>
                      <wps:wsp>
                        <wps:cNvPr id="94" name="Textbox 94"/>
                        <wps:cNvSpPr txBox="1"/>
                        <wps:spPr>
                          <a:xfrm>
                            <a:off x="5070" y="5060"/>
                            <a:ext cx="4866640" cy="1684020"/>
                          </a:xfrm>
                          <a:prstGeom prst="rect">
                            <a:avLst/>
                          </a:prstGeom>
                        </wps:spPr>
                        <wps:txbx>
                          <w:txbxContent>
                            <w:p w14:paraId="1C206776">
                              <w:pPr>
                                <w:spacing w:before="138" w:line="376" w:lineRule="auto"/>
                                <w:ind w:left="491" w:right="3452" w:firstLine="8"/>
                                <w:jc w:val="left"/>
                                <w:rPr>
                                  <w:rFonts w:ascii="Times New Roman"/>
                                  <w:sz w:val="24"/>
                                </w:rPr>
                              </w:pPr>
                              <w:r>
                                <w:rPr>
                                  <w:rFonts w:ascii="Times New Roman"/>
                                  <w:b/>
                                  <w:sz w:val="24"/>
                                </w:rPr>
                                <w:t>for</w:t>
                              </w:r>
                              <w:r>
                                <w:rPr>
                                  <w:rFonts w:ascii="Times New Roman"/>
                                  <w:b/>
                                  <w:spacing w:val="40"/>
                                  <w:sz w:val="24"/>
                                </w:rPr>
                                <w:t xml:space="preserve"> </w:t>
                              </w:r>
                              <w:r>
                                <w:rPr>
                                  <w:rFonts w:ascii="Times New Roman"/>
                                  <w:sz w:val="24"/>
                                </w:rPr>
                                <w:t xml:space="preserve">epoch </w:t>
                              </w:r>
                              <w:r>
                                <w:rPr>
                                  <w:rFonts w:ascii="Times New Roman"/>
                                  <w:b/>
                                  <w:sz w:val="24"/>
                                </w:rPr>
                                <w:t>in</w:t>
                              </w:r>
                              <w:r>
                                <w:rPr>
                                  <w:rFonts w:ascii="Times New Roman"/>
                                  <w:b/>
                                  <w:spacing w:val="40"/>
                                  <w:sz w:val="24"/>
                                </w:rPr>
                                <w:t xml:space="preserve"> </w:t>
                              </w:r>
                              <w:r>
                                <w:rPr>
                                  <w:rFonts w:ascii="Times New Roman"/>
                                  <w:b/>
                                  <w:sz w:val="24"/>
                                </w:rPr>
                                <w:t>range</w:t>
                              </w:r>
                              <w:r>
                                <w:rPr>
                                  <w:rFonts w:ascii="Times New Roman"/>
                                  <w:sz w:val="24"/>
                                </w:rPr>
                                <w:t>(EPOCHS): model. train ()</w:t>
                              </w:r>
                            </w:p>
                            <w:p w14:paraId="3C9D693D">
                              <w:pPr>
                                <w:spacing w:before="0" w:line="376" w:lineRule="auto"/>
                                <w:ind w:left="491" w:right="4464" w:firstLine="8"/>
                                <w:jc w:val="left"/>
                                <w:rPr>
                                  <w:rFonts w:ascii="Times New Roman"/>
                                  <w:sz w:val="24"/>
                                </w:rPr>
                              </w:pPr>
                              <w:r>
                                <w:rPr>
                                  <w:rFonts w:ascii="Times New Roman"/>
                                  <w:b/>
                                  <w:sz w:val="24"/>
                                </w:rPr>
                                <w:t>for</w:t>
                              </w:r>
                              <w:r>
                                <w:rPr>
                                  <w:rFonts w:ascii="Times New Roman"/>
                                  <w:b/>
                                  <w:spacing w:val="40"/>
                                  <w:sz w:val="24"/>
                                </w:rPr>
                                <w:t xml:space="preserve"> </w:t>
                              </w:r>
                              <w:r>
                                <w:rPr>
                                  <w:rFonts w:ascii="Times New Roman"/>
                                  <w:sz w:val="24"/>
                                </w:rPr>
                                <w:t>batch</w:t>
                              </w:r>
                              <w:r>
                                <w:rPr>
                                  <w:rFonts w:ascii="Times New Roman"/>
                                  <w:spacing w:val="40"/>
                                  <w:sz w:val="24"/>
                                </w:rPr>
                                <w:t xml:space="preserve"> </w:t>
                              </w:r>
                              <w:r>
                                <w:rPr>
                                  <w:rFonts w:ascii="Times New Roman"/>
                                  <w:b/>
                                  <w:sz w:val="24"/>
                                </w:rPr>
                                <w:t>in</w:t>
                              </w:r>
                              <w:r>
                                <w:rPr>
                                  <w:rFonts w:ascii="Times New Roman"/>
                                  <w:b/>
                                  <w:spacing w:val="80"/>
                                  <w:sz w:val="24"/>
                                </w:rPr>
                                <w:t xml:space="preserve"> </w:t>
                              </w:r>
                              <w:r>
                                <w:rPr>
                                  <w:rFonts w:ascii="Times New Roman"/>
                                  <w:sz w:val="24"/>
                                </w:rPr>
                                <w:t>train_loader : images,</w:t>
                              </w:r>
                              <w:r>
                                <w:rPr>
                                  <w:rFonts w:ascii="Times New Roman"/>
                                  <w:spacing w:val="80"/>
                                  <w:sz w:val="24"/>
                                </w:rPr>
                                <w:t xml:space="preserve"> </w:t>
                              </w:r>
                              <w:r>
                                <w:rPr>
                                  <w:rFonts w:ascii="Times New Roman"/>
                                  <w:sz w:val="24"/>
                                </w:rPr>
                                <w:t>labels</w:t>
                              </w:r>
                              <w:r>
                                <w:rPr>
                                  <w:rFonts w:ascii="Times New Roman"/>
                                  <w:spacing w:val="40"/>
                                  <w:sz w:val="24"/>
                                </w:rPr>
                                <w:t xml:space="preserve"> </w:t>
                              </w:r>
                              <w:r>
                                <w:rPr>
                                  <w:rFonts w:ascii="Times New Roman"/>
                                  <w:sz w:val="24"/>
                                </w:rPr>
                                <w:t>= batch</w:t>
                              </w:r>
                              <w:r>
                                <w:rPr>
                                  <w:rFonts w:ascii="Times New Roman"/>
                                  <w:spacing w:val="80"/>
                                  <w:sz w:val="24"/>
                                </w:rPr>
                                <w:t xml:space="preserve"> </w:t>
                              </w:r>
                              <w:r>
                                <w:rPr>
                                  <w:rFonts w:ascii="Times New Roman"/>
                                  <w:b/>
                                  <w:sz w:val="24"/>
                                </w:rPr>
                                <w:t>with</w:t>
                              </w:r>
                              <w:r>
                                <w:rPr>
                                  <w:rFonts w:ascii="Times New Roman"/>
                                  <w:b/>
                                  <w:spacing w:val="40"/>
                                  <w:sz w:val="24"/>
                                </w:rPr>
                                <w:t xml:space="preserve"> </w:t>
                              </w:r>
                              <w:r>
                                <w:rPr>
                                  <w:rFonts w:ascii="Times New Roman"/>
                                  <w:sz w:val="24"/>
                                </w:rPr>
                                <w:t>autocast () :</w:t>
                              </w:r>
                            </w:p>
                            <w:p w14:paraId="3D41FBE3">
                              <w:pPr>
                                <w:spacing w:before="0" w:line="272" w:lineRule="exact"/>
                                <w:ind w:left="516" w:right="0" w:firstLine="0"/>
                                <w:jc w:val="left"/>
                                <w:rPr>
                                  <w:rFonts w:ascii="Times New Roman"/>
                                  <w:sz w:val="24"/>
                                </w:rPr>
                              </w:pPr>
                              <w:r>
                                <w:rPr>
                                  <w:rFonts w:ascii="Times New Roman"/>
                                  <w:sz w:val="24"/>
                                </w:rPr>
                                <w:t>outputs</w:t>
                              </w:r>
                              <w:r>
                                <w:rPr>
                                  <w:rFonts w:ascii="Times New Roman"/>
                                  <w:spacing w:val="68"/>
                                  <w:sz w:val="24"/>
                                </w:rPr>
                                <w:t xml:space="preserve"> </w:t>
                              </w:r>
                              <w:r>
                                <w:rPr>
                                  <w:rFonts w:ascii="Times New Roman"/>
                                  <w:sz w:val="24"/>
                                </w:rPr>
                                <w:t>=</w:t>
                              </w:r>
                              <w:r>
                                <w:rPr>
                                  <w:rFonts w:ascii="Times New Roman"/>
                                  <w:spacing w:val="18"/>
                                  <w:sz w:val="24"/>
                                </w:rPr>
                                <w:t xml:space="preserve"> </w:t>
                              </w:r>
                              <w:r>
                                <w:rPr>
                                  <w:rFonts w:ascii="Times New Roman"/>
                                  <w:spacing w:val="-2"/>
                                  <w:sz w:val="24"/>
                                </w:rPr>
                                <w:t>model(images)</w:t>
                              </w:r>
                            </w:p>
                          </w:txbxContent>
                        </wps:txbx>
                        <wps:bodyPr wrap="square" lIns="0" tIns="0" rIns="0" bIns="0" rtlCol="0">
                          <a:noAutofit/>
                        </wps:bodyPr>
                      </wps:wsp>
                    </wpg:wgp>
                  </a:graphicData>
                </a:graphic>
              </wp:anchor>
            </w:drawing>
          </mc:Choice>
          <mc:Fallback>
            <w:pict>
              <v:group id="Group 92" o:spid="_x0000_s1026" o:spt="203" style="position:absolute;left:0pt;margin-left:119.8pt;margin-top:-2.8pt;height:133pt;width:384pt;mso-position-horizontal-relative:page;z-index:251666432;mso-width-relative:page;mso-height-relative:page;" coordsize="4876800,1689100" o:gfxdata="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AAAAAZHJzL1BLAQIUABQAAAAIAIdO4kBQS1Kr2gAAAAsBAAAPAAAAAAAAAAEAIAAAACIAAABk&#10;cnMvZG93bnJldi54bWxQSwECFAAUAAAACACHTuJAXZqZZJMDAADYDwAADgAAAAAAAAABACAAAAAp&#10;AQAAZHJzL2Uyb0RvYy54bWxQSwUGAAAAAAYABgBZAQAALgcAAAAA&#10;">
                <o:lock v:ext="edit" aspectratio="f"/>
                <v:shape id="Graphic 93" o:spid="_x0000_s1026" o:spt="100" style="position:absolute;left:0;top:3;height:1689100;width:4876800;" filled="f" stroked="t" coordsize="4876800,1689100" o:gfxdata="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qaBG/&#10;AAAA2wAAAA8AAAAAAAAAAQAgAAAAIgAAAGRycy9kb3ducmV2LnhtbFBLAQIUABQAAAAIAIdO4kAz&#10;LwWeOwAAADkAAAAQAAAAAAAAAAEAIAAAAA4BAABkcnMvc2hhcGV4bWwueG1sUEsFBgAAAAAGAAYA&#10;WwEAALgDAAAAAA==&#10;" path="m2539,43014l2539,0em0,2527l43027,2527em43027,2527l4833416,2527em4833416,2527l4876444,2527em4873917,43014l4873917,0em2539,317334l2539,43014em4873917,317334l4873917,43014em2539,591654l2539,317334em4873917,591654l4873917,317334em2539,865974l2539,591654em4873917,865974l4873917,591654em2539,1140294l2539,865974em4873917,1140294l4873917,865974em2539,1414614l2539,1140294em4873917,1414614l4873917,1140294em2539,1688934l2539,1414614em4873917,1688934l4873917,1414614e">
                  <v:fill on="f" focussize="0,0"/>
                  <v:stroke weight="0.398425196850394pt" color="#000000" joinstyle="round"/>
                  <v:imagedata o:title=""/>
                  <o:lock v:ext="edit" aspectratio="f"/>
                  <v:textbox inset="0mm,0mm,0mm,0mm"/>
                </v:shape>
                <v:shape id="Textbox 94" o:spid="_x0000_s1026" o:spt="202" type="#_x0000_t202" style="position:absolute;left:5070;top:5060;height:1684020;width:4866640;" filled="f" stroked="f" coordsize="21600,21600" o:gfxdata="UEsDBAoAAAAAAIdO4kAAAAAAAAAAAAAAAAAEAAAAZHJzL1BLAwQUAAAACACHTuJAGOL04b0AAADb&#10;AAAADwAAAGRycy9kb3ducmV2LnhtbEWPQWsCMRSE74L/ITyhN00sR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4vTh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206776">
                        <w:pPr>
                          <w:spacing w:before="138" w:line="376" w:lineRule="auto"/>
                          <w:ind w:left="491" w:right="3452" w:firstLine="8"/>
                          <w:jc w:val="left"/>
                          <w:rPr>
                            <w:rFonts w:ascii="Times New Roman"/>
                            <w:sz w:val="24"/>
                          </w:rPr>
                        </w:pPr>
                        <w:r>
                          <w:rPr>
                            <w:rFonts w:ascii="Times New Roman"/>
                            <w:b/>
                            <w:sz w:val="24"/>
                          </w:rPr>
                          <w:t>for</w:t>
                        </w:r>
                        <w:r>
                          <w:rPr>
                            <w:rFonts w:ascii="Times New Roman"/>
                            <w:b/>
                            <w:spacing w:val="40"/>
                            <w:sz w:val="24"/>
                          </w:rPr>
                          <w:t xml:space="preserve"> </w:t>
                        </w:r>
                        <w:r>
                          <w:rPr>
                            <w:rFonts w:ascii="Times New Roman"/>
                            <w:sz w:val="24"/>
                          </w:rPr>
                          <w:t xml:space="preserve">epoch </w:t>
                        </w:r>
                        <w:r>
                          <w:rPr>
                            <w:rFonts w:ascii="Times New Roman"/>
                            <w:b/>
                            <w:sz w:val="24"/>
                          </w:rPr>
                          <w:t>in</w:t>
                        </w:r>
                        <w:r>
                          <w:rPr>
                            <w:rFonts w:ascii="Times New Roman"/>
                            <w:b/>
                            <w:spacing w:val="40"/>
                            <w:sz w:val="24"/>
                          </w:rPr>
                          <w:t xml:space="preserve"> </w:t>
                        </w:r>
                        <w:r>
                          <w:rPr>
                            <w:rFonts w:ascii="Times New Roman"/>
                            <w:b/>
                            <w:sz w:val="24"/>
                          </w:rPr>
                          <w:t>range</w:t>
                        </w:r>
                        <w:r>
                          <w:rPr>
                            <w:rFonts w:ascii="Times New Roman"/>
                            <w:sz w:val="24"/>
                          </w:rPr>
                          <w:t>(EPOCHS): model. train ()</w:t>
                        </w:r>
                      </w:p>
                      <w:p w14:paraId="3C9D693D">
                        <w:pPr>
                          <w:spacing w:before="0" w:line="376" w:lineRule="auto"/>
                          <w:ind w:left="491" w:right="4464" w:firstLine="8"/>
                          <w:jc w:val="left"/>
                          <w:rPr>
                            <w:rFonts w:ascii="Times New Roman"/>
                            <w:sz w:val="24"/>
                          </w:rPr>
                        </w:pPr>
                        <w:r>
                          <w:rPr>
                            <w:rFonts w:ascii="Times New Roman"/>
                            <w:b/>
                            <w:sz w:val="24"/>
                          </w:rPr>
                          <w:t>for</w:t>
                        </w:r>
                        <w:r>
                          <w:rPr>
                            <w:rFonts w:ascii="Times New Roman"/>
                            <w:b/>
                            <w:spacing w:val="40"/>
                            <w:sz w:val="24"/>
                          </w:rPr>
                          <w:t xml:space="preserve"> </w:t>
                        </w:r>
                        <w:r>
                          <w:rPr>
                            <w:rFonts w:ascii="Times New Roman"/>
                            <w:sz w:val="24"/>
                          </w:rPr>
                          <w:t>batch</w:t>
                        </w:r>
                        <w:r>
                          <w:rPr>
                            <w:rFonts w:ascii="Times New Roman"/>
                            <w:spacing w:val="40"/>
                            <w:sz w:val="24"/>
                          </w:rPr>
                          <w:t xml:space="preserve"> </w:t>
                        </w:r>
                        <w:r>
                          <w:rPr>
                            <w:rFonts w:ascii="Times New Roman"/>
                            <w:b/>
                            <w:sz w:val="24"/>
                          </w:rPr>
                          <w:t>in</w:t>
                        </w:r>
                        <w:r>
                          <w:rPr>
                            <w:rFonts w:ascii="Times New Roman"/>
                            <w:b/>
                            <w:spacing w:val="80"/>
                            <w:sz w:val="24"/>
                          </w:rPr>
                          <w:t xml:space="preserve"> </w:t>
                        </w:r>
                        <w:r>
                          <w:rPr>
                            <w:rFonts w:ascii="Times New Roman"/>
                            <w:sz w:val="24"/>
                          </w:rPr>
                          <w:t>train_loader : images,</w:t>
                        </w:r>
                        <w:r>
                          <w:rPr>
                            <w:rFonts w:ascii="Times New Roman"/>
                            <w:spacing w:val="80"/>
                            <w:sz w:val="24"/>
                          </w:rPr>
                          <w:t xml:space="preserve"> </w:t>
                        </w:r>
                        <w:r>
                          <w:rPr>
                            <w:rFonts w:ascii="Times New Roman"/>
                            <w:sz w:val="24"/>
                          </w:rPr>
                          <w:t>labels</w:t>
                        </w:r>
                        <w:r>
                          <w:rPr>
                            <w:rFonts w:ascii="Times New Roman"/>
                            <w:spacing w:val="40"/>
                            <w:sz w:val="24"/>
                          </w:rPr>
                          <w:t xml:space="preserve"> </w:t>
                        </w:r>
                        <w:r>
                          <w:rPr>
                            <w:rFonts w:ascii="Times New Roman"/>
                            <w:sz w:val="24"/>
                          </w:rPr>
                          <w:t>= batch</w:t>
                        </w:r>
                        <w:r>
                          <w:rPr>
                            <w:rFonts w:ascii="Times New Roman"/>
                            <w:spacing w:val="80"/>
                            <w:sz w:val="24"/>
                          </w:rPr>
                          <w:t xml:space="preserve"> </w:t>
                        </w:r>
                        <w:r>
                          <w:rPr>
                            <w:rFonts w:ascii="Times New Roman"/>
                            <w:b/>
                            <w:sz w:val="24"/>
                          </w:rPr>
                          <w:t>with</w:t>
                        </w:r>
                        <w:r>
                          <w:rPr>
                            <w:rFonts w:ascii="Times New Roman"/>
                            <w:b/>
                            <w:spacing w:val="40"/>
                            <w:sz w:val="24"/>
                          </w:rPr>
                          <w:t xml:space="preserve"> </w:t>
                        </w:r>
                        <w:r>
                          <w:rPr>
                            <w:rFonts w:ascii="Times New Roman"/>
                            <w:sz w:val="24"/>
                          </w:rPr>
                          <w:t>autocast () :</w:t>
                        </w:r>
                      </w:p>
                      <w:p w14:paraId="3D41FBE3">
                        <w:pPr>
                          <w:spacing w:before="0" w:line="272" w:lineRule="exact"/>
                          <w:ind w:left="516" w:right="0" w:firstLine="0"/>
                          <w:jc w:val="left"/>
                          <w:rPr>
                            <w:rFonts w:ascii="Times New Roman"/>
                            <w:sz w:val="24"/>
                          </w:rPr>
                        </w:pPr>
                        <w:r>
                          <w:rPr>
                            <w:rFonts w:ascii="Times New Roman"/>
                            <w:sz w:val="24"/>
                          </w:rPr>
                          <w:t>outputs</w:t>
                        </w:r>
                        <w:r>
                          <w:rPr>
                            <w:rFonts w:ascii="Times New Roman"/>
                            <w:spacing w:val="68"/>
                            <w:sz w:val="24"/>
                          </w:rPr>
                          <w:t xml:space="preserve"> </w:t>
                        </w:r>
                        <w:r>
                          <w:rPr>
                            <w:rFonts w:ascii="Times New Roman"/>
                            <w:sz w:val="24"/>
                          </w:rPr>
                          <w:t>=</w:t>
                        </w:r>
                        <w:r>
                          <w:rPr>
                            <w:rFonts w:ascii="Times New Roman"/>
                            <w:spacing w:val="18"/>
                            <w:sz w:val="24"/>
                          </w:rPr>
                          <w:t xml:space="preserve"> </w:t>
                        </w:r>
                        <w:r>
                          <w:rPr>
                            <w:rFonts w:ascii="Times New Roman"/>
                            <w:spacing w:val="-2"/>
                            <w:sz w:val="24"/>
                          </w:rPr>
                          <w:t>model(images)</w:t>
                        </w:r>
                      </w:p>
                    </w:txbxContent>
                  </v:textbox>
                </v:shape>
              </v:group>
            </w:pict>
          </mc:Fallback>
        </mc:AlternateContent>
      </w:r>
      <w:r>
        <w:rPr>
          <w:rFonts w:ascii="Times New Roman"/>
          <w:sz w:val="21"/>
        </w:rPr>
        <w:t>1</w:t>
      </w:r>
    </w:p>
    <w:p w14:paraId="038144E9">
      <w:pPr>
        <w:spacing w:before="191"/>
        <w:ind w:left="1019" w:right="0" w:firstLine="0"/>
        <w:jc w:val="left"/>
        <w:rPr>
          <w:rFonts w:ascii="Times New Roman"/>
          <w:sz w:val="21"/>
        </w:rPr>
      </w:pPr>
      <w:r>
        <w:rPr>
          <w:rFonts w:ascii="Times New Roman"/>
          <w:sz w:val="21"/>
        </w:rPr>
        <w:t>2</w:t>
      </w:r>
    </w:p>
    <w:p w14:paraId="1857938B">
      <w:pPr>
        <w:spacing w:before="190"/>
        <w:ind w:left="1019" w:right="0" w:firstLine="0"/>
        <w:jc w:val="left"/>
        <w:rPr>
          <w:rFonts w:ascii="Times New Roman"/>
          <w:sz w:val="21"/>
        </w:rPr>
      </w:pPr>
      <w:r>
        <w:rPr>
          <w:rFonts w:ascii="Times New Roman"/>
          <w:sz w:val="21"/>
        </w:rPr>
        <w:t>3</w:t>
      </w:r>
    </w:p>
    <w:p w14:paraId="497FC971">
      <w:pPr>
        <w:spacing w:before="191"/>
        <w:ind w:left="1019" w:right="0" w:firstLine="0"/>
        <w:jc w:val="left"/>
        <w:rPr>
          <w:rFonts w:ascii="Times New Roman"/>
          <w:sz w:val="21"/>
        </w:rPr>
      </w:pPr>
      <w:r>
        <w:rPr>
          <w:rFonts w:ascii="Times New Roman"/>
          <w:sz w:val="21"/>
        </w:rPr>
        <w:t>4</w:t>
      </w:r>
    </w:p>
    <w:p w14:paraId="4333434C">
      <w:pPr>
        <w:spacing w:before="190"/>
        <w:ind w:left="1019" w:right="0" w:firstLine="0"/>
        <w:jc w:val="left"/>
        <w:rPr>
          <w:rFonts w:ascii="Times New Roman"/>
          <w:sz w:val="21"/>
        </w:rPr>
      </w:pPr>
      <w:r>
        <w:rPr>
          <w:rFonts w:ascii="Times New Roman"/>
          <w:sz w:val="21"/>
        </w:rPr>
        <w:t>5</w:t>
      </w:r>
    </w:p>
    <w:p w14:paraId="533B6998">
      <w:pPr>
        <w:spacing w:before="191"/>
        <w:ind w:left="1019" w:right="0" w:firstLine="0"/>
        <w:jc w:val="left"/>
        <w:rPr>
          <w:rFonts w:ascii="Times New Roman"/>
          <w:sz w:val="21"/>
        </w:rPr>
      </w:pPr>
      <w:r>
        <w:rPr>
          <w:rFonts w:ascii="Times New Roman"/>
          <w:sz w:val="21"/>
        </w:rPr>
        <w:t>6</w:t>
      </w:r>
    </w:p>
    <w:p w14:paraId="13919407">
      <w:pPr>
        <w:spacing w:after="0"/>
        <w:jc w:val="left"/>
        <w:rPr>
          <w:rFonts w:ascii="Times New Roman"/>
          <w:sz w:val="21"/>
        </w:rPr>
        <w:sectPr>
          <w:type w:val="continuous"/>
          <w:pgSz w:w="11910" w:h="16840"/>
          <w:pgMar w:top="1600" w:right="1140" w:bottom="280" w:left="1180" w:header="910" w:footer="553" w:gutter="0"/>
          <w:cols w:space="720" w:num="1"/>
        </w:sectPr>
      </w:pPr>
    </w:p>
    <w:p w14:paraId="1616BC01">
      <w:pPr>
        <w:pStyle w:val="6"/>
        <w:rPr>
          <w:rFonts w:ascii="Times New Roman"/>
          <w:sz w:val="6"/>
        </w:rPr>
      </w:pPr>
    </w:p>
    <w:p w14:paraId="4067F0AD">
      <w:pPr>
        <w:pStyle w:val="6"/>
        <w:spacing w:line="20" w:lineRule="exact"/>
        <w:ind w:left="237"/>
        <w:rPr>
          <w:rFonts w:ascii="Times New Roman"/>
          <w:sz w:val="2"/>
        </w:rPr>
      </w:pPr>
      <w:r>
        <w:rPr>
          <w:rFonts w:ascii="Times New Roman"/>
          <w:sz w:val="2"/>
        </w:rPr>
        <mc:AlternateContent>
          <mc:Choice Requires="wpg">
            <w:drawing>
              <wp:inline distT="0" distB="0" distL="0" distR="0">
                <wp:extent cx="5400040" cy="6350"/>
                <wp:effectExtent l="9525" t="0" r="635" b="3175"/>
                <wp:docPr id="97" name="Group 97"/>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98" name="Graphic 98"/>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97"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gfv4A0wAAAAMBAAAPAAAAAAAAAAEAIAAAACIAAABkcnMvZG93bnJldi54bWxQSwECFAAU&#10;AAAACACHTuJAl1S7OWgCAACrBQAADgAAAAAAAAABACAAAAAiAQAAZHJzL2Uyb0RvYy54bWxQSwUG&#10;AAAAAAYABgBZAQAA/AUAAAAA&#10;">
                <o:lock v:ext="edit" aspectratio="f"/>
                <v:shape id="Graphic 98" o:spid="_x0000_s1026" o:spt="100" style="position:absolute;left:0;top:3162;height:1270;width:5400040;" filled="f" stroked="t" coordsize="5400040,1" o:gfxdata="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2tSu8AAAA&#10;2wAAAA8AAAAAAAAAAQAgAAAAIgAAAGRycy9kb3ducmV2LnhtbFBLAQIUABQAAAAIAIdO4kAzLwWe&#10;OwAAADkAAAAQAAAAAAAAAAEAIAAAAAsBAABkcnMvc2hhcGV4bWwueG1sUEsFBgAAAAAGAAYAWwEA&#10;ALUDA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11185F90">
      <w:pPr>
        <w:pStyle w:val="6"/>
        <w:rPr>
          <w:rFonts w:ascii="Times New Roman"/>
          <w:sz w:val="20"/>
        </w:rPr>
      </w:pPr>
    </w:p>
    <w:p w14:paraId="6809DE06">
      <w:pPr>
        <w:pStyle w:val="6"/>
        <w:spacing w:before="6"/>
        <w:rPr>
          <w:rFonts w:ascii="Times New Roman"/>
          <w:sz w:val="23"/>
        </w:rPr>
      </w:pPr>
    </w:p>
    <w:p w14:paraId="558E68D3">
      <w:pPr>
        <w:spacing w:before="92"/>
        <w:ind w:left="452" w:right="0" w:firstLine="0"/>
        <w:jc w:val="left"/>
        <w:rPr>
          <w:rFonts w:ascii="Times New Roman"/>
          <w:sz w:val="21"/>
        </w:rPr>
      </w:pPr>
      <w:r>
        <mc:AlternateContent>
          <mc:Choice Requires="wpg">
            <w:drawing>
              <wp:anchor distT="0" distB="0" distL="0" distR="0" simplePos="0" relativeHeight="251667456" behindDoc="0" locked="0" layoutInCell="1" allowOverlap="1">
                <wp:simplePos x="0" y="0"/>
                <wp:positionH relativeFrom="page">
                  <wp:posOffset>1161415</wp:posOffset>
                </wp:positionH>
                <wp:positionV relativeFrom="paragraph">
                  <wp:posOffset>-8890</wp:posOffset>
                </wp:positionV>
                <wp:extent cx="4876800" cy="4706620"/>
                <wp:effectExtent l="0" t="0" r="0" b="0"/>
                <wp:wrapNone/>
                <wp:docPr id="99" name="Group 99"/>
                <wp:cNvGraphicFramePr/>
                <a:graphic xmlns:a="http://schemas.openxmlformats.org/drawingml/2006/main">
                  <a:graphicData uri="http://schemas.microsoft.com/office/word/2010/wordprocessingGroup">
                    <wpg:wgp>
                      <wpg:cNvGrpSpPr/>
                      <wpg:grpSpPr>
                        <a:xfrm>
                          <a:off x="0" y="0"/>
                          <a:ext cx="4876800" cy="4706620"/>
                          <a:chOff x="0" y="0"/>
                          <a:chExt cx="4876800" cy="4706620"/>
                        </a:xfrm>
                      </wpg:grpSpPr>
                      <wps:wsp>
                        <wps:cNvPr id="100" name="Graphic 100"/>
                        <wps:cNvSpPr/>
                        <wps:spPr>
                          <a:xfrm>
                            <a:off x="2530" y="0"/>
                            <a:ext cx="4871720" cy="4389120"/>
                          </a:xfrm>
                          <a:custGeom>
                            <a:avLst/>
                            <a:gdLst/>
                            <a:ahLst/>
                            <a:cxnLst/>
                            <a:rect l="l" t="t" r="r" b="b"/>
                            <a:pathLst>
                              <a:path w="4871720" h="4389120">
                                <a:moveTo>
                                  <a:pt x="0" y="274320"/>
                                </a:moveTo>
                                <a:lnTo>
                                  <a:pt x="0" y="0"/>
                                </a:lnTo>
                              </a:path>
                              <a:path w="4871720" h="4389120">
                                <a:moveTo>
                                  <a:pt x="0" y="548640"/>
                                </a:moveTo>
                                <a:lnTo>
                                  <a:pt x="0" y="274320"/>
                                </a:lnTo>
                              </a:path>
                              <a:path w="4871720" h="4389120">
                                <a:moveTo>
                                  <a:pt x="0" y="822960"/>
                                </a:moveTo>
                                <a:lnTo>
                                  <a:pt x="0" y="548640"/>
                                </a:lnTo>
                              </a:path>
                              <a:path w="4871720" h="4389120">
                                <a:moveTo>
                                  <a:pt x="0" y="1097280"/>
                                </a:moveTo>
                                <a:lnTo>
                                  <a:pt x="0" y="822960"/>
                                </a:lnTo>
                              </a:path>
                              <a:path w="4871720" h="4389120">
                                <a:moveTo>
                                  <a:pt x="0" y="1371600"/>
                                </a:moveTo>
                                <a:lnTo>
                                  <a:pt x="0" y="1097280"/>
                                </a:lnTo>
                              </a:path>
                              <a:path w="4871720" h="4389120">
                                <a:moveTo>
                                  <a:pt x="0" y="1645920"/>
                                </a:moveTo>
                                <a:lnTo>
                                  <a:pt x="0" y="1371600"/>
                                </a:lnTo>
                              </a:path>
                              <a:path w="4871720" h="4389120">
                                <a:moveTo>
                                  <a:pt x="0" y="1920240"/>
                                </a:moveTo>
                                <a:lnTo>
                                  <a:pt x="0" y="1645920"/>
                                </a:lnTo>
                              </a:path>
                              <a:path w="4871720" h="4389120">
                                <a:moveTo>
                                  <a:pt x="0" y="2194560"/>
                                </a:moveTo>
                                <a:lnTo>
                                  <a:pt x="0" y="1920240"/>
                                </a:lnTo>
                              </a:path>
                              <a:path w="4871720" h="4389120">
                                <a:moveTo>
                                  <a:pt x="0" y="2468880"/>
                                </a:moveTo>
                                <a:lnTo>
                                  <a:pt x="0" y="2194560"/>
                                </a:lnTo>
                              </a:path>
                              <a:path w="4871720" h="4389120">
                                <a:moveTo>
                                  <a:pt x="0" y="2743200"/>
                                </a:moveTo>
                                <a:lnTo>
                                  <a:pt x="0" y="2468880"/>
                                </a:lnTo>
                              </a:path>
                              <a:path w="4871720" h="4389120">
                                <a:moveTo>
                                  <a:pt x="0" y="3017520"/>
                                </a:moveTo>
                                <a:lnTo>
                                  <a:pt x="0" y="2743200"/>
                                </a:lnTo>
                              </a:path>
                              <a:path w="4871720" h="4389120">
                                <a:moveTo>
                                  <a:pt x="0" y="3291840"/>
                                </a:moveTo>
                                <a:lnTo>
                                  <a:pt x="0" y="3017520"/>
                                </a:lnTo>
                              </a:path>
                              <a:path w="4871720" h="4389120">
                                <a:moveTo>
                                  <a:pt x="0" y="3566160"/>
                                </a:moveTo>
                                <a:lnTo>
                                  <a:pt x="0" y="3291840"/>
                                </a:lnTo>
                              </a:path>
                              <a:path w="4871720" h="4389120">
                                <a:moveTo>
                                  <a:pt x="0" y="3840480"/>
                                </a:moveTo>
                                <a:lnTo>
                                  <a:pt x="0" y="3566160"/>
                                </a:lnTo>
                              </a:path>
                              <a:path w="4871720" h="4389120">
                                <a:moveTo>
                                  <a:pt x="0" y="4114800"/>
                                </a:moveTo>
                                <a:lnTo>
                                  <a:pt x="0" y="3840480"/>
                                </a:lnTo>
                              </a:path>
                              <a:path w="4871720" h="4389120">
                                <a:moveTo>
                                  <a:pt x="0" y="4389120"/>
                                </a:moveTo>
                                <a:lnTo>
                                  <a:pt x="0" y="4114800"/>
                                </a:lnTo>
                              </a:path>
                              <a:path w="4871720" h="4389120">
                                <a:moveTo>
                                  <a:pt x="4871377" y="274320"/>
                                </a:moveTo>
                                <a:lnTo>
                                  <a:pt x="4871377" y="0"/>
                                </a:lnTo>
                              </a:path>
                              <a:path w="4871720" h="4389120">
                                <a:moveTo>
                                  <a:pt x="4871377" y="548640"/>
                                </a:moveTo>
                                <a:lnTo>
                                  <a:pt x="4871377" y="274320"/>
                                </a:lnTo>
                              </a:path>
                              <a:path w="4871720" h="4389120">
                                <a:moveTo>
                                  <a:pt x="4871377" y="822960"/>
                                </a:moveTo>
                                <a:lnTo>
                                  <a:pt x="4871377" y="548640"/>
                                </a:lnTo>
                              </a:path>
                              <a:path w="4871720" h="4389120">
                                <a:moveTo>
                                  <a:pt x="4871377" y="1097280"/>
                                </a:moveTo>
                                <a:lnTo>
                                  <a:pt x="4871377" y="822960"/>
                                </a:lnTo>
                              </a:path>
                              <a:path w="4871720" h="4389120">
                                <a:moveTo>
                                  <a:pt x="4871377" y="1371600"/>
                                </a:moveTo>
                                <a:lnTo>
                                  <a:pt x="4871377" y="1097280"/>
                                </a:lnTo>
                              </a:path>
                              <a:path w="4871720" h="4389120">
                                <a:moveTo>
                                  <a:pt x="4871377" y="1645920"/>
                                </a:moveTo>
                                <a:lnTo>
                                  <a:pt x="4871377" y="1371600"/>
                                </a:lnTo>
                              </a:path>
                              <a:path w="4871720" h="4389120">
                                <a:moveTo>
                                  <a:pt x="4871377" y="1920240"/>
                                </a:moveTo>
                                <a:lnTo>
                                  <a:pt x="4871377" y="1645920"/>
                                </a:lnTo>
                              </a:path>
                              <a:path w="4871720" h="4389120">
                                <a:moveTo>
                                  <a:pt x="4871377" y="2194560"/>
                                </a:moveTo>
                                <a:lnTo>
                                  <a:pt x="4871377" y="1920240"/>
                                </a:lnTo>
                              </a:path>
                              <a:path w="4871720" h="4389120">
                                <a:moveTo>
                                  <a:pt x="4871377" y="2468880"/>
                                </a:moveTo>
                                <a:lnTo>
                                  <a:pt x="4871377" y="2194560"/>
                                </a:lnTo>
                              </a:path>
                              <a:path w="4871720" h="4389120">
                                <a:moveTo>
                                  <a:pt x="4871377" y="2743200"/>
                                </a:moveTo>
                                <a:lnTo>
                                  <a:pt x="4871377" y="2468880"/>
                                </a:lnTo>
                              </a:path>
                              <a:path w="4871720" h="4389120">
                                <a:moveTo>
                                  <a:pt x="4871377" y="3017520"/>
                                </a:moveTo>
                                <a:lnTo>
                                  <a:pt x="4871377" y="2743200"/>
                                </a:lnTo>
                              </a:path>
                              <a:path w="4871720" h="4389120">
                                <a:moveTo>
                                  <a:pt x="4871377" y="3291840"/>
                                </a:moveTo>
                                <a:lnTo>
                                  <a:pt x="4871377" y="3017520"/>
                                </a:lnTo>
                              </a:path>
                              <a:path w="4871720" h="4389120">
                                <a:moveTo>
                                  <a:pt x="4871377" y="3566160"/>
                                </a:moveTo>
                                <a:lnTo>
                                  <a:pt x="4871377" y="3291840"/>
                                </a:lnTo>
                              </a:path>
                              <a:path w="4871720" h="4389120">
                                <a:moveTo>
                                  <a:pt x="4871377" y="3840480"/>
                                </a:moveTo>
                                <a:lnTo>
                                  <a:pt x="4871377" y="3566160"/>
                                </a:lnTo>
                              </a:path>
                              <a:path w="4871720" h="4389120">
                                <a:moveTo>
                                  <a:pt x="4871377" y="4114800"/>
                                </a:moveTo>
                                <a:lnTo>
                                  <a:pt x="4871377" y="3840480"/>
                                </a:lnTo>
                              </a:path>
                            </a:pathLst>
                          </a:custGeom>
                          <a:ln w="5060">
                            <a:solidFill>
                              <a:srgbClr val="000000"/>
                            </a:solidFill>
                            <a:prstDash val="solid"/>
                          </a:ln>
                        </wps:spPr>
                        <wps:bodyPr wrap="square" lIns="0" tIns="0" rIns="0" bIns="0" rtlCol="0">
                          <a:noAutofit/>
                        </wps:bodyPr>
                      </wps:wsp>
                      <wps:wsp>
                        <wps:cNvPr id="101" name="Graphic 101"/>
                        <wps:cNvSpPr/>
                        <wps:spPr>
                          <a:xfrm>
                            <a:off x="43018" y="4114800"/>
                            <a:ext cx="4790440" cy="274320"/>
                          </a:xfrm>
                          <a:custGeom>
                            <a:avLst/>
                            <a:gdLst/>
                            <a:ahLst/>
                            <a:cxnLst/>
                            <a:rect l="l" t="t" r="r" b="b"/>
                            <a:pathLst>
                              <a:path w="4790440" h="274320">
                                <a:moveTo>
                                  <a:pt x="4790401" y="0"/>
                                </a:moveTo>
                                <a:lnTo>
                                  <a:pt x="0" y="0"/>
                                </a:lnTo>
                                <a:lnTo>
                                  <a:pt x="0" y="274320"/>
                                </a:lnTo>
                                <a:lnTo>
                                  <a:pt x="4790401" y="274320"/>
                                </a:lnTo>
                                <a:lnTo>
                                  <a:pt x="4790401" y="0"/>
                                </a:lnTo>
                                <a:close/>
                              </a:path>
                            </a:pathLst>
                          </a:custGeom>
                          <a:solidFill>
                            <a:srgbClr val="FFFFFF"/>
                          </a:solidFill>
                        </wps:spPr>
                        <wps:bodyPr wrap="square" lIns="0" tIns="0" rIns="0" bIns="0" rtlCol="0">
                          <a:noAutofit/>
                        </wps:bodyPr>
                      </wps:wsp>
                      <wps:wsp>
                        <wps:cNvPr id="102" name="Graphic 102"/>
                        <wps:cNvSpPr/>
                        <wps:spPr>
                          <a:xfrm>
                            <a:off x="3" y="4114800"/>
                            <a:ext cx="4876800" cy="591820"/>
                          </a:xfrm>
                          <a:custGeom>
                            <a:avLst/>
                            <a:gdLst/>
                            <a:ahLst/>
                            <a:cxnLst/>
                            <a:rect l="l" t="t" r="r" b="b"/>
                            <a:pathLst>
                              <a:path w="4876800" h="591820">
                                <a:moveTo>
                                  <a:pt x="4873904" y="274320"/>
                                </a:moveTo>
                                <a:lnTo>
                                  <a:pt x="4873904" y="0"/>
                                </a:lnTo>
                              </a:path>
                              <a:path w="4876800" h="591820">
                                <a:moveTo>
                                  <a:pt x="2527" y="548639"/>
                                </a:moveTo>
                                <a:lnTo>
                                  <a:pt x="2527" y="274320"/>
                                </a:lnTo>
                              </a:path>
                              <a:path w="4876800" h="591820">
                                <a:moveTo>
                                  <a:pt x="4873904" y="548639"/>
                                </a:moveTo>
                                <a:lnTo>
                                  <a:pt x="4873904" y="274320"/>
                                </a:lnTo>
                              </a:path>
                              <a:path w="4876800" h="591820">
                                <a:moveTo>
                                  <a:pt x="2527" y="591654"/>
                                </a:moveTo>
                                <a:lnTo>
                                  <a:pt x="2527" y="548639"/>
                                </a:lnTo>
                              </a:path>
                              <a:path w="4876800" h="591820">
                                <a:moveTo>
                                  <a:pt x="0" y="589127"/>
                                </a:moveTo>
                                <a:lnTo>
                                  <a:pt x="43014" y="589127"/>
                                </a:lnTo>
                              </a:path>
                              <a:path w="4876800" h="591820">
                                <a:moveTo>
                                  <a:pt x="43014" y="589127"/>
                                </a:moveTo>
                                <a:lnTo>
                                  <a:pt x="4833416" y="589127"/>
                                </a:lnTo>
                              </a:path>
                              <a:path w="4876800" h="591820">
                                <a:moveTo>
                                  <a:pt x="4833416" y="589127"/>
                                </a:moveTo>
                                <a:lnTo>
                                  <a:pt x="4876431" y="589127"/>
                                </a:lnTo>
                              </a:path>
                              <a:path w="4876800" h="591820">
                                <a:moveTo>
                                  <a:pt x="4873904" y="591654"/>
                                </a:moveTo>
                                <a:lnTo>
                                  <a:pt x="4873904" y="548639"/>
                                </a:lnTo>
                              </a:path>
                            </a:pathLst>
                          </a:custGeom>
                          <a:ln w="5060">
                            <a:solidFill>
                              <a:srgbClr val="000000"/>
                            </a:solidFill>
                            <a:prstDash val="solid"/>
                          </a:ln>
                        </wps:spPr>
                        <wps:bodyPr wrap="square" lIns="0" tIns="0" rIns="0" bIns="0" rtlCol="0">
                          <a:noAutofit/>
                        </wps:bodyPr>
                      </wps:wsp>
                      <wps:wsp>
                        <wps:cNvPr id="103" name="Textbox 103"/>
                        <wps:cNvSpPr txBox="1"/>
                        <wps:spPr>
                          <a:xfrm>
                            <a:off x="5060" y="0"/>
                            <a:ext cx="4866640" cy="4701540"/>
                          </a:xfrm>
                          <a:prstGeom prst="rect">
                            <a:avLst/>
                          </a:prstGeom>
                        </wps:spPr>
                        <wps:txbx>
                          <w:txbxContent>
                            <w:p w14:paraId="38376839">
                              <w:pPr>
                                <w:spacing w:before="78" w:line="376" w:lineRule="auto"/>
                                <w:ind w:left="535" w:right="3452" w:hanging="15"/>
                                <w:jc w:val="left"/>
                                <w:rPr>
                                  <w:rFonts w:ascii="Times New Roman"/>
                                  <w:sz w:val="24"/>
                                </w:rPr>
                              </w:pPr>
                              <w:r>
                                <w:rPr>
                                  <w:rFonts w:ascii="Times New Roman"/>
                                  <w:sz w:val="24"/>
                                </w:rPr>
                                <w:t>loss</w:t>
                              </w:r>
                              <w:r>
                                <w:rPr>
                                  <w:rFonts w:ascii="Times New Roman"/>
                                  <w:spacing w:val="40"/>
                                  <w:sz w:val="24"/>
                                </w:rPr>
                                <w:t xml:space="preserve"> </w:t>
                              </w:r>
                              <w:r>
                                <w:rPr>
                                  <w:rFonts w:ascii="Times New Roman"/>
                                  <w:sz w:val="24"/>
                                </w:rPr>
                                <w:t>=</w:t>
                              </w:r>
                              <w:r>
                                <w:rPr>
                                  <w:rFonts w:ascii="Times New Roman"/>
                                  <w:spacing w:val="80"/>
                                  <w:sz w:val="24"/>
                                </w:rPr>
                                <w:t xml:space="preserve"> </w:t>
                              </w:r>
                              <w:r>
                                <w:rPr>
                                  <w:rFonts w:ascii="Times New Roman"/>
                                  <w:sz w:val="24"/>
                                </w:rPr>
                                <w:t>criterion</w:t>
                              </w:r>
                              <w:r>
                                <w:rPr>
                                  <w:rFonts w:ascii="Times New Roman"/>
                                  <w:spacing w:val="28"/>
                                  <w:sz w:val="24"/>
                                </w:rPr>
                                <w:t xml:space="preserve"> </w:t>
                              </w:r>
                              <w:r>
                                <w:rPr>
                                  <w:rFonts w:ascii="Times New Roman"/>
                                  <w:sz w:val="24"/>
                                </w:rPr>
                                <w:t>(</w:t>
                              </w:r>
                              <w:r>
                                <w:rPr>
                                  <w:rFonts w:ascii="Times New Roman"/>
                                  <w:spacing w:val="-22"/>
                                  <w:sz w:val="24"/>
                                </w:rPr>
                                <w:t xml:space="preserve"> </w:t>
                              </w:r>
                              <w:r>
                                <w:rPr>
                                  <w:rFonts w:ascii="Times New Roman"/>
                                  <w:sz w:val="24"/>
                                </w:rPr>
                                <w:t>outputs</w:t>
                              </w:r>
                              <w:r>
                                <w:rPr>
                                  <w:rFonts w:ascii="Times New Roman"/>
                                  <w:spacing w:val="-15"/>
                                  <w:sz w:val="24"/>
                                </w:rPr>
                                <w:t xml:space="preserve"> </w:t>
                              </w:r>
                              <w:r>
                                <w:rPr>
                                  <w:rFonts w:ascii="Times New Roman"/>
                                  <w:sz w:val="24"/>
                                </w:rPr>
                                <w:t>,</w:t>
                              </w:r>
                              <w:r>
                                <w:rPr>
                                  <w:rFonts w:ascii="Times New Roman"/>
                                  <w:spacing w:val="80"/>
                                  <w:sz w:val="24"/>
                                </w:rPr>
                                <w:t xml:space="preserve"> </w:t>
                              </w:r>
                              <w:r>
                                <w:rPr>
                                  <w:rFonts w:ascii="Times New Roman"/>
                                  <w:sz w:val="24"/>
                                </w:rPr>
                                <w:t>labels</w:t>
                              </w:r>
                              <w:r>
                                <w:rPr>
                                  <w:rFonts w:ascii="Times New Roman"/>
                                  <w:spacing w:val="-5"/>
                                  <w:sz w:val="24"/>
                                </w:rPr>
                                <w:t xml:space="preserve"> </w:t>
                              </w:r>
                              <w:r>
                                <w:rPr>
                                  <w:rFonts w:ascii="Times New Roman"/>
                                  <w:sz w:val="24"/>
                                </w:rPr>
                                <w:t>) scaler</w:t>
                              </w:r>
                              <w:r>
                                <w:rPr>
                                  <w:rFonts w:ascii="Times New Roman"/>
                                  <w:spacing w:val="40"/>
                                  <w:sz w:val="24"/>
                                </w:rPr>
                                <w:t xml:space="preserve"> </w:t>
                              </w:r>
                              <w:r>
                                <w:rPr>
                                  <w:rFonts w:ascii="Times New Roman"/>
                                  <w:sz w:val="24"/>
                                </w:rPr>
                                <w:t>. scale ( loss )</w:t>
                              </w:r>
                              <w:r>
                                <w:rPr>
                                  <w:rFonts w:ascii="Times New Roman"/>
                                  <w:spacing w:val="-4"/>
                                  <w:sz w:val="24"/>
                                </w:rPr>
                                <w:t xml:space="preserve"> </w:t>
                              </w:r>
                              <w:r>
                                <w:rPr>
                                  <w:rFonts w:ascii="Times New Roman"/>
                                  <w:sz w:val="24"/>
                                </w:rPr>
                                <w:t>.</w:t>
                              </w:r>
                              <w:r>
                                <w:rPr>
                                  <w:rFonts w:ascii="Times New Roman"/>
                                  <w:spacing w:val="-25"/>
                                  <w:sz w:val="24"/>
                                </w:rPr>
                                <w:t xml:space="preserve"> </w:t>
                              </w:r>
                              <w:r>
                                <w:rPr>
                                  <w:rFonts w:ascii="Times New Roman"/>
                                  <w:sz w:val="24"/>
                                </w:rPr>
                                <w:t>backward() scaler</w:t>
                              </w:r>
                              <w:r>
                                <w:rPr>
                                  <w:rFonts w:ascii="Times New Roman"/>
                                  <w:spacing w:val="40"/>
                                  <w:sz w:val="24"/>
                                </w:rPr>
                                <w:t xml:space="preserve"> </w:t>
                              </w:r>
                              <w:r>
                                <w:rPr>
                                  <w:rFonts w:ascii="Times New Roman"/>
                                  <w:sz w:val="24"/>
                                </w:rPr>
                                <w:t>. step ( optimizer )</w:t>
                              </w:r>
                            </w:p>
                            <w:p w14:paraId="1647774C">
                              <w:pPr>
                                <w:spacing w:before="0" w:line="369" w:lineRule="auto"/>
                                <w:ind w:left="491" w:right="4929" w:firstLine="44"/>
                                <w:jc w:val="left"/>
                                <w:rPr>
                                  <w:sz w:val="24"/>
                                </w:rPr>
                              </w:pPr>
                              <w:r>
                                <w:rPr>
                                  <w:rFonts w:ascii="Times New Roman" w:eastAsia="Times New Roman"/>
                                  <w:sz w:val="24"/>
                                </w:rPr>
                                <w:t>scaler</w:t>
                              </w:r>
                              <w:r>
                                <w:rPr>
                                  <w:rFonts w:ascii="Times New Roman" w:eastAsia="Times New Roman"/>
                                  <w:spacing w:val="-5"/>
                                  <w:sz w:val="24"/>
                                </w:rPr>
                                <w:t xml:space="preserve"> . </w:t>
                              </w:r>
                              <w:r>
                                <w:rPr>
                                  <w:rFonts w:ascii="Times New Roman" w:eastAsia="Times New Roman"/>
                                  <w:sz w:val="24"/>
                                </w:rPr>
                                <w:t>update</w:t>
                              </w:r>
                              <w:r>
                                <w:rPr>
                                  <w:rFonts w:ascii="Times New Roman" w:eastAsia="Times New Roman"/>
                                  <w:spacing w:val="-3"/>
                                  <w:sz w:val="24"/>
                                </w:rPr>
                                <w:t xml:space="preserve"> ()</w:t>
                              </w:r>
                              <w:r>
                                <w:rPr>
                                  <w:rFonts w:ascii="Times New Roman" w:eastAsia="Times New Roman"/>
                                  <w:sz w:val="24"/>
                                </w:rPr>
                                <w:t xml:space="preserve"> optimizer</w:t>
                              </w:r>
                              <w:r>
                                <w:rPr>
                                  <w:rFonts w:ascii="Times New Roman" w:eastAsia="Times New Roman"/>
                                  <w:spacing w:val="-16"/>
                                  <w:sz w:val="24"/>
                                </w:rPr>
                                <w:t xml:space="preserve"> . </w:t>
                              </w:r>
                              <w:r>
                                <w:rPr>
                                  <w:rFonts w:ascii="Times New Roman" w:eastAsia="Times New Roman"/>
                                  <w:sz w:val="24"/>
                                </w:rPr>
                                <w:t>zero_grad</w:t>
                              </w:r>
                              <w:r>
                                <w:rPr>
                                  <w:rFonts w:ascii="Times New Roman" w:eastAsia="Times New Roman"/>
                                  <w:spacing w:val="-9"/>
                                  <w:sz w:val="24"/>
                                </w:rPr>
                                <w:t xml:space="preserve"> ()</w:t>
                              </w:r>
                              <w:r>
                                <w:rPr>
                                  <w:rFonts w:ascii="Times New Roman" w:eastAsia="Times New Roman"/>
                                  <w:sz w:val="24"/>
                                </w:rPr>
                                <w:t xml:space="preserve"> </w:t>
                              </w:r>
                              <w:r>
                                <w:rPr>
                                  <w:rFonts w:ascii="Times New Roman" w:eastAsia="Times New Roman"/>
                                  <w:i/>
                                  <w:spacing w:val="20"/>
                                  <w:sz w:val="24"/>
                                </w:rPr>
                                <w:t xml:space="preserve"># </w:t>
                              </w:r>
                              <w:r>
                                <w:rPr>
                                  <w:sz w:val="24"/>
                                </w:rPr>
                                <w:t>验证</w:t>
                              </w:r>
                            </w:p>
                            <w:p w14:paraId="59BEE82C">
                              <w:pPr>
                                <w:spacing w:before="0" w:line="248" w:lineRule="exact"/>
                                <w:ind w:left="491" w:right="0" w:firstLine="0"/>
                                <w:jc w:val="left"/>
                                <w:rPr>
                                  <w:rFonts w:ascii="Times New Roman"/>
                                  <w:sz w:val="24"/>
                                </w:rPr>
                              </w:pPr>
                              <w:r>
                                <w:rPr>
                                  <w:rFonts w:ascii="Times New Roman"/>
                                  <w:sz w:val="24"/>
                                </w:rPr>
                                <w:t>model.</w:t>
                              </w:r>
                              <w:r>
                                <w:rPr>
                                  <w:rFonts w:ascii="Times New Roman"/>
                                  <w:b/>
                                  <w:sz w:val="24"/>
                                </w:rPr>
                                <w:t>eval</w:t>
                              </w:r>
                              <w:r>
                                <w:rPr>
                                  <w:rFonts w:ascii="Times New Roman"/>
                                  <w:b/>
                                  <w:spacing w:val="-28"/>
                                  <w:sz w:val="24"/>
                                </w:rPr>
                                <w:t xml:space="preserve"> </w:t>
                              </w:r>
                              <w:r>
                                <w:rPr>
                                  <w:rFonts w:ascii="Times New Roman"/>
                                  <w:spacing w:val="-7"/>
                                  <w:sz w:val="24"/>
                                </w:rPr>
                                <w:t>()</w:t>
                              </w:r>
                            </w:p>
                            <w:p w14:paraId="49A6DBFB">
                              <w:pPr>
                                <w:spacing w:before="152"/>
                                <w:ind w:left="491" w:right="0" w:firstLine="0"/>
                                <w:jc w:val="left"/>
                                <w:rPr>
                                  <w:rFonts w:ascii="Times New Roman"/>
                                  <w:sz w:val="24"/>
                                </w:rPr>
                              </w:pPr>
                              <w:r>
                                <w:rPr>
                                  <w:rFonts w:ascii="Times New Roman"/>
                                  <w:b/>
                                  <w:sz w:val="24"/>
                                </w:rPr>
                                <w:t>with</w:t>
                              </w:r>
                              <w:r>
                                <w:rPr>
                                  <w:rFonts w:ascii="Times New Roman"/>
                                  <w:b/>
                                  <w:spacing w:val="54"/>
                                  <w:sz w:val="24"/>
                                </w:rPr>
                                <w:t xml:space="preserve"> </w:t>
                              </w:r>
                              <w:r>
                                <w:rPr>
                                  <w:rFonts w:ascii="Times New Roman"/>
                                  <w:sz w:val="24"/>
                                </w:rPr>
                                <w:t>torch</w:t>
                              </w:r>
                              <w:r>
                                <w:rPr>
                                  <w:rFonts w:ascii="Times New Roman"/>
                                  <w:spacing w:val="-11"/>
                                  <w:sz w:val="24"/>
                                </w:rPr>
                                <w:t xml:space="preserve"> </w:t>
                              </w:r>
                              <w:r>
                                <w:rPr>
                                  <w:rFonts w:ascii="Times New Roman"/>
                                  <w:sz w:val="24"/>
                                </w:rPr>
                                <w:t>.</w:t>
                              </w:r>
                              <w:r>
                                <w:rPr>
                                  <w:rFonts w:ascii="Times New Roman"/>
                                  <w:spacing w:val="-35"/>
                                  <w:sz w:val="24"/>
                                </w:rPr>
                                <w:t xml:space="preserve"> </w:t>
                              </w:r>
                              <w:r>
                                <w:rPr>
                                  <w:rFonts w:ascii="Times New Roman"/>
                                  <w:sz w:val="24"/>
                                </w:rPr>
                                <w:t>no_grad()</w:t>
                              </w:r>
                              <w:r>
                                <w:rPr>
                                  <w:rFonts w:ascii="Times New Roman"/>
                                  <w:spacing w:val="-25"/>
                                  <w:sz w:val="24"/>
                                </w:rPr>
                                <w:t xml:space="preserve"> </w:t>
                              </w:r>
                              <w:r>
                                <w:rPr>
                                  <w:rFonts w:ascii="Times New Roman"/>
                                  <w:spacing w:val="-10"/>
                                  <w:sz w:val="24"/>
                                </w:rPr>
                                <w:t>:</w:t>
                              </w:r>
                            </w:p>
                            <w:p w14:paraId="5D066737">
                              <w:pPr>
                                <w:spacing w:before="156"/>
                                <w:ind w:left="536" w:right="0" w:firstLine="0"/>
                                <w:jc w:val="left"/>
                                <w:rPr>
                                  <w:rFonts w:ascii="Times New Roman"/>
                                  <w:sz w:val="24"/>
                                </w:rPr>
                              </w:pPr>
                              <w:r>
                                <w:rPr>
                                  <w:rFonts w:ascii="Times New Roman"/>
                                  <w:sz w:val="24"/>
                                </w:rPr>
                                <w:t>correct</w:t>
                              </w:r>
                              <w:r>
                                <w:rPr>
                                  <w:rFonts w:ascii="Times New Roman"/>
                                  <w:spacing w:val="62"/>
                                  <w:w w:val="150"/>
                                  <w:sz w:val="24"/>
                                </w:rPr>
                                <w:t xml:space="preserve"> </w:t>
                              </w:r>
                              <w:r>
                                <w:rPr>
                                  <w:rFonts w:ascii="Times New Roman"/>
                                  <w:sz w:val="24"/>
                                </w:rPr>
                                <w:t>=</w:t>
                              </w:r>
                              <w:r>
                                <w:rPr>
                                  <w:rFonts w:ascii="Times New Roman"/>
                                  <w:spacing w:val="20"/>
                                  <w:sz w:val="24"/>
                                </w:rPr>
                                <w:t xml:space="preserve"> </w:t>
                              </w:r>
                              <w:r>
                                <w:rPr>
                                  <w:rFonts w:ascii="Times New Roman"/>
                                  <w:spacing w:val="-10"/>
                                  <w:sz w:val="24"/>
                                </w:rPr>
                                <w:t>0</w:t>
                              </w:r>
                            </w:p>
                            <w:p w14:paraId="59730C39">
                              <w:pPr>
                                <w:spacing w:before="156"/>
                                <w:ind w:left="500" w:right="0" w:firstLine="0"/>
                                <w:jc w:val="left"/>
                                <w:rPr>
                                  <w:rFonts w:ascii="Times New Roman"/>
                                  <w:sz w:val="24"/>
                                </w:rPr>
                              </w:pPr>
                              <w:r>
                                <w:rPr>
                                  <w:rFonts w:ascii="Times New Roman"/>
                                  <w:b/>
                                  <w:sz w:val="24"/>
                                </w:rPr>
                                <w:t>for</w:t>
                              </w:r>
                              <w:r>
                                <w:rPr>
                                  <w:rFonts w:ascii="Times New Roman"/>
                                  <w:b/>
                                  <w:spacing w:val="55"/>
                                  <w:sz w:val="24"/>
                                </w:rPr>
                                <w:t xml:space="preserve"> </w:t>
                              </w:r>
                              <w:r>
                                <w:rPr>
                                  <w:rFonts w:ascii="Times New Roman"/>
                                  <w:sz w:val="24"/>
                                </w:rPr>
                                <w:t>images,</w:t>
                              </w:r>
                              <w:r>
                                <w:rPr>
                                  <w:rFonts w:ascii="Times New Roman"/>
                                  <w:spacing w:val="69"/>
                                  <w:w w:val="150"/>
                                  <w:sz w:val="24"/>
                                </w:rPr>
                                <w:t xml:space="preserve"> </w:t>
                              </w:r>
                              <w:r>
                                <w:rPr>
                                  <w:rFonts w:ascii="Times New Roman"/>
                                  <w:sz w:val="24"/>
                                </w:rPr>
                                <w:t>labels</w:t>
                              </w:r>
                              <w:r>
                                <w:rPr>
                                  <w:rFonts w:ascii="Times New Roman"/>
                                  <w:spacing w:val="69"/>
                                  <w:w w:val="150"/>
                                  <w:sz w:val="24"/>
                                </w:rPr>
                                <w:t xml:space="preserve"> </w:t>
                              </w:r>
                              <w:r>
                                <w:rPr>
                                  <w:rFonts w:ascii="Times New Roman"/>
                                  <w:b/>
                                  <w:sz w:val="24"/>
                                </w:rPr>
                                <w:t>in</w:t>
                              </w:r>
                              <w:r>
                                <w:rPr>
                                  <w:rFonts w:ascii="Times New Roman"/>
                                  <w:b/>
                                  <w:spacing w:val="58"/>
                                  <w:w w:val="150"/>
                                  <w:sz w:val="24"/>
                                </w:rPr>
                                <w:t xml:space="preserve"> </w:t>
                              </w:r>
                              <w:r>
                                <w:rPr>
                                  <w:rFonts w:ascii="Times New Roman"/>
                                  <w:sz w:val="24"/>
                                </w:rPr>
                                <w:t>val_loader</w:t>
                              </w:r>
                              <w:r>
                                <w:rPr>
                                  <w:rFonts w:ascii="Times New Roman"/>
                                  <w:spacing w:val="-6"/>
                                  <w:sz w:val="24"/>
                                </w:rPr>
                                <w:t xml:space="preserve"> </w:t>
                              </w:r>
                              <w:r>
                                <w:rPr>
                                  <w:rFonts w:ascii="Times New Roman"/>
                                  <w:spacing w:val="-10"/>
                                  <w:sz w:val="24"/>
                                </w:rPr>
                                <w:t>:</w:t>
                              </w:r>
                            </w:p>
                            <w:p w14:paraId="6F4CCAA4">
                              <w:pPr>
                                <w:spacing w:before="156"/>
                                <w:ind w:left="491" w:right="0" w:firstLine="0"/>
                                <w:jc w:val="left"/>
                                <w:rPr>
                                  <w:rFonts w:ascii="Times New Roman"/>
                                  <w:sz w:val="24"/>
                                </w:rPr>
                              </w:pPr>
                              <w:r>
                                <w:rPr>
                                  <w:rFonts w:ascii="Times New Roman"/>
                                  <w:b/>
                                  <w:sz w:val="24"/>
                                </w:rPr>
                                <w:t>with</w:t>
                              </w:r>
                              <w:r>
                                <w:rPr>
                                  <w:rFonts w:ascii="Times New Roman"/>
                                  <w:b/>
                                  <w:spacing w:val="61"/>
                                  <w:sz w:val="24"/>
                                </w:rPr>
                                <w:t xml:space="preserve"> </w:t>
                              </w:r>
                              <w:r>
                                <w:rPr>
                                  <w:rFonts w:ascii="Times New Roman"/>
                                  <w:sz w:val="24"/>
                                </w:rPr>
                                <w:t>autocast</w:t>
                              </w:r>
                              <w:r>
                                <w:rPr>
                                  <w:rFonts w:ascii="Times New Roman"/>
                                  <w:spacing w:val="5"/>
                                  <w:sz w:val="24"/>
                                </w:rPr>
                                <w:t xml:space="preserve"> </w:t>
                              </w:r>
                              <w:r>
                                <w:rPr>
                                  <w:rFonts w:ascii="Times New Roman"/>
                                  <w:sz w:val="24"/>
                                </w:rPr>
                                <w:t>()</w:t>
                              </w:r>
                              <w:r>
                                <w:rPr>
                                  <w:rFonts w:ascii="Times New Roman"/>
                                  <w:spacing w:val="-12"/>
                                  <w:sz w:val="24"/>
                                </w:rPr>
                                <w:t xml:space="preserve"> </w:t>
                              </w:r>
                              <w:r>
                                <w:rPr>
                                  <w:rFonts w:ascii="Times New Roman"/>
                                  <w:spacing w:val="-10"/>
                                  <w:sz w:val="24"/>
                                </w:rPr>
                                <w:t>:</w:t>
                              </w:r>
                            </w:p>
                            <w:p w14:paraId="78CB0207">
                              <w:pPr>
                                <w:spacing w:before="156"/>
                                <w:ind w:left="516" w:right="0" w:firstLine="0"/>
                                <w:jc w:val="left"/>
                                <w:rPr>
                                  <w:rFonts w:ascii="Times New Roman"/>
                                  <w:sz w:val="24"/>
                                </w:rPr>
                              </w:pPr>
                              <w:r>
                                <w:rPr>
                                  <w:rFonts w:ascii="Times New Roman"/>
                                  <w:sz w:val="24"/>
                                </w:rPr>
                                <w:t>outputs</w:t>
                              </w:r>
                              <w:r>
                                <w:rPr>
                                  <w:rFonts w:ascii="Times New Roman"/>
                                  <w:spacing w:val="68"/>
                                  <w:sz w:val="24"/>
                                </w:rPr>
                                <w:t xml:space="preserve"> </w:t>
                              </w:r>
                              <w:r>
                                <w:rPr>
                                  <w:rFonts w:ascii="Times New Roman"/>
                                  <w:sz w:val="24"/>
                                </w:rPr>
                                <w:t>=</w:t>
                              </w:r>
                              <w:r>
                                <w:rPr>
                                  <w:rFonts w:ascii="Times New Roman"/>
                                  <w:spacing w:val="18"/>
                                  <w:sz w:val="24"/>
                                </w:rPr>
                                <w:t xml:space="preserve"> </w:t>
                              </w:r>
                              <w:r>
                                <w:rPr>
                                  <w:rFonts w:ascii="Times New Roman"/>
                                  <w:spacing w:val="-2"/>
                                  <w:sz w:val="24"/>
                                </w:rPr>
                                <w:t>model(images)</w:t>
                              </w:r>
                            </w:p>
                            <w:p w14:paraId="52FF74A4">
                              <w:pPr>
                                <w:spacing w:before="156"/>
                                <w:ind w:left="501" w:right="0" w:firstLine="0"/>
                                <w:jc w:val="left"/>
                                <w:rPr>
                                  <w:rFonts w:ascii="Times New Roman"/>
                                  <w:sz w:val="24"/>
                                </w:rPr>
                              </w:pPr>
                              <w:r>
                                <w:rPr>
                                  <w:rFonts w:ascii="Times New Roman"/>
                                  <w:sz w:val="24"/>
                                </w:rPr>
                                <w:t>preds</w:t>
                              </w:r>
                              <w:r>
                                <w:rPr>
                                  <w:rFonts w:ascii="Times New Roman"/>
                                  <w:spacing w:val="52"/>
                                  <w:sz w:val="24"/>
                                </w:rPr>
                                <w:t xml:space="preserve"> </w:t>
                              </w:r>
                              <w:r>
                                <w:rPr>
                                  <w:rFonts w:ascii="Times New Roman"/>
                                  <w:sz w:val="24"/>
                                </w:rPr>
                                <w:t>=</w:t>
                              </w:r>
                              <w:r>
                                <w:rPr>
                                  <w:rFonts w:ascii="Times New Roman"/>
                                  <w:spacing w:val="41"/>
                                  <w:sz w:val="24"/>
                                </w:rPr>
                                <w:t xml:space="preserve"> </w:t>
                              </w:r>
                              <w:r>
                                <w:rPr>
                                  <w:rFonts w:ascii="Times New Roman"/>
                                  <w:sz w:val="24"/>
                                </w:rPr>
                                <w:t>outputs</w:t>
                              </w:r>
                              <w:r>
                                <w:rPr>
                                  <w:rFonts w:ascii="Times New Roman"/>
                                  <w:spacing w:val="-13"/>
                                  <w:sz w:val="24"/>
                                </w:rPr>
                                <w:t xml:space="preserve"> </w:t>
                              </w:r>
                              <w:r>
                                <w:rPr>
                                  <w:rFonts w:ascii="Times New Roman"/>
                                  <w:sz w:val="24"/>
                                </w:rPr>
                                <w:t>.</w:t>
                              </w:r>
                              <w:r>
                                <w:rPr>
                                  <w:rFonts w:ascii="Times New Roman"/>
                                  <w:spacing w:val="-36"/>
                                  <w:sz w:val="24"/>
                                </w:rPr>
                                <w:t xml:space="preserve"> </w:t>
                              </w:r>
                              <w:r>
                                <w:rPr>
                                  <w:rFonts w:ascii="Times New Roman"/>
                                  <w:spacing w:val="-2"/>
                                  <w:sz w:val="24"/>
                                </w:rPr>
                                <w:t>argmax(dim=1)</w:t>
                              </w:r>
                            </w:p>
                            <w:p w14:paraId="2758E576">
                              <w:pPr>
                                <w:spacing w:before="35" w:line="432" w:lineRule="exact"/>
                                <w:ind w:left="493" w:right="2531" w:firstLine="42"/>
                                <w:jc w:val="left"/>
                                <w:rPr>
                                  <w:rFonts w:ascii="Times New Roman"/>
                                  <w:sz w:val="24"/>
                                </w:rPr>
                              </w:pPr>
                              <w:r>
                                <w:rPr>
                                  <w:rFonts w:ascii="Times New Roman"/>
                                  <w:sz w:val="24"/>
                                </w:rPr>
                                <w:t>correct</w:t>
                              </w:r>
                              <w:r>
                                <w:rPr>
                                  <w:rFonts w:ascii="Times New Roman"/>
                                  <w:spacing w:val="80"/>
                                  <w:sz w:val="24"/>
                                </w:rPr>
                                <w:t xml:space="preserve"> </w:t>
                              </w:r>
                              <w:r>
                                <w:rPr>
                                  <w:rFonts w:ascii="Times New Roman"/>
                                  <w:sz w:val="24"/>
                                </w:rPr>
                                <w:t>+= (</w:t>
                              </w:r>
                              <w:r>
                                <w:rPr>
                                  <w:rFonts w:ascii="Times New Roman"/>
                                  <w:spacing w:val="-40"/>
                                  <w:sz w:val="24"/>
                                </w:rPr>
                                <w:t xml:space="preserve"> </w:t>
                              </w:r>
                              <w:r>
                                <w:rPr>
                                  <w:rFonts w:ascii="Times New Roman"/>
                                  <w:sz w:val="24"/>
                                </w:rPr>
                                <w:t>preds</w:t>
                              </w:r>
                              <w:r>
                                <w:rPr>
                                  <w:rFonts w:ascii="Times New Roman"/>
                                  <w:spacing w:val="40"/>
                                  <w:sz w:val="24"/>
                                </w:rPr>
                                <w:t xml:space="preserve"> </w:t>
                              </w:r>
                              <w:r>
                                <w:rPr>
                                  <w:rFonts w:ascii="Times New Roman"/>
                                  <w:sz w:val="24"/>
                                </w:rPr>
                                <w:t>==</w:t>
                              </w:r>
                              <w:r>
                                <w:rPr>
                                  <w:rFonts w:ascii="Times New Roman"/>
                                  <w:spacing w:val="35"/>
                                  <w:sz w:val="24"/>
                                </w:rPr>
                                <w:t xml:space="preserve"> </w:t>
                              </w:r>
                              <w:r>
                                <w:rPr>
                                  <w:rFonts w:ascii="Times New Roman"/>
                                  <w:sz w:val="24"/>
                                </w:rPr>
                                <w:t>labels</w:t>
                              </w:r>
                              <w:r>
                                <w:rPr>
                                  <w:rFonts w:ascii="Times New Roman"/>
                                  <w:spacing w:val="-9"/>
                                  <w:sz w:val="24"/>
                                </w:rPr>
                                <w:t xml:space="preserve"> </w:t>
                              </w:r>
                              <w:r>
                                <w:rPr>
                                  <w:rFonts w:ascii="Times New Roman"/>
                                  <w:sz w:val="24"/>
                                </w:rPr>
                                <w:t>)</w:t>
                              </w:r>
                              <w:r>
                                <w:rPr>
                                  <w:rFonts w:ascii="Times New Roman"/>
                                  <w:spacing w:val="-23"/>
                                  <w:sz w:val="24"/>
                                </w:rPr>
                                <w:t xml:space="preserve"> </w:t>
                              </w:r>
                              <w:r>
                                <w:rPr>
                                  <w:rFonts w:ascii="Times New Roman"/>
                                  <w:sz w:val="24"/>
                                </w:rPr>
                                <w:t>.</w:t>
                              </w:r>
                              <w:r>
                                <w:rPr>
                                  <w:rFonts w:ascii="Times New Roman"/>
                                  <w:spacing w:val="-36"/>
                                  <w:sz w:val="24"/>
                                </w:rPr>
                                <w:t xml:space="preserve"> </w:t>
                              </w:r>
                              <w:r>
                                <w:rPr>
                                  <w:rFonts w:ascii="Times New Roman"/>
                                  <w:b/>
                                  <w:sz w:val="24"/>
                                </w:rPr>
                                <w:t>sum</w:t>
                              </w:r>
                              <w:r>
                                <w:rPr>
                                  <w:rFonts w:ascii="Times New Roman"/>
                                  <w:sz w:val="24"/>
                                </w:rPr>
                                <w:t>().item</w:t>
                              </w:r>
                              <w:r>
                                <w:rPr>
                                  <w:rFonts w:ascii="Times New Roman"/>
                                  <w:spacing w:val="-29"/>
                                  <w:sz w:val="24"/>
                                </w:rPr>
                                <w:t xml:space="preserve"> </w:t>
                              </w:r>
                              <w:r>
                                <w:rPr>
                                  <w:rFonts w:ascii="Times New Roman"/>
                                  <w:sz w:val="24"/>
                                </w:rPr>
                                <w:t>() acc</w:t>
                              </w:r>
                              <w:r>
                                <w:rPr>
                                  <w:rFonts w:ascii="Times New Roman"/>
                                  <w:spacing w:val="40"/>
                                  <w:sz w:val="24"/>
                                </w:rPr>
                                <w:t xml:space="preserve"> </w:t>
                              </w:r>
                              <w:r>
                                <w:rPr>
                                  <w:rFonts w:ascii="Times New Roman"/>
                                  <w:sz w:val="24"/>
                                </w:rPr>
                                <w:t>=</w:t>
                              </w:r>
                              <w:r>
                                <w:rPr>
                                  <w:rFonts w:ascii="Times New Roman"/>
                                  <w:spacing w:val="40"/>
                                  <w:sz w:val="24"/>
                                </w:rPr>
                                <w:t xml:space="preserve"> </w:t>
                              </w:r>
                              <w:r>
                                <w:rPr>
                                  <w:rFonts w:ascii="Times New Roman"/>
                                  <w:sz w:val="24"/>
                                </w:rPr>
                                <w:t>correct</w:t>
                              </w:r>
                              <w:r>
                                <w:rPr>
                                  <w:rFonts w:ascii="Times New Roman"/>
                                  <w:spacing w:val="80"/>
                                  <w:sz w:val="24"/>
                                </w:rPr>
                                <w:t xml:space="preserve"> </w:t>
                              </w:r>
                              <w:r>
                                <w:rPr>
                                  <w:rFonts w:ascii="Times New Roman"/>
                                  <w:sz w:val="24"/>
                                </w:rPr>
                                <w:t>/</w:t>
                              </w:r>
                              <w:r>
                                <w:rPr>
                                  <w:rFonts w:ascii="Times New Roman"/>
                                  <w:spacing w:val="40"/>
                                  <w:sz w:val="24"/>
                                </w:rPr>
                                <w:t xml:space="preserve"> </w:t>
                              </w:r>
                              <w:r>
                                <w:rPr>
                                  <w:rFonts w:ascii="Times New Roman"/>
                                  <w:b/>
                                  <w:sz w:val="24"/>
                                </w:rPr>
                                <w:t>len</w:t>
                              </w:r>
                              <w:r>
                                <w:rPr>
                                  <w:rFonts w:ascii="Times New Roman"/>
                                  <w:b/>
                                  <w:spacing w:val="-35"/>
                                  <w:sz w:val="24"/>
                                </w:rPr>
                                <w:t xml:space="preserve"> </w:t>
                              </w:r>
                              <w:r>
                                <w:rPr>
                                  <w:rFonts w:ascii="Times New Roman"/>
                                  <w:sz w:val="24"/>
                                </w:rPr>
                                <w:t>( val_dataset )</w:t>
                              </w:r>
                              <w:r>
                                <w:rPr>
                                  <w:rFonts w:ascii="Times New Roman"/>
                                  <w:spacing w:val="40"/>
                                  <w:sz w:val="24"/>
                                </w:rPr>
                                <w:t xml:space="preserve"> </w:t>
                              </w:r>
                              <w:r>
                                <w:rPr>
                                  <w:rFonts w:ascii="Times New Roman"/>
                                  <w:position w:val="-9"/>
                                  <w:sz w:val="31"/>
                                </w:rPr>
                                <w:t>*</w:t>
                              </w:r>
                              <w:r>
                                <w:rPr>
                                  <w:rFonts w:ascii="Times New Roman"/>
                                  <w:spacing w:val="-8"/>
                                  <w:position w:val="-9"/>
                                  <w:sz w:val="31"/>
                                </w:rPr>
                                <w:t xml:space="preserve"> </w:t>
                              </w:r>
                              <w:r>
                                <w:rPr>
                                  <w:rFonts w:ascii="Times New Roman"/>
                                  <w:sz w:val="24"/>
                                </w:rPr>
                                <w:t>100 lr_scheduler</w:t>
                              </w:r>
                              <w:r>
                                <w:rPr>
                                  <w:rFonts w:ascii="Times New Roman"/>
                                  <w:spacing w:val="40"/>
                                  <w:sz w:val="24"/>
                                </w:rPr>
                                <w:t xml:space="preserve"> </w:t>
                              </w:r>
                              <w:r>
                                <w:rPr>
                                  <w:rFonts w:ascii="Times New Roman"/>
                                  <w:sz w:val="24"/>
                                </w:rPr>
                                <w:t>. step ()</w:t>
                              </w:r>
                            </w:p>
                            <w:p w14:paraId="64C57EEA">
                              <w:pPr>
                                <w:spacing w:before="121"/>
                                <w:ind w:left="502" w:right="0" w:firstLine="0"/>
                                <w:jc w:val="left"/>
                                <w:rPr>
                                  <w:rFonts w:ascii="Times New Roman"/>
                                  <w:sz w:val="24"/>
                                </w:rPr>
                              </w:pPr>
                              <w:r>
                                <w:rPr>
                                  <w:rFonts w:ascii="Times New Roman"/>
                                  <w:sz w:val="24"/>
                                </w:rPr>
                                <w:t>save_checkpoint</w:t>
                              </w:r>
                              <w:r>
                                <w:rPr>
                                  <w:rFonts w:ascii="Times New Roman"/>
                                  <w:spacing w:val="-22"/>
                                  <w:sz w:val="24"/>
                                </w:rPr>
                                <w:t xml:space="preserve"> </w:t>
                              </w:r>
                              <w:r>
                                <w:rPr>
                                  <w:rFonts w:ascii="Times New Roman"/>
                                  <w:spacing w:val="-5"/>
                                  <w:sz w:val="24"/>
                                </w:rPr>
                                <w:t>()</w:t>
                              </w:r>
                            </w:p>
                          </w:txbxContent>
                        </wps:txbx>
                        <wps:bodyPr wrap="square" lIns="0" tIns="0" rIns="0" bIns="0" rtlCol="0">
                          <a:noAutofit/>
                        </wps:bodyPr>
                      </wps:wsp>
                    </wpg:wgp>
                  </a:graphicData>
                </a:graphic>
              </wp:anchor>
            </w:drawing>
          </mc:Choice>
          <mc:Fallback>
            <w:pict>
              <v:group id="Group 99" o:spid="_x0000_s1026" o:spt="203" style="position:absolute;left:0pt;margin-left:91.45pt;margin-top:-0.7pt;height:370.6pt;width:384pt;mso-position-horizontal-relative:page;z-index:251667456;mso-width-relative:page;mso-height-relative:page;" coordsize="4876800,4706620" o:gfxdata="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">
                <o:lock v:ext="edit" aspectratio="f"/>
                <v:shape id="Graphic 100" o:spid="_x0000_s1026" o:spt="100" style="position:absolute;left:2530;top:0;height:4389120;width:4871720;" filled="f" stroked="t" coordsize="4871720,4389120" o:gfxdata="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qGKS/&#10;AAAA3AAAAA8AAAAAAAAAAQAgAAAAIgAAAGRycy9kb3ducmV2LnhtbFBLAQIUABQAAAAIAIdO4kAz&#10;LwWeOwAAADkAAAAQAAAAAAAAAAEAIAAAAA4BAABkcnMvc2hhcGV4bWwueG1sUEsFBgAAAAAGAAYA&#10;WwEAALgDAAAAAA==&#10;" path="m0,274320l0,0em0,548640l0,274320em0,822960l0,548640em0,1097280l0,822960em0,1371600l0,1097280em0,1645920l0,1371600em0,1920240l0,1645920em0,2194560l0,1920240em0,2468880l0,2194560em0,2743200l0,2468880em0,3017520l0,2743200em0,3291840l0,3017520em0,3566160l0,3291840em0,3840480l0,3566160em0,4114800l0,3840480em0,4389120l0,4114800em4871377,274320l4871377,0em4871377,548640l4871377,274320em4871377,822960l4871377,548640em4871377,1097280l4871377,822960em4871377,1371600l4871377,1097280em4871377,1645920l4871377,1371600em4871377,1920240l4871377,1645920em4871377,2194560l4871377,1920240em4871377,2468880l4871377,2194560em4871377,2743200l4871377,2468880em4871377,3017520l4871377,2743200em4871377,3291840l4871377,3017520em4871377,3566160l4871377,3291840em4871377,3840480l4871377,3566160em4871377,4114800l4871377,3840480e">
                  <v:fill on="f" focussize="0,0"/>
                  <v:stroke weight="0.398425196850394pt" color="#000000" joinstyle="round"/>
                  <v:imagedata o:title=""/>
                  <o:lock v:ext="edit" aspectratio="f"/>
                  <v:textbox inset="0mm,0mm,0mm,0mm"/>
                </v:shape>
                <v:shape id="Graphic 101" o:spid="_x0000_s1026" o:spt="100" style="position:absolute;left:43018;top:4114800;height:274320;width:4790440;" fillcolor="#FFFFFF" filled="t" stroked="f" coordsize="4790440,274320" o:gfxdata="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lHfG8AAAA&#10;3AAAAA8AAAAAAAAAAQAgAAAAIgAAAGRycy9kb3ducmV2LnhtbFBLAQIUABQAAAAIAIdO4kAzLwWe&#10;OwAAADkAAAAQAAAAAAAAAAEAIAAAAAsBAABkcnMvc2hhcGV4bWwueG1sUEsFBgAAAAAGAAYAWwEA&#10;ALUDAAAAAA==&#10;" path="m4790401,0l0,0,0,274320,4790401,274320,4790401,0xe">
                  <v:fill on="t" focussize="0,0"/>
                  <v:stroke on="f"/>
                  <v:imagedata o:title=""/>
                  <o:lock v:ext="edit" aspectratio="f"/>
                  <v:textbox inset="0mm,0mm,0mm,0mm"/>
                </v:shape>
                <v:shape id="Graphic 102" o:spid="_x0000_s1026" o:spt="100" style="position:absolute;left:3;top:4114800;height:591820;width:4876800;" filled="f" stroked="t" coordsize="4876800,591820" o:gfxdata="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0UWS8AAAA&#10;3AAAAA8AAAAAAAAAAQAgAAAAIgAAAGRycy9kb3ducmV2LnhtbFBLAQIUABQAAAAIAIdO4kAzLwWe&#10;OwAAADkAAAAQAAAAAAAAAAEAIAAAAAsBAABkcnMvc2hhcGV4bWwueG1sUEsFBgAAAAAGAAYAWwEA&#10;ALUDAAAAAA==&#10;" path="m4873904,274320l4873904,0em2527,548639l2527,274320em4873904,548639l4873904,274320em2527,591654l2527,548639em0,589127l43014,589127em43014,589127l4833416,589127em4833416,589127l4876431,589127em4873904,591654l4873904,548639e">
                  <v:fill on="f" focussize="0,0"/>
                  <v:stroke weight="0.398425196850394pt" color="#000000" joinstyle="round"/>
                  <v:imagedata o:title=""/>
                  <o:lock v:ext="edit" aspectratio="f"/>
                  <v:textbox inset="0mm,0mm,0mm,0mm"/>
                </v:shape>
                <v:shape id="Textbox 103" o:spid="_x0000_s1026" o:spt="202" type="#_x0000_t202" style="position:absolute;left:5060;top:0;height:4701540;width:4866640;" filled="f" stroked="f" coordsize="21600,21600" o:gfxdata="UEsDBAoAAAAAAIdO4kAAAAAAAAAAAAAAAAAEAAAAZHJzL1BLAwQUAAAACACHTuJAV1LIFbwAAADc&#10;AAAADwAAAGRycy9kb3ducmV2LnhtbEVPS2sCMRC+C/6HMAVvmlhB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SyB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8376839">
                        <w:pPr>
                          <w:spacing w:before="78" w:line="376" w:lineRule="auto"/>
                          <w:ind w:left="535" w:right="3452" w:hanging="15"/>
                          <w:jc w:val="left"/>
                          <w:rPr>
                            <w:rFonts w:ascii="Times New Roman"/>
                            <w:sz w:val="24"/>
                          </w:rPr>
                        </w:pPr>
                        <w:r>
                          <w:rPr>
                            <w:rFonts w:ascii="Times New Roman"/>
                            <w:sz w:val="24"/>
                          </w:rPr>
                          <w:t>loss</w:t>
                        </w:r>
                        <w:r>
                          <w:rPr>
                            <w:rFonts w:ascii="Times New Roman"/>
                            <w:spacing w:val="40"/>
                            <w:sz w:val="24"/>
                          </w:rPr>
                          <w:t xml:space="preserve"> </w:t>
                        </w:r>
                        <w:r>
                          <w:rPr>
                            <w:rFonts w:ascii="Times New Roman"/>
                            <w:sz w:val="24"/>
                          </w:rPr>
                          <w:t>=</w:t>
                        </w:r>
                        <w:r>
                          <w:rPr>
                            <w:rFonts w:ascii="Times New Roman"/>
                            <w:spacing w:val="80"/>
                            <w:sz w:val="24"/>
                          </w:rPr>
                          <w:t xml:space="preserve"> </w:t>
                        </w:r>
                        <w:r>
                          <w:rPr>
                            <w:rFonts w:ascii="Times New Roman"/>
                            <w:sz w:val="24"/>
                          </w:rPr>
                          <w:t>criterion</w:t>
                        </w:r>
                        <w:r>
                          <w:rPr>
                            <w:rFonts w:ascii="Times New Roman"/>
                            <w:spacing w:val="28"/>
                            <w:sz w:val="24"/>
                          </w:rPr>
                          <w:t xml:space="preserve"> </w:t>
                        </w:r>
                        <w:r>
                          <w:rPr>
                            <w:rFonts w:ascii="Times New Roman"/>
                            <w:sz w:val="24"/>
                          </w:rPr>
                          <w:t>(</w:t>
                        </w:r>
                        <w:r>
                          <w:rPr>
                            <w:rFonts w:ascii="Times New Roman"/>
                            <w:spacing w:val="-22"/>
                            <w:sz w:val="24"/>
                          </w:rPr>
                          <w:t xml:space="preserve"> </w:t>
                        </w:r>
                        <w:r>
                          <w:rPr>
                            <w:rFonts w:ascii="Times New Roman"/>
                            <w:sz w:val="24"/>
                          </w:rPr>
                          <w:t>outputs</w:t>
                        </w:r>
                        <w:r>
                          <w:rPr>
                            <w:rFonts w:ascii="Times New Roman"/>
                            <w:spacing w:val="-15"/>
                            <w:sz w:val="24"/>
                          </w:rPr>
                          <w:t xml:space="preserve"> </w:t>
                        </w:r>
                        <w:r>
                          <w:rPr>
                            <w:rFonts w:ascii="Times New Roman"/>
                            <w:sz w:val="24"/>
                          </w:rPr>
                          <w:t>,</w:t>
                        </w:r>
                        <w:r>
                          <w:rPr>
                            <w:rFonts w:ascii="Times New Roman"/>
                            <w:spacing w:val="80"/>
                            <w:sz w:val="24"/>
                          </w:rPr>
                          <w:t xml:space="preserve"> </w:t>
                        </w:r>
                        <w:r>
                          <w:rPr>
                            <w:rFonts w:ascii="Times New Roman"/>
                            <w:sz w:val="24"/>
                          </w:rPr>
                          <w:t>labels</w:t>
                        </w:r>
                        <w:r>
                          <w:rPr>
                            <w:rFonts w:ascii="Times New Roman"/>
                            <w:spacing w:val="-5"/>
                            <w:sz w:val="24"/>
                          </w:rPr>
                          <w:t xml:space="preserve"> </w:t>
                        </w:r>
                        <w:r>
                          <w:rPr>
                            <w:rFonts w:ascii="Times New Roman"/>
                            <w:sz w:val="24"/>
                          </w:rPr>
                          <w:t>) scaler</w:t>
                        </w:r>
                        <w:r>
                          <w:rPr>
                            <w:rFonts w:ascii="Times New Roman"/>
                            <w:spacing w:val="40"/>
                            <w:sz w:val="24"/>
                          </w:rPr>
                          <w:t xml:space="preserve"> </w:t>
                        </w:r>
                        <w:r>
                          <w:rPr>
                            <w:rFonts w:ascii="Times New Roman"/>
                            <w:sz w:val="24"/>
                          </w:rPr>
                          <w:t>. scale ( loss )</w:t>
                        </w:r>
                        <w:r>
                          <w:rPr>
                            <w:rFonts w:ascii="Times New Roman"/>
                            <w:spacing w:val="-4"/>
                            <w:sz w:val="24"/>
                          </w:rPr>
                          <w:t xml:space="preserve"> </w:t>
                        </w:r>
                        <w:r>
                          <w:rPr>
                            <w:rFonts w:ascii="Times New Roman"/>
                            <w:sz w:val="24"/>
                          </w:rPr>
                          <w:t>.</w:t>
                        </w:r>
                        <w:r>
                          <w:rPr>
                            <w:rFonts w:ascii="Times New Roman"/>
                            <w:spacing w:val="-25"/>
                            <w:sz w:val="24"/>
                          </w:rPr>
                          <w:t xml:space="preserve"> </w:t>
                        </w:r>
                        <w:r>
                          <w:rPr>
                            <w:rFonts w:ascii="Times New Roman"/>
                            <w:sz w:val="24"/>
                          </w:rPr>
                          <w:t>backward() scaler</w:t>
                        </w:r>
                        <w:r>
                          <w:rPr>
                            <w:rFonts w:ascii="Times New Roman"/>
                            <w:spacing w:val="40"/>
                            <w:sz w:val="24"/>
                          </w:rPr>
                          <w:t xml:space="preserve"> </w:t>
                        </w:r>
                        <w:r>
                          <w:rPr>
                            <w:rFonts w:ascii="Times New Roman"/>
                            <w:sz w:val="24"/>
                          </w:rPr>
                          <w:t>. step ( optimizer )</w:t>
                        </w:r>
                      </w:p>
                      <w:p w14:paraId="1647774C">
                        <w:pPr>
                          <w:spacing w:before="0" w:line="369" w:lineRule="auto"/>
                          <w:ind w:left="491" w:right="4929" w:firstLine="44"/>
                          <w:jc w:val="left"/>
                          <w:rPr>
                            <w:sz w:val="24"/>
                          </w:rPr>
                        </w:pPr>
                        <w:r>
                          <w:rPr>
                            <w:rFonts w:ascii="Times New Roman" w:eastAsia="Times New Roman"/>
                            <w:sz w:val="24"/>
                          </w:rPr>
                          <w:t>scaler</w:t>
                        </w:r>
                        <w:r>
                          <w:rPr>
                            <w:rFonts w:ascii="Times New Roman" w:eastAsia="Times New Roman"/>
                            <w:spacing w:val="-5"/>
                            <w:sz w:val="24"/>
                          </w:rPr>
                          <w:t xml:space="preserve"> . </w:t>
                        </w:r>
                        <w:r>
                          <w:rPr>
                            <w:rFonts w:ascii="Times New Roman" w:eastAsia="Times New Roman"/>
                            <w:sz w:val="24"/>
                          </w:rPr>
                          <w:t>update</w:t>
                        </w:r>
                        <w:r>
                          <w:rPr>
                            <w:rFonts w:ascii="Times New Roman" w:eastAsia="Times New Roman"/>
                            <w:spacing w:val="-3"/>
                            <w:sz w:val="24"/>
                          </w:rPr>
                          <w:t xml:space="preserve"> ()</w:t>
                        </w:r>
                        <w:r>
                          <w:rPr>
                            <w:rFonts w:ascii="Times New Roman" w:eastAsia="Times New Roman"/>
                            <w:sz w:val="24"/>
                          </w:rPr>
                          <w:t xml:space="preserve"> optimizer</w:t>
                        </w:r>
                        <w:r>
                          <w:rPr>
                            <w:rFonts w:ascii="Times New Roman" w:eastAsia="Times New Roman"/>
                            <w:spacing w:val="-16"/>
                            <w:sz w:val="24"/>
                          </w:rPr>
                          <w:t xml:space="preserve"> . </w:t>
                        </w:r>
                        <w:r>
                          <w:rPr>
                            <w:rFonts w:ascii="Times New Roman" w:eastAsia="Times New Roman"/>
                            <w:sz w:val="24"/>
                          </w:rPr>
                          <w:t>zero_grad</w:t>
                        </w:r>
                        <w:r>
                          <w:rPr>
                            <w:rFonts w:ascii="Times New Roman" w:eastAsia="Times New Roman"/>
                            <w:spacing w:val="-9"/>
                            <w:sz w:val="24"/>
                          </w:rPr>
                          <w:t xml:space="preserve"> ()</w:t>
                        </w:r>
                        <w:r>
                          <w:rPr>
                            <w:rFonts w:ascii="Times New Roman" w:eastAsia="Times New Roman"/>
                            <w:sz w:val="24"/>
                          </w:rPr>
                          <w:t xml:space="preserve"> </w:t>
                        </w:r>
                        <w:r>
                          <w:rPr>
                            <w:rFonts w:ascii="Times New Roman" w:eastAsia="Times New Roman"/>
                            <w:i/>
                            <w:spacing w:val="20"/>
                            <w:sz w:val="24"/>
                          </w:rPr>
                          <w:t xml:space="preserve"># </w:t>
                        </w:r>
                        <w:r>
                          <w:rPr>
                            <w:sz w:val="24"/>
                          </w:rPr>
                          <w:t>验证</w:t>
                        </w:r>
                      </w:p>
                      <w:p w14:paraId="59BEE82C">
                        <w:pPr>
                          <w:spacing w:before="0" w:line="248" w:lineRule="exact"/>
                          <w:ind w:left="491" w:right="0" w:firstLine="0"/>
                          <w:jc w:val="left"/>
                          <w:rPr>
                            <w:rFonts w:ascii="Times New Roman"/>
                            <w:sz w:val="24"/>
                          </w:rPr>
                        </w:pPr>
                        <w:r>
                          <w:rPr>
                            <w:rFonts w:ascii="Times New Roman"/>
                            <w:sz w:val="24"/>
                          </w:rPr>
                          <w:t>model.</w:t>
                        </w:r>
                        <w:r>
                          <w:rPr>
                            <w:rFonts w:ascii="Times New Roman"/>
                            <w:b/>
                            <w:sz w:val="24"/>
                          </w:rPr>
                          <w:t>eval</w:t>
                        </w:r>
                        <w:r>
                          <w:rPr>
                            <w:rFonts w:ascii="Times New Roman"/>
                            <w:b/>
                            <w:spacing w:val="-28"/>
                            <w:sz w:val="24"/>
                          </w:rPr>
                          <w:t xml:space="preserve"> </w:t>
                        </w:r>
                        <w:r>
                          <w:rPr>
                            <w:rFonts w:ascii="Times New Roman"/>
                            <w:spacing w:val="-7"/>
                            <w:sz w:val="24"/>
                          </w:rPr>
                          <w:t>()</w:t>
                        </w:r>
                      </w:p>
                      <w:p w14:paraId="49A6DBFB">
                        <w:pPr>
                          <w:spacing w:before="152"/>
                          <w:ind w:left="491" w:right="0" w:firstLine="0"/>
                          <w:jc w:val="left"/>
                          <w:rPr>
                            <w:rFonts w:ascii="Times New Roman"/>
                            <w:sz w:val="24"/>
                          </w:rPr>
                        </w:pPr>
                        <w:r>
                          <w:rPr>
                            <w:rFonts w:ascii="Times New Roman"/>
                            <w:b/>
                            <w:sz w:val="24"/>
                          </w:rPr>
                          <w:t>with</w:t>
                        </w:r>
                        <w:r>
                          <w:rPr>
                            <w:rFonts w:ascii="Times New Roman"/>
                            <w:b/>
                            <w:spacing w:val="54"/>
                            <w:sz w:val="24"/>
                          </w:rPr>
                          <w:t xml:space="preserve"> </w:t>
                        </w:r>
                        <w:r>
                          <w:rPr>
                            <w:rFonts w:ascii="Times New Roman"/>
                            <w:sz w:val="24"/>
                          </w:rPr>
                          <w:t>torch</w:t>
                        </w:r>
                        <w:r>
                          <w:rPr>
                            <w:rFonts w:ascii="Times New Roman"/>
                            <w:spacing w:val="-11"/>
                            <w:sz w:val="24"/>
                          </w:rPr>
                          <w:t xml:space="preserve"> </w:t>
                        </w:r>
                        <w:r>
                          <w:rPr>
                            <w:rFonts w:ascii="Times New Roman"/>
                            <w:sz w:val="24"/>
                          </w:rPr>
                          <w:t>.</w:t>
                        </w:r>
                        <w:r>
                          <w:rPr>
                            <w:rFonts w:ascii="Times New Roman"/>
                            <w:spacing w:val="-35"/>
                            <w:sz w:val="24"/>
                          </w:rPr>
                          <w:t xml:space="preserve"> </w:t>
                        </w:r>
                        <w:r>
                          <w:rPr>
                            <w:rFonts w:ascii="Times New Roman"/>
                            <w:sz w:val="24"/>
                          </w:rPr>
                          <w:t>no_grad()</w:t>
                        </w:r>
                        <w:r>
                          <w:rPr>
                            <w:rFonts w:ascii="Times New Roman"/>
                            <w:spacing w:val="-25"/>
                            <w:sz w:val="24"/>
                          </w:rPr>
                          <w:t xml:space="preserve"> </w:t>
                        </w:r>
                        <w:r>
                          <w:rPr>
                            <w:rFonts w:ascii="Times New Roman"/>
                            <w:spacing w:val="-10"/>
                            <w:sz w:val="24"/>
                          </w:rPr>
                          <w:t>:</w:t>
                        </w:r>
                      </w:p>
                      <w:p w14:paraId="5D066737">
                        <w:pPr>
                          <w:spacing w:before="156"/>
                          <w:ind w:left="536" w:right="0" w:firstLine="0"/>
                          <w:jc w:val="left"/>
                          <w:rPr>
                            <w:rFonts w:ascii="Times New Roman"/>
                            <w:sz w:val="24"/>
                          </w:rPr>
                        </w:pPr>
                        <w:r>
                          <w:rPr>
                            <w:rFonts w:ascii="Times New Roman"/>
                            <w:sz w:val="24"/>
                          </w:rPr>
                          <w:t>correct</w:t>
                        </w:r>
                        <w:r>
                          <w:rPr>
                            <w:rFonts w:ascii="Times New Roman"/>
                            <w:spacing w:val="62"/>
                            <w:w w:val="150"/>
                            <w:sz w:val="24"/>
                          </w:rPr>
                          <w:t xml:space="preserve"> </w:t>
                        </w:r>
                        <w:r>
                          <w:rPr>
                            <w:rFonts w:ascii="Times New Roman"/>
                            <w:sz w:val="24"/>
                          </w:rPr>
                          <w:t>=</w:t>
                        </w:r>
                        <w:r>
                          <w:rPr>
                            <w:rFonts w:ascii="Times New Roman"/>
                            <w:spacing w:val="20"/>
                            <w:sz w:val="24"/>
                          </w:rPr>
                          <w:t xml:space="preserve"> </w:t>
                        </w:r>
                        <w:r>
                          <w:rPr>
                            <w:rFonts w:ascii="Times New Roman"/>
                            <w:spacing w:val="-10"/>
                            <w:sz w:val="24"/>
                          </w:rPr>
                          <w:t>0</w:t>
                        </w:r>
                      </w:p>
                      <w:p w14:paraId="59730C39">
                        <w:pPr>
                          <w:spacing w:before="156"/>
                          <w:ind w:left="500" w:right="0" w:firstLine="0"/>
                          <w:jc w:val="left"/>
                          <w:rPr>
                            <w:rFonts w:ascii="Times New Roman"/>
                            <w:sz w:val="24"/>
                          </w:rPr>
                        </w:pPr>
                        <w:r>
                          <w:rPr>
                            <w:rFonts w:ascii="Times New Roman"/>
                            <w:b/>
                            <w:sz w:val="24"/>
                          </w:rPr>
                          <w:t>for</w:t>
                        </w:r>
                        <w:r>
                          <w:rPr>
                            <w:rFonts w:ascii="Times New Roman"/>
                            <w:b/>
                            <w:spacing w:val="55"/>
                            <w:sz w:val="24"/>
                          </w:rPr>
                          <w:t xml:space="preserve"> </w:t>
                        </w:r>
                        <w:r>
                          <w:rPr>
                            <w:rFonts w:ascii="Times New Roman"/>
                            <w:sz w:val="24"/>
                          </w:rPr>
                          <w:t>images,</w:t>
                        </w:r>
                        <w:r>
                          <w:rPr>
                            <w:rFonts w:ascii="Times New Roman"/>
                            <w:spacing w:val="69"/>
                            <w:w w:val="150"/>
                            <w:sz w:val="24"/>
                          </w:rPr>
                          <w:t xml:space="preserve"> </w:t>
                        </w:r>
                        <w:r>
                          <w:rPr>
                            <w:rFonts w:ascii="Times New Roman"/>
                            <w:sz w:val="24"/>
                          </w:rPr>
                          <w:t>labels</w:t>
                        </w:r>
                        <w:r>
                          <w:rPr>
                            <w:rFonts w:ascii="Times New Roman"/>
                            <w:spacing w:val="69"/>
                            <w:w w:val="150"/>
                            <w:sz w:val="24"/>
                          </w:rPr>
                          <w:t xml:space="preserve"> </w:t>
                        </w:r>
                        <w:r>
                          <w:rPr>
                            <w:rFonts w:ascii="Times New Roman"/>
                            <w:b/>
                            <w:sz w:val="24"/>
                          </w:rPr>
                          <w:t>in</w:t>
                        </w:r>
                        <w:r>
                          <w:rPr>
                            <w:rFonts w:ascii="Times New Roman"/>
                            <w:b/>
                            <w:spacing w:val="58"/>
                            <w:w w:val="150"/>
                            <w:sz w:val="24"/>
                          </w:rPr>
                          <w:t xml:space="preserve"> </w:t>
                        </w:r>
                        <w:r>
                          <w:rPr>
                            <w:rFonts w:ascii="Times New Roman"/>
                            <w:sz w:val="24"/>
                          </w:rPr>
                          <w:t>val_loader</w:t>
                        </w:r>
                        <w:r>
                          <w:rPr>
                            <w:rFonts w:ascii="Times New Roman"/>
                            <w:spacing w:val="-6"/>
                            <w:sz w:val="24"/>
                          </w:rPr>
                          <w:t xml:space="preserve"> </w:t>
                        </w:r>
                        <w:r>
                          <w:rPr>
                            <w:rFonts w:ascii="Times New Roman"/>
                            <w:spacing w:val="-10"/>
                            <w:sz w:val="24"/>
                          </w:rPr>
                          <w:t>:</w:t>
                        </w:r>
                      </w:p>
                      <w:p w14:paraId="6F4CCAA4">
                        <w:pPr>
                          <w:spacing w:before="156"/>
                          <w:ind w:left="491" w:right="0" w:firstLine="0"/>
                          <w:jc w:val="left"/>
                          <w:rPr>
                            <w:rFonts w:ascii="Times New Roman"/>
                            <w:sz w:val="24"/>
                          </w:rPr>
                        </w:pPr>
                        <w:r>
                          <w:rPr>
                            <w:rFonts w:ascii="Times New Roman"/>
                            <w:b/>
                            <w:sz w:val="24"/>
                          </w:rPr>
                          <w:t>with</w:t>
                        </w:r>
                        <w:r>
                          <w:rPr>
                            <w:rFonts w:ascii="Times New Roman"/>
                            <w:b/>
                            <w:spacing w:val="61"/>
                            <w:sz w:val="24"/>
                          </w:rPr>
                          <w:t xml:space="preserve"> </w:t>
                        </w:r>
                        <w:r>
                          <w:rPr>
                            <w:rFonts w:ascii="Times New Roman"/>
                            <w:sz w:val="24"/>
                          </w:rPr>
                          <w:t>autocast</w:t>
                        </w:r>
                        <w:r>
                          <w:rPr>
                            <w:rFonts w:ascii="Times New Roman"/>
                            <w:spacing w:val="5"/>
                            <w:sz w:val="24"/>
                          </w:rPr>
                          <w:t xml:space="preserve"> </w:t>
                        </w:r>
                        <w:r>
                          <w:rPr>
                            <w:rFonts w:ascii="Times New Roman"/>
                            <w:sz w:val="24"/>
                          </w:rPr>
                          <w:t>()</w:t>
                        </w:r>
                        <w:r>
                          <w:rPr>
                            <w:rFonts w:ascii="Times New Roman"/>
                            <w:spacing w:val="-12"/>
                            <w:sz w:val="24"/>
                          </w:rPr>
                          <w:t xml:space="preserve"> </w:t>
                        </w:r>
                        <w:r>
                          <w:rPr>
                            <w:rFonts w:ascii="Times New Roman"/>
                            <w:spacing w:val="-10"/>
                            <w:sz w:val="24"/>
                          </w:rPr>
                          <w:t>:</w:t>
                        </w:r>
                      </w:p>
                      <w:p w14:paraId="78CB0207">
                        <w:pPr>
                          <w:spacing w:before="156"/>
                          <w:ind w:left="516" w:right="0" w:firstLine="0"/>
                          <w:jc w:val="left"/>
                          <w:rPr>
                            <w:rFonts w:ascii="Times New Roman"/>
                            <w:sz w:val="24"/>
                          </w:rPr>
                        </w:pPr>
                        <w:r>
                          <w:rPr>
                            <w:rFonts w:ascii="Times New Roman"/>
                            <w:sz w:val="24"/>
                          </w:rPr>
                          <w:t>outputs</w:t>
                        </w:r>
                        <w:r>
                          <w:rPr>
                            <w:rFonts w:ascii="Times New Roman"/>
                            <w:spacing w:val="68"/>
                            <w:sz w:val="24"/>
                          </w:rPr>
                          <w:t xml:space="preserve"> </w:t>
                        </w:r>
                        <w:r>
                          <w:rPr>
                            <w:rFonts w:ascii="Times New Roman"/>
                            <w:sz w:val="24"/>
                          </w:rPr>
                          <w:t>=</w:t>
                        </w:r>
                        <w:r>
                          <w:rPr>
                            <w:rFonts w:ascii="Times New Roman"/>
                            <w:spacing w:val="18"/>
                            <w:sz w:val="24"/>
                          </w:rPr>
                          <w:t xml:space="preserve"> </w:t>
                        </w:r>
                        <w:r>
                          <w:rPr>
                            <w:rFonts w:ascii="Times New Roman"/>
                            <w:spacing w:val="-2"/>
                            <w:sz w:val="24"/>
                          </w:rPr>
                          <w:t>model(images)</w:t>
                        </w:r>
                      </w:p>
                      <w:p w14:paraId="52FF74A4">
                        <w:pPr>
                          <w:spacing w:before="156"/>
                          <w:ind w:left="501" w:right="0" w:firstLine="0"/>
                          <w:jc w:val="left"/>
                          <w:rPr>
                            <w:rFonts w:ascii="Times New Roman"/>
                            <w:sz w:val="24"/>
                          </w:rPr>
                        </w:pPr>
                        <w:r>
                          <w:rPr>
                            <w:rFonts w:ascii="Times New Roman"/>
                            <w:sz w:val="24"/>
                          </w:rPr>
                          <w:t>preds</w:t>
                        </w:r>
                        <w:r>
                          <w:rPr>
                            <w:rFonts w:ascii="Times New Roman"/>
                            <w:spacing w:val="52"/>
                            <w:sz w:val="24"/>
                          </w:rPr>
                          <w:t xml:space="preserve"> </w:t>
                        </w:r>
                        <w:r>
                          <w:rPr>
                            <w:rFonts w:ascii="Times New Roman"/>
                            <w:sz w:val="24"/>
                          </w:rPr>
                          <w:t>=</w:t>
                        </w:r>
                        <w:r>
                          <w:rPr>
                            <w:rFonts w:ascii="Times New Roman"/>
                            <w:spacing w:val="41"/>
                            <w:sz w:val="24"/>
                          </w:rPr>
                          <w:t xml:space="preserve"> </w:t>
                        </w:r>
                        <w:r>
                          <w:rPr>
                            <w:rFonts w:ascii="Times New Roman"/>
                            <w:sz w:val="24"/>
                          </w:rPr>
                          <w:t>outputs</w:t>
                        </w:r>
                        <w:r>
                          <w:rPr>
                            <w:rFonts w:ascii="Times New Roman"/>
                            <w:spacing w:val="-13"/>
                            <w:sz w:val="24"/>
                          </w:rPr>
                          <w:t xml:space="preserve"> </w:t>
                        </w:r>
                        <w:r>
                          <w:rPr>
                            <w:rFonts w:ascii="Times New Roman"/>
                            <w:sz w:val="24"/>
                          </w:rPr>
                          <w:t>.</w:t>
                        </w:r>
                        <w:r>
                          <w:rPr>
                            <w:rFonts w:ascii="Times New Roman"/>
                            <w:spacing w:val="-36"/>
                            <w:sz w:val="24"/>
                          </w:rPr>
                          <w:t xml:space="preserve"> </w:t>
                        </w:r>
                        <w:r>
                          <w:rPr>
                            <w:rFonts w:ascii="Times New Roman"/>
                            <w:spacing w:val="-2"/>
                            <w:sz w:val="24"/>
                          </w:rPr>
                          <w:t>argmax(dim=1)</w:t>
                        </w:r>
                      </w:p>
                      <w:p w14:paraId="2758E576">
                        <w:pPr>
                          <w:spacing w:before="35" w:line="432" w:lineRule="exact"/>
                          <w:ind w:left="493" w:right="2531" w:firstLine="42"/>
                          <w:jc w:val="left"/>
                          <w:rPr>
                            <w:rFonts w:ascii="Times New Roman"/>
                            <w:sz w:val="24"/>
                          </w:rPr>
                        </w:pPr>
                        <w:r>
                          <w:rPr>
                            <w:rFonts w:ascii="Times New Roman"/>
                            <w:sz w:val="24"/>
                          </w:rPr>
                          <w:t>correct</w:t>
                        </w:r>
                        <w:r>
                          <w:rPr>
                            <w:rFonts w:ascii="Times New Roman"/>
                            <w:spacing w:val="80"/>
                            <w:sz w:val="24"/>
                          </w:rPr>
                          <w:t xml:space="preserve"> </w:t>
                        </w:r>
                        <w:r>
                          <w:rPr>
                            <w:rFonts w:ascii="Times New Roman"/>
                            <w:sz w:val="24"/>
                          </w:rPr>
                          <w:t>+= (</w:t>
                        </w:r>
                        <w:r>
                          <w:rPr>
                            <w:rFonts w:ascii="Times New Roman"/>
                            <w:spacing w:val="-40"/>
                            <w:sz w:val="24"/>
                          </w:rPr>
                          <w:t xml:space="preserve"> </w:t>
                        </w:r>
                        <w:r>
                          <w:rPr>
                            <w:rFonts w:ascii="Times New Roman"/>
                            <w:sz w:val="24"/>
                          </w:rPr>
                          <w:t>preds</w:t>
                        </w:r>
                        <w:r>
                          <w:rPr>
                            <w:rFonts w:ascii="Times New Roman"/>
                            <w:spacing w:val="40"/>
                            <w:sz w:val="24"/>
                          </w:rPr>
                          <w:t xml:space="preserve"> </w:t>
                        </w:r>
                        <w:r>
                          <w:rPr>
                            <w:rFonts w:ascii="Times New Roman"/>
                            <w:sz w:val="24"/>
                          </w:rPr>
                          <w:t>==</w:t>
                        </w:r>
                        <w:r>
                          <w:rPr>
                            <w:rFonts w:ascii="Times New Roman"/>
                            <w:spacing w:val="35"/>
                            <w:sz w:val="24"/>
                          </w:rPr>
                          <w:t xml:space="preserve"> </w:t>
                        </w:r>
                        <w:r>
                          <w:rPr>
                            <w:rFonts w:ascii="Times New Roman"/>
                            <w:sz w:val="24"/>
                          </w:rPr>
                          <w:t>labels</w:t>
                        </w:r>
                        <w:r>
                          <w:rPr>
                            <w:rFonts w:ascii="Times New Roman"/>
                            <w:spacing w:val="-9"/>
                            <w:sz w:val="24"/>
                          </w:rPr>
                          <w:t xml:space="preserve"> </w:t>
                        </w:r>
                        <w:r>
                          <w:rPr>
                            <w:rFonts w:ascii="Times New Roman"/>
                            <w:sz w:val="24"/>
                          </w:rPr>
                          <w:t>)</w:t>
                        </w:r>
                        <w:r>
                          <w:rPr>
                            <w:rFonts w:ascii="Times New Roman"/>
                            <w:spacing w:val="-23"/>
                            <w:sz w:val="24"/>
                          </w:rPr>
                          <w:t xml:space="preserve"> </w:t>
                        </w:r>
                        <w:r>
                          <w:rPr>
                            <w:rFonts w:ascii="Times New Roman"/>
                            <w:sz w:val="24"/>
                          </w:rPr>
                          <w:t>.</w:t>
                        </w:r>
                        <w:r>
                          <w:rPr>
                            <w:rFonts w:ascii="Times New Roman"/>
                            <w:spacing w:val="-36"/>
                            <w:sz w:val="24"/>
                          </w:rPr>
                          <w:t xml:space="preserve"> </w:t>
                        </w:r>
                        <w:r>
                          <w:rPr>
                            <w:rFonts w:ascii="Times New Roman"/>
                            <w:b/>
                            <w:sz w:val="24"/>
                          </w:rPr>
                          <w:t>sum</w:t>
                        </w:r>
                        <w:r>
                          <w:rPr>
                            <w:rFonts w:ascii="Times New Roman"/>
                            <w:sz w:val="24"/>
                          </w:rPr>
                          <w:t>().item</w:t>
                        </w:r>
                        <w:r>
                          <w:rPr>
                            <w:rFonts w:ascii="Times New Roman"/>
                            <w:spacing w:val="-29"/>
                            <w:sz w:val="24"/>
                          </w:rPr>
                          <w:t xml:space="preserve"> </w:t>
                        </w:r>
                        <w:r>
                          <w:rPr>
                            <w:rFonts w:ascii="Times New Roman"/>
                            <w:sz w:val="24"/>
                          </w:rPr>
                          <w:t>() acc</w:t>
                        </w:r>
                        <w:r>
                          <w:rPr>
                            <w:rFonts w:ascii="Times New Roman"/>
                            <w:spacing w:val="40"/>
                            <w:sz w:val="24"/>
                          </w:rPr>
                          <w:t xml:space="preserve"> </w:t>
                        </w:r>
                        <w:r>
                          <w:rPr>
                            <w:rFonts w:ascii="Times New Roman"/>
                            <w:sz w:val="24"/>
                          </w:rPr>
                          <w:t>=</w:t>
                        </w:r>
                        <w:r>
                          <w:rPr>
                            <w:rFonts w:ascii="Times New Roman"/>
                            <w:spacing w:val="40"/>
                            <w:sz w:val="24"/>
                          </w:rPr>
                          <w:t xml:space="preserve"> </w:t>
                        </w:r>
                        <w:r>
                          <w:rPr>
                            <w:rFonts w:ascii="Times New Roman"/>
                            <w:sz w:val="24"/>
                          </w:rPr>
                          <w:t>correct</w:t>
                        </w:r>
                        <w:r>
                          <w:rPr>
                            <w:rFonts w:ascii="Times New Roman"/>
                            <w:spacing w:val="80"/>
                            <w:sz w:val="24"/>
                          </w:rPr>
                          <w:t xml:space="preserve"> </w:t>
                        </w:r>
                        <w:r>
                          <w:rPr>
                            <w:rFonts w:ascii="Times New Roman"/>
                            <w:sz w:val="24"/>
                          </w:rPr>
                          <w:t>/</w:t>
                        </w:r>
                        <w:r>
                          <w:rPr>
                            <w:rFonts w:ascii="Times New Roman"/>
                            <w:spacing w:val="40"/>
                            <w:sz w:val="24"/>
                          </w:rPr>
                          <w:t xml:space="preserve"> </w:t>
                        </w:r>
                        <w:r>
                          <w:rPr>
                            <w:rFonts w:ascii="Times New Roman"/>
                            <w:b/>
                            <w:sz w:val="24"/>
                          </w:rPr>
                          <w:t>len</w:t>
                        </w:r>
                        <w:r>
                          <w:rPr>
                            <w:rFonts w:ascii="Times New Roman"/>
                            <w:b/>
                            <w:spacing w:val="-35"/>
                            <w:sz w:val="24"/>
                          </w:rPr>
                          <w:t xml:space="preserve"> </w:t>
                        </w:r>
                        <w:r>
                          <w:rPr>
                            <w:rFonts w:ascii="Times New Roman"/>
                            <w:sz w:val="24"/>
                          </w:rPr>
                          <w:t>( val_dataset )</w:t>
                        </w:r>
                        <w:r>
                          <w:rPr>
                            <w:rFonts w:ascii="Times New Roman"/>
                            <w:spacing w:val="40"/>
                            <w:sz w:val="24"/>
                          </w:rPr>
                          <w:t xml:space="preserve"> </w:t>
                        </w:r>
                        <w:r>
                          <w:rPr>
                            <w:rFonts w:ascii="Times New Roman"/>
                            <w:position w:val="-9"/>
                            <w:sz w:val="31"/>
                          </w:rPr>
                          <w:t>*</w:t>
                        </w:r>
                        <w:r>
                          <w:rPr>
                            <w:rFonts w:ascii="Times New Roman"/>
                            <w:spacing w:val="-8"/>
                            <w:position w:val="-9"/>
                            <w:sz w:val="31"/>
                          </w:rPr>
                          <w:t xml:space="preserve"> </w:t>
                        </w:r>
                        <w:r>
                          <w:rPr>
                            <w:rFonts w:ascii="Times New Roman"/>
                            <w:sz w:val="24"/>
                          </w:rPr>
                          <w:t>100 lr_scheduler</w:t>
                        </w:r>
                        <w:r>
                          <w:rPr>
                            <w:rFonts w:ascii="Times New Roman"/>
                            <w:spacing w:val="40"/>
                            <w:sz w:val="24"/>
                          </w:rPr>
                          <w:t xml:space="preserve"> </w:t>
                        </w:r>
                        <w:r>
                          <w:rPr>
                            <w:rFonts w:ascii="Times New Roman"/>
                            <w:sz w:val="24"/>
                          </w:rPr>
                          <w:t>. step ()</w:t>
                        </w:r>
                      </w:p>
                      <w:p w14:paraId="64C57EEA">
                        <w:pPr>
                          <w:spacing w:before="121"/>
                          <w:ind w:left="502" w:right="0" w:firstLine="0"/>
                          <w:jc w:val="left"/>
                          <w:rPr>
                            <w:rFonts w:ascii="Times New Roman"/>
                            <w:sz w:val="24"/>
                          </w:rPr>
                        </w:pPr>
                        <w:r>
                          <w:rPr>
                            <w:rFonts w:ascii="Times New Roman"/>
                            <w:sz w:val="24"/>
                          </w:rPr>
                          <w:t>save_checkpoint</w:t>
                        </w:r>
                        <w:r>
                          <w:rPr>
                            <w:rFonts w:ascii="Times New Roman"/>
                            <w:spacing w:val="-22"/>
                            <w:sz w:val="24"/>
                          </w:rPr>
                          <w:t xml:space="preserve"> </w:t>
                        </w:r>
                        <w:r>
                          <w:rPr>
                            <w:rFonts w:ascii="Times New Roman"/>
                            <w:spacing w:val="-5"/>
                            <w:sz w:val="24"/>
                          </w:rPr>
                          <w:t>()</w:t>
                        </w:r>
                      </w:p>
                    </w:txbxContent>
                  </v:textbox>
                </v:shape>
              </v:group>
            </w:pict>
          </mc:Fallback>
        </mc:AlternateContent>
      </w:r>
      <w:r>
        <w:rPr>
          <w:rFonts w:ascii="Times New Roman"/>
          <w:sz w:val="21"/>
        </w:rPr>
        <w:t>7</w:t>
      </w:r>
    </w:p>
    <w:p w14:paraId="7B0DB08F">
      <w:pPr>
        <w:spacing w:before="190"/>
        <w:ind w:left="452" w:right="0" w:firstLine="0"/>
        <w:jc w:val="left"/>
        <w:rPr>
          <w:rFonts w:ascii="Times New Roman"/>
          <w:sz w:val="21"/>
        </w:rPr>
      </w:pPr>
      <w:r>
        <w:rPr>
          <w:rFonts w:ascii="Times New Roman"/>
          <w:sz w:val="21"/>
        </w:rPr>
        <w:t>8</w:t>
      </w:r>
    </w:p>
    <w:p w14:paraId="3901FFA1">
      <w:pPr>
        <w:spacing w:before="191"/>
        <w:ind w:left="452" w:right="0" w:firstLine="0"/>
        <w:jc w:val="left"/>
        <w:rPr>
          <w:rFonts w:ascii="Times New Roman"/>
          <w:sz w:val="21"/>
        </w:rPr>
      </w:pPr>
      <w:r>
        <w:rPr>
          <w:rFonts w:ascii="Times New Roman"/>
          <w:sz w:val="21"/>
        </w:rPr>
        <w:t>9</w:t>
      </w:r>
    </w:p>
    <w:p w14:paraId="2CEB9109">
      <w:pPr>
        <w:spacing w:before="190"/>
        <w:ind w:left="347" w:right="0" w:firstLine="0"/>
        <w:jc w:val="left"/>
        <w:rPr>
          <w:rFonts w:ascii="Times New Roman"/>
          <w:sz w:val="21"/>
        </w:rPr>
      </w:pPr>
      <w:r>
        <w:rPr>
          <w:rFonts w:ascii="Times New Roman"/>
          <w:spacing w:val="-5"/>
          <w:sz w:val="21"/>
        </w:rPr>
        <w:t>10</w:t>
      </w:r>
    </w:p>
    <w:p w14:paraId="39CC53A6">
      <w:pPr>
        <w:spacing w:before="191"/>
        <w:ind w:left="355" w:right="0" w:firstLine="0"/>
        <w:jc w:val="left"/>
        <w:rPr>
          <w:rFonts w:ascii="Times New Roman"/>
          <w:sz w:val="21"/>
        </w:rPr>
      </w:pPr>
      <w:r>
        <w:rPr>
          <w:rFonts w:ascii="Times New Roman"/>
          <w:spacing w:val="-5"/>
          <w:sz w:val="21"/>
        </w:rPr>
        <w:t>11</w:t>
      </w:r>
    </w:p>
    <w:p w14:paraId="6BD9BC40">
      <w:pPr>
        <w:spacing w:before="190"/>
        <w:ind w:left="347" w:right="0" w:firstLine="0"/>
        <w:jc w:val="left"/>
        <w:rPr>
          <w:rFonts w:ascii="Times New Roman"/>
          <w:sz w:val="21"/>
        </w:rPr>
      </w:pPr>
      <w:r>
        <w:rPr>
          <w:rFonts w:ascii="Times New Roman"/>
          <w:spacing w:val="-5"/>
          <w:sz w:val="21"/>
        </w:rPr>
        <w:t>12</w:t>
      </w:r>
    </w:p>
    <w:p w14:paraId="0925F29A">
      <w:pPr>
        <w:spacing w:before="191"/>
        <w:ind w:left="347" w:right="0" w:firstLine="0"/>
        <w:jc w:val="left"/>
        <w:rPr>
          <w:rFonts w:ascii="Times New Roman"/>
          <w:sz w:val="21"/>
        </w:rPr>
      </w:pPr>
      <w:r>
        <w:rPr>
          <w:rFonts w:ascii="Times New Roman"/>
          <w:spacing w:val="-5"/>
          <w:sz w:val="21"/>
        </w:rPr>
        <w:t>13</w:t>
      </w:r>
    </w:p>
    <w:p w14:paraId="094DE496">
      <w:pPr>
        <w:spacing w:before="190"/>
        <w:ind w:left="347" w:right="0" w:firstLine="0"/>
        <w:jc w:val="left"/>
        <w:rPr>
          <w:rFonts w:ascii="Times New Roman"/>
          <w:sz w:val="21"/>
        </w:rPr>
      </w:pPr>
      <w:r>
        <w:rPr>
          <w:rFonts w:ascii="Times New Roman"/>
          <w:spacing w:val="-5"/>
          <w:sz w:val="21"/>
        </w:rPr>
        <w:t>14</w:t>
      </w:r>
    </w:p>
    <w:p w14:paraId="5D8C5C5E">
      <w:pPr>
        <w:spacing w:before="191"/>
        <w:ind w:left="347" w:right="0" w:firstLine="0"/>
        <w:jc w:val="left"/>
        <w:rPr>
          <w:rFonts w:ascii="Times New Roman"/>
          <w:sz w:val="21"/>
        </w:rPr>
      </w:pPr>
      <w:r>
        <w:rPr>
          <w:rFonts w:ascii="Times New Roman"/>
          <w:spacing w:val="-5"/>
          <w:sz w:val="21"/>
        </w:rPr>
        <w:t>15</w:t>
      </w:r>
    </w:p>
    <w:p w14:paraId="37389F7A">
      <w:pPr>
        <w:spacing w:before="190"/>
        <w:ind w:left="347" w:right="0" w:firstLine="0"/>
        <w:jc w:val="left"/>
        <w:rPr>
          <w:rFonts w:ascii="Times New Roman"/>
          <w:sz w:val="21"/>
        </w:rPr>
      </w:pPr>
      <w:r>
        <w:rPr>
          <w:rFonts w:ascii="Times New Roman"/>
          <w:spacing w:val="-5"/>
          <w:sz w:val="21"/>
        </w:rPr>
        <w:t>16</w:t>
      </w:r>
    </w:p>
    <w:p w14:paraId="21145FA9">
      <w:pPr>
        <w:spacing w:before="191"/>
        <w:ind w:left="347" w:right="0" w:firstLine="0"/>
        <w:jc w:val="left"/>
        <w:rPr>
          <w:rFonts w:ascii="Times New Roman"/>
          <w:sz w:val="21"/>
        </w:rPr>
      </w:pPr>
      <w:r>
        <w:rPr>
          <w:rFonts w:ascii="Times New Roman"/>
          <w:spacing w:val="-5"/>
          <w:sz w:val="21"/>
        </w:rPr>
        <w:t>17</w:t>
      </w:r>
    </w:p>
    <w:p w14:paraId="427E68F9">
      <w:pPr>
        <w:spacing w:before="190"/>
        <w:ind w:left="347" w:right="0" w:firstLine="0"/>
        <w:jc w:val="left"/>
        <w:rPr>
          <w:rFonts w:ascii="Times New Roman"/>
          <w:sz w:val="21"/>
        </w:rPr>
      </w:pPr>
      <w:r>
        <w:rPr>
          <w:rFonts w:ascii="Times New Roman"/>
          <w:spacing w:val="-5"/>
          <w:sz w:val="21"/>
        </w:rPr>
        <w:t>18</w:t>
      </w:r>
    </w:p>
    <w:p w14:paraId="01AC6B79">
      <w:pPr>
        <w:spacing w:before="191"/>
        <w:ind w:left="347" w:right="0" w:firstLine="0"/>
        <w:jc w:val="left"/>
        <w:rPr>
          <w:rFonts w:ascii="Times New Roman"/>
          <w:sz w:val="21"/>
        </w:rPr>
      </w:pPr>
      <w:r>
        <w:rPr>
          <w:rFonts w:ascii="Times New Roman"/>
          <w:spacing w:val="-5"/>
          <w:sz w:val="21"/>
        </w:rPr>
        <w:t>19</w:t>
      </w:r>
    </w:p>
    <w:p w14:paraId="422FD12F">
      <w:pPr>
        <w:spacing w:before="190"/>
        <w:ind w:left="347" w:right="0" w:firstLine="0"/>
        <w:jc w:val="left"/>
        <w:rPr>
          <w:rFonts w:ascii="Times New Roman"/>
          <w:sz w:val="21"/>
        </w:rPr>
      </w:pPr>
      <w:r>
        <w:rPr>
          <w:rFonts w:ascii="Times New Roman"/>
          <w:spacing w:val="-5"/>
          <w:sz w:val="21"/>
        </w:rPr>
        <w:t>20</w:t>
      </w:r>
    </w:p>
    <w:p w14:paraId="72D99930">
      <w:pPr>
        <w:spacing w:before="191"/>
        <w:ind w:left="347" w:right="0" w:firstLine="0"/>
        <w:jc w:val="left"/>
        <w:rPr>
          <w:rFonts w:ascii="Times New Roman"/>
          <w:sz w:val="21"/>
        </w:rPr>
      </w:pPr>
      <w:r>
        <w:rPr>
          <w:rFonts w:ascii="Times New Roman"/>
          <w:spacing w:val="-5"/>
          <w:sz w:val="21"/>
        </w:rPr>
        <w:t>21</w:t>
      </w:r>
    </w:p>
    <w:p w14:paraId="403617CB">
      <w:pPr>
        <w:spacing w:before="190"/>
        <w:ind w:left="347" w:right="0" w:firstLine="0"/>
        <w:jc w:val="left"/>
        <w:rPr>
          <w:rFonts w:ascii="Times New Roman"/>
          <w:sz w:val="21"/>
        </w:rPr>
      </w:pPr>
      <w:r>
        <w:rPr>
          <w:rFonts w:ascii="Times New Roman"/>
          <w:spacing w:val="-5"/>
          <w:sz w:val="21"/>
        </w:rPr>
        <w:t>22</w:t>
      </w:r>
    </w:p>
    <w:p w14:paraId="6910E083">
      <w:pPr>
        <w:spacing w:before="191"/>
        <w:ind w:left="347" w:right="0" w:firstLine="0"/>
        <w:jc w:val="left"/>
        <w:rPr>
          <w:rFonts w:ascii="Times New Roman"/>
          <w:sz w:val="21"/>
        </w:rPr>
      </w:pPr>
      <w:r>
        <w:rPr>
          <w:rFonts w:ascii="Times New Roman"/>
          <w:spacing w:val="-5"/>
          <w:sz w:val="21"/>
        </w:rPr>
        <w:t>23</w:t>
      </w:r>
    </w:p>
    <w:p w14:paraId="4F62A903">
      <w:pPr>
        <w:pStyle w:val="6"/>
        <w:rPr>
          <w:rFonts w:ascii="Times New Roman"/>
          <w:sz w:val="28"/>
        </w:rPr>
      </w:pPr>
    </w:p>
    <w:p w14:paraId="12C33E38">
      <w:pPr>
        <w:pStyle w:val="6"/>
        <w:spacing w:before="74"/>
        <w:ind w:left="2652"/>
      </w:pPr>
      <w:r>
        <w:rPr>
          <w:rFonts w:ascii="Times New Roman" w:eastAsia="Times New Roman"/>
        </w:rPr>
        <w:t>Code</w:t>
      </w:r>
      <w:r>
        <w:rPr>
          <w:rFonts w:ascii="Times New Roman" w:eastAsia="Times New Roman"/>
          <w:spacing w:val="-1"/>
        </w:rPr>
        <w:t xml:space="preserve"> </w:t>
      </w:r>
      <w:r>
        <w:rPr>
          <w:rFonts w:ascii="Times New Roman" w:eastAsia="Times New Roman"/>
        </w:rPr>
        <w:t>Listing 3.1:</w:t>
      </w:r>
      <w:r>
        <w:rPr>
          <w:rFonts w:ascii="Times New Roman" w:eastAsia="Times New Roman"/>
          <w:spacing w:val="19"/>
        </w:rPr>
        <w:t xml:space="preserve"> </w:t>
      </w:r>
      <w:r>
        <w:rPr>
          <w:spacing w:val="-2"/>
        </w:rPr>
        <w:t>训练主循环伪代码</w:t>
      </w:r>
    </w:p>
    <w:p w14:paraId="6EB30943">
      <w:pPr>
        <w:pStyle w:val="6"/>
        <w:spacing w:before="8"/>
        <w:rPr>
          <w:sz w:val="37"/>
        </w:rPr>
      </w:pPr>
    </w:p>
    <w:p w14:paraId="52C19929">
      <w:pPr>
        <w:pStyle w:val="6"/>
        <w:spacing w:before="1" w:line="336" w:lineRule="auto"/>
        <w:ind w:left="237" w:right="842" w:firstLine="480"/>
        <w:jc w:val="both"/>
      </w:pPr>
      <w:r>
        <w:rPr>
          <w:rFonts w:hint="eastAsia"/>
          <w:spacing w:val="-12"/>
        </w:rPr>
        <w:t>模型状态的持久化频率由SAVE_FREQ参数调控，本实验设为每10轮迭代存储一次权重快照。每轮迭代结束时的损失数值与验证集精度同步记录至log_rank0.txt文本日志及CSV格式文件，供后续可视化工具进行曲线绘制与对比分析。</w:t>
      </w:r>
    </w:p>
    <w:p w14:paraId="3DF4C2CF">
      <w:pPr>
        <w:pStyle w:val="6"/>
        <w:spacing w:before="8"/>
        <w:rPr>
          <w:sz w:val="32"/>
        </w:rPr>
      </w:pPr>
    </w:p>
    <w:p w14:paraId="36523B68">
      <w:pPr>
        <w:pStyle w:val="4"/>
        <w:numPr>
          <w:ilvl w:val="2"/>
          <w:numId w:val="8"/>
        </w:numPr>
        <w:tabs>
          <w:tab w:val="left" w:pos="1074"/>
        </w:tabs>
        <w:spacing w:before="1" w:after="0" w:line="240" w:lineRule="auto"/>
        <w:ind w:left="1074" w:right="0" w:hanging="837"/>
        <w:jc w:val="left"/>
      </w:pPr>
      <w:bookmarkStart w:id="70" w:name="_bookmark36"/>
      <w:bookmarkEnd w:id="70"/>
      <w:bookmarkStart w:id="71" w:name="可视化系统集成"/>
      <w:bookmarkEnd w:id="71"/>
      <w:r>
        <w:rPr>
          <w:spacing w:val="-5"/>
        </w:rPr>
        <w:t>可视化系统集成</w:t>
      </w:r>
    </w:p>
    <w:p w14:paraId="702D65EF">
      <w:pPr>
        <w:pStyle w:val="6"/>
        <w:rPr>
          <w:sz w:val="29"/>
        </w:rPr>
      </w:pPr>
    </w:p>
    <w:p w14:paraId="6EB24D81">
      <w:pPr>
        <w:pStyle w:val="6"/>
        <w:ind w:left="717"/>
      </w:pPr>
      <w:r>
        <w:rPr>
          <w:spacing w:val="-6"/>
        </w:rPr>
        <w:t xml:space="preserve">训练完成的模型封装为 </w:t>
      </w:r>
      <w:r>
        <w:rPr>
          <w:rFonts w:ascii="Times New Roman" w:eastAsia="Times New Roman"/>
        </w:rPr>
        <w:t>Classifier</w:t>
      </w:r>
      <w:r>
        <w:rPr>
          <w:rFonts w:ascii="Times New Roman" w:eastAsia="Times New Roman"/>
          <w:spacing w:val="1"/>
        </w:rPr>
        <w:t xml:space="preserve"> </w:t>
      </w:r>
      <w:r>
        <w:rPr>
          <w:spacing w:val="-1"/>
        </w:rPr>
        <w:t>类，按以下步骤提供图像分类服务：</w:t>
      </w:r>
    </w:p>
    <w:p w14:paraId="6D882ABB">
      <w:pPr>
        <w:pStyle w:val="19"/>
        <w:numPr>
          <w:ilvl w:val="3"/>
          <w:numId w:val="8"/>
        </w:numPr>
        <w:tabs>
          <w:tab w:val="left" w:pos="1077"/>
        </w:tabs>
        <w:spacing w:before="125" w:after="0" w:line="240" w:lineRule="auto"/>
        <w:ind w:left="1077" w:right="0" w:hanging="360"/>
        <w:jc w:val="left"/>
        <w:rPr>
          <w:rFonts w:ascii="宋体" w:eastAsia="宋体"/>
          <w:sz w:val="24"/>
        </w:rPr>
      </w:pPr>
      <w:r>
        <w:rPr>
          <w:rFonts w:ascii="宋体" w:eastAsia="宋体"/>
          <w:sz w:val="24"/>
        </w:rPr>
        <w:t>加载模型：读取</w:t>
      </w:r>
      <w:r>
        <w:rPr>
          <w:sz w:val="24"/>
        </w:rPr>
        <w:t>.pth</w:t>
      </w:r>
      <w:r>
        <w:rPr>
          <w:spacing w:val="-2"/>
          <w:sz w:val="24"/>
        </w:rPr>
        <w:t xml:space="preserve"> </w:t>
      </w:r>
      <w:r>
        <w:rPr>
          <w:rFonts w:ascii="宋体" w:eastAsia="宋体"/>
          <w:spacing w:val="-6"/>
          <w:sz w:val="24"/>
        </w:rPr>
        <w:t xml:space="preserve">检查点文件，加载到 </w:t>
      </w:r>
      <w:r>
        <w:rPr>
          <w:sz w:val="24"/>
        </w:rPr>
        <w:t xml:space="preserve">GPU </w:t>
      </w:r>
      <w:r>
        <w:rPr>
          <w:rFonts w:ascii="宋体" w:eastAsia="宋体"/>
          <w:spacing w:val="-2"/>
          <w:sz w:val="24"/>
        </w:rPr>
        <w:t>并设为评估模式。</w:t>
      </w:r>
    </w:p>
    <w:p w14:paraId="04EF0945">
      <w:pPr>
        <w:pStyle w:val="19"/>
        <w:numPr>
          <w:ilvl w:val="3"/>
          <w:numId w:val="8"/>
        </w:numPr>
        <w:tabs>
          <w:tab w:val="left" w:pos="1077"/>
        </w:tabs>
        <w:spacing w:before="124" w:after="0" w:line="336" w:lineRule="auto"/>
        <w:ind w:left="717" w:right="842" w:firstLine="0"/>
        <w:jc w:val="left"/>
        <w:rPr>
          <w:rFonts w:ascii="宋体" w:hAnsi="宋体" w:eastAsia="宋体"/>
          <w:sz w:val="24"/>
        </w:rPr>
      </w:pPr>
      <w:r>
        <w:rPr>
          <w:rFonts w:ascii="宋体" w:hAnsi="宋体" w:eastAsia="宋体"/>
          <w:sz w:val="24"/>
        </w:rPr>
        <w:t>预处理管道：与训练时验证集预处理一致（</w:t>
      </w:r>
      <w:r>
        <w:rPr>
          <w:rFonts w:ascii="宋体" w:hAnsi="宋体" w:eastAsia="宋体"/>
          <w:spacing w:val="-4"/>
          <w:sz w:val="24"/>
        </w:rPr>
        <w:t xml:space="preserve">缩放至 </w:t>
      </w:r>
      <w:r>
        <w:rPr>
          <w:rFonts w:ascii="Calibri" w:hAnsi="Calibri" w:eastAsia="Calibri"/>
          <w:sz w:val="24"/>
        </w:rPr>
        <w:t xml:space="preserve">32 </w:t>
      </w:r>
      <w:r>
        <w:rPr>
          <w:rFonts w:ascii="Cambria" w:hAnsi="Cambria" w:eastAsia="Cambria"/>
          <w:w w:val="110"/>
          <w:sz w:val="24"/>
        </w:rPr>
        <w:t xml:space="preserve">× </w:t>
      </w:r>
      <w:r>
        <w:rPr>
          <w:rFonts w:ascii="Calibri" w:hAnsi="Calibri" w:eastAsia="Calibri"/>
          <w:sz w:val="24"/>
        </w:rPr>
        <w:t>32</w:t>
      </w:r>
      <w:r>
        <w:rPr>
          <w:rFonts w:ascii="宋体" w:hAnsi="宋体" w:eastAsia="宋体"/>
          <w:sz w:val="24"/>
        </w:rPr>
        <w:t>、归一化</w:t>
      </w:r>
      <w:r>
        <w:rPr>
          <w:rFonts w:ascii="宋体" w:hAnsi="宋体" w:eastAsia="宋体"/>
          <w:spacing w:val="-120"/>
          <w:sz w:val="24"/>
        </w:rPr>
        <w:t>）</w:t>
      </w:r>
      <w:r>
        <w:rPr>
          <w:rFonts w:ascii="宋体" w:hAnsi="宋体" w:eastAsia="宋体"/>
          <w:sz w:val="24"/>
        </w:rPr>
        <w:t xml:space="preserve">。 </w:t>
      </w:r>
      <w:r>
        <w:rPr>
          <w:spacing w:val="-4"/>
          <w:sz w:val="24"/>
        </w:rPr>
        <w:t>3</w:t>
      </w:r>
      <w:r>
        <w:rPr>
          <w:rFonts w:ascii="宋体" w:hAnsi="宋体" w:eastAsia="宋体"/>
          <w:spacing w:val="-4"/>
          <w:sz w:val="24"/>
        </w:rPr>
        <w:t>）</w:t>
      </w:r>
      <w:r>
        <w:rPr>
          <w:rFonts w:ascii="宋体" w:hAnsi="宋体" w:eastAsia="宋体"/>
          <w:spacing w:val="-14"/>
          <w:sz w:val="24"/>
        </w:rPr>
        <w:t xml:space="preserve">推理：在 </w:t>
      </w:r>
      <w:r>
        <w:rPr>
          <w:spacing w:val="-4"/>
          <w:sz w:val="24"/>
        </w:rPr>
        <w:t xml:space="preserve">with torch.no_grad(): </w:t>
      </w:r>
      <w:r>
        <w:rPr>
          <w:rFonts w:ascii="宋体" w:hAnsi="宋体" w:eastAsia="宋体"/>
          <w:spacing w:val="-8"/>
          <w:sz w:val="24"/>
        </w:rPr>
        <w:t xml:space="preserve">上下文中执行模型前向传播，输出 </w:t>
      </w:r>
      <w:r>
        <w:rPr>
          <w:spacing w:val="-4"/>
          <w:sz w:val="24"/>
        </w:rPr>
        <w:t>logits</w:t>
      </w:r>
      <w:r>
        <w:rPr>
          <w:rFonts w:ascii="宋体" w:hAnsi="宋体" w:eastAsia="宋体"/>
          <w:spacing w:val="-4"/>
          <w:sz w:val="24"/>
        </w:rPr>
        <w:t>，经</w:t>
      </w:r>
    </w:p>
    <w:p w14:paraId="19AE4085">
      <w:pPr>
        <w:pStyle w:val="6"/>
        <w:spacing w:before="3"/>
        <w:ind w:left="237"/>
      </w:pPr>
      <w:r>
        <w:rPr>
          <w:rFonts w:ascii="Times New Roman" w:eastAsia="Times New Roman"/>
        </w:rPr>
        <w:t xml:space="preserve">Softmax </w:t>
      </w:r>
      <w:r>
        <w:rPr>
          <w:spacing w:val="-1"/>
        </w:rPr>
        <w:t>得到概率，取最大值索引作为预测类别。</w:t>
      </w:r>
    </w:p>
    <w:p w14:paraId="367A31F5">
      <w:pPr>
        <w:pStyle w:val="6"/>
        <w:spacing w:before="125" w:line="336" w:lineRule="auto"/>
        <w:ind w:left="237" w:right="842" w:firstLine="480"/>
      </w:pPr>
      <w:r>
        <w:rPr>
          <w:rFonts w:ascii="Times New Roman" w:eastAsia="Times New Roman"/>
          <w:spacing w:val="-4"/>
        </w:rPr>
        <w:t>4</w:t>
      </w:r>
      <w:r>
        <w:rPr>
          <w:spacing w:val="-4"/>
        </w:rPr>
        <w:t>）</w:t>
      </w:r>
      <w:r>
        <w:rPr>
          <w:rFonts w:hint="eastAsia" w:ascii="Times New Roman" w:eastAsia="Times New Roman"/>
          <w:spacing w:val="-4"/>
        </w:rPr>
        <w:t>前端基于Gradio的Blocks API搭建：拖拽上传组件、预测触发按钮与结果展示面板依次排布，点击事件绑定至后端推理接口完成交互</w:t>
      </w:r>
      <w:r>
        <w:rPr>
          <w:spacing w:val="-2"/>
        </w:rPr>
        <w:t>。</w:t>
      </w:r>
    </w:p>
    <w:p w14:paraId="0E202ECA">
      <w:pPr>
        <w:spacing w:after="0" w:line="336" w:lineRule="auto"/>
        <w:sectPr>
          <w:headerReference r:id="rId37" w:type="default"/>
          <w:footerReference r:id="rId38" w:type="default"/>
          <w:pgSz w:w="11910" w:h="16840"/>
          <w:pgMar w:top="1120" w:right="1140" w:bottom="740" w:left="1180" w:header="917" w:footer="553" w:gutter="0"/>
          <w:cols w:space="720" w:num="1"/>
        </w:sectPr>
      </w:pPr>
    </w:p>
    <w:p w14:paraId="5AD6E99F">
      <w:pPr>
        <w:pStyle w:val="6"/>
        <w:spacing w:before="2"/>
        <w:rPr>
          <w:sz w:val="4"/>
        </w:rPr>
      </w:pPr>
    </w:p>
    <w:p w14:paraId="789473DD">
      <w:pPr>
        <w:pStyle w:val="6"/>
        <w:spacing w:line="20" w:lineRule="exact"/>
        <w:ind w:left="804"/>
        <w:rPr>
          <w:sz w:val="2"/>
        </w:rPr>
      </w:pPr>
      <w:r>
        <w:rPr>
          <w:sz w:val="2"/>
        </w:rPr>
        <mc:AlternateContent>
          <mc:Choice Requires="wpg">
            <w:drawing>
              <wp:inline distT="0" distB="0" distL="0" distR="0">
                <wp:extent cx="5400040" cy="6350"/>
                <wp:effectExtent l="9525" t="0" r="635" b="3175"/>
                <wp:docPr id="106" name="Group 106"/>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07" name="Graphic 107"/>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06"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fv4A0wAAAAMBAAAPAAAAAAAAAAEAIAAAACIAAABkcnMvZG93bnJldi54bWxQSwEC&#10;FAAUAAAACACHTuJA8pzy+msCAACvBQAADgAAAAAAAAABACAAAAAiAQAAZHJzL2Uyb0RvYy54bWxQ&#10;SwUGAAAAAAYABgBZAQAA/wUAAAAA&#10;">
                <o:lock v:ext="edit" aspectratio="f"/>
                <v:shape id="Graphic 107" o:spid="_x0000_s1026" o:spt="100" style="position:absolute;left:0;top:3162;height:1270;width:5400040;" filled="f" stroked="t" coordsize="5400040,1" o:gfxdata="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mmHMvQAA&#10;ANwAAAAPAAAAAAAAAAEAIAAAACIAAABkcnMvZG93bnJldi54bWxQSwECFAAUAAAACACHTuJAMy8F&#10;njsAAAA5AAAAEAAAAAAAAAABACAAAAAMAQAAZHJzL3NoYXBleG1sLnhtbFBLBQYAAAAABgAGAFsB&#10;AAC2Aw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0CAC01A8">
      <w:pPr>
        <w:pStyle w:val="6"/>
        <w:spacing w:before="4"/>
        <w:rPr>
          <w:sz w:val="29"/>
        </w:rPr>
      </w:pPr>
    </w:p>
    <w:p w14:paraId="2DB72BE5">
      <w:pPr>
        <w:pStyle w:val="4"/>
        <w:numPr>
          <w:ilvl w:val="2"/>
          <w:numId w:val="8"/>
        </w:numPr>
        <w:tabs>
          <w:tab w:val="left" w:pos="1641"/>
        </w:tabs>
        <w:spacing w:before="69" w:after="0" w:line="240" w:lineRule="auto"/>
        <w:ind w:left="1641" w:right="0" w:hanging="837"/>
        <w:jc w:val="left"/>
      </w:pPr>
      <w:bookmarkStart w:id="72" w:name="_bookmark37"/>
      <w:bookmarkEnd w:id="72"/>
      <w:bookmarkStart w:id="73" w:name="参数敏感性实验实现"/>
      <w:bookmarkEnd w:id="73"/>
      <w:r>
        <w:rPr>
          <w:spacing w:val="-5"/>
        </w:rPr>
        <w:t>参数敏感性实验实现</w:t>
      </w:r>
    </w:p>
    <w:p w14:paraId="09A9F821">
      <w:pPr>
        <w:pStyle w:val="6"/>
        <w:spacing w:before="1"/>
        <w:rPr>
          <w:sz w:val="29"/>
        </w:rPr>
      </w:pPr>
    </w:p>
    <w:p w14:paraId="1B424063">
      <w:pPr>
        <w:pStyle w:val="6"/>
        <w:spacing w:line="336" w:lineRule="auto"/>
        <w:ind w:left="804" w:right="275" w:firstLine="480"/>
        <w:jc w:val="both"/>
      </w:pPr>
      <w:r>
        <w:rPr>
          <w:spacing w:val="-4"/>
        </w:rPr>
        <w:t xml:space="preserve">为分析窗口大小和网络深度对性能的影响，分别修改 </w:t>
      </w:r>
      <w:r>
        <w:rPr>
          <w:rFonts w:ascii="Times New Roman" w:eastAsia="Times New Roman"/>
          <w:spacing w:val="-2"/>
        </w:rPr>
        <w:t>WINDOW_SIZE</w:t>
      </w:r>
      <w:r>
        <w:rPr>
          <w:rFonts w:ascii="Times New Roman" w:eastAsia="Times New Roman"/>
          <w:spacing w:val="-7"/>
        </w:rPr>
        <w:t xml:space="preserve"> </w:t>
      </w:r>
      <w:r>
        <w:rPr>
          <w:spacing w:val="-2"/>
        </w:rPr>
        <w:t xml:space="preserve">字段和 </w:t>
      </w:r>
      <w:r>
        <w:rPr>
          <w:rFonts w:ascii="Times New Roman" w:eastAsia="Times New Roman"/>
        </w:rPr>
        <w:t>DEPTHS</w:t>
      </w:r>
      <w:r>
        <w:rPr>
          <w:rFonts w:ascii="Times New Roman" w:eastAsia="Times New Roman"/>
          <w:spacing w:val="-15"/>
        </w:rPr>
        <w:t xml:space="preserve"> </w:t>
      </w:r>
      <w:r>
        <w:rPr>
          <w:spacing w:val="-2"/>
        </w:rPr>
        <w:t xml:space="preserve">字段，保持其它超参数完全一致，各训练 </w:t>
      </w:r>
      <w:r>
        <w:rPr>
          <w:rFonts w:ascii="Times New Roman" w:eastAsia="Times New Roman"/>
        </w:rPr>
        <w:t>100</w:t>
      </w:r>
      <w:r>
        <w:rPr>
          <w:rFonts w:ascii="Times New Roman" w:eastAsia="Times New Roman"/>
          <w:spacing w:val="-15"/>
        </w:rPr>
        <w:t xml:space="preserve"> </w:t>
      </w:r>
      <w:r>
        <w:rPr>
          <w:spacing w:val="1"/>
        </w:rPr>
        <w:t>个</w:t>
      </w:r>
      <w:r>
        <w:rPr>
          <w:rFonts w:ascii="Times New Roman" w:eastAsia="Times New Roman"/>
        </w:rPr>
        <w:t>epoch</w:t>
      </w:r>
      <w:r>
        <w:t>。训练日志和曲线</w:t>
      </w:r>
      <w:r>
        <w:rPr>
          <w:spacing w:val="-2"/>
        </w:rPr>
        <w:t>数据用于绘制对比图，检验参数的敏感性。</w:t>
      </w:r>
    </w:p>
    <w:p w14:paraId="0C5B347F">
      <w:pPr>
        <w:pStyle w:val="6"/>
        <w:spacing w:before="8"/>
        <w:rPr>
          <w:sz w:val="34"/>
        </w:rPr>
      </w:pPr>
    </w:p>
    <w:p w14:paraId="03484B36">
      <w:pPr>
        <w:pStyle w:val="3"/>
        <w:numPr>
          <w:ilvl w:val="1"/>
          <w:numId w:val="8"/>
        </w:numPr>
        <w:tabs>
          <w:tab w:val="left" w:pos="1476"/>
        </w:tabs>
        <w:spacing w:before="0" w:after="0" w:line="240" w:lineRule="auto"/>
        <w:ind w:left="1476" w:right="0" w:hanging="672"/>
        <w:jc w:val="left"/>
      </w:pPr>
      <w:bookmarkStart w:id="74" w:name="_bookmark38"/>
      <w:bookmarkEnd w:id="74"/>
      <w:bookmarkStart w:id="75" w:name="本章小结"/>
      <w:bookmarkEnd w:id="75"/>
      <w:r>
        <w:rPr>
          <w:spacing w:val="-6"/>
        </w:rPr>
        <w:t>本章小结</w:t>
      </w:r>
    </w:p>
    <w:p w14:paraId="633A7856">
      <w:pPr>
        <w:pStyle w:val="6"/>
        <w:spacing w:before="8"/>
        <w:rPr>
          <w:sz w:val="28"/>
        </w:rPr>
      </w:pPr>
    </w:p>
    <w:p w14:paraId="77A89EB8">
      <w:pPr>
        <w:pStyle w:val="6"/>
        <w:spacing w:line="336" w:lineRule="auto"/>
        <w:ind w:left="804" w:right="101" w:firstLine="480"/>
      </w:pPr>
      <w:r>
        <w:rPr>
          <w:rFonts w:hint="eastAsia"/>
          <w:spacing w:val="-7"/>
        </w:rPr>
        <w:t>本章阐述了CIFAR-10小数据集上Swin Transformer图像分类方法的完整实现。卷积网络的全局关系建模能力有限，Vision Transformer则缺乏层级金字塔结构，窗口间信息交互效率偏低。Swin Transformer通过窗口自注意力与移位机制，以适度计算开销换取全局感受野，经Patch Merging构建多尺度特征金字塔，兼顾局部细节与全局语义。数据层面设计了面向小样本的预处理流程以抑制过拟合；特征提取采用端到端层级化编码路径，自Patch Embedding起始，历经四阶段注意力计算与空间压缩，终以全局池化及线性分类器输出概率。正则化手段涵盖标签软化、随机深度、Mixup及CutMix；优化器选用AdamW，学习率调度采用余弦退火，并启用混合精度训练。超参数参照ImageNet官方配置，经线性缩放与预实验微调，确保模型于CIFAR-10上的稳定收敛</w:t>
      </w:r>
      <w:r>
        <w:t>。</w:t>
      </w:r>
    </w:p>
    <w:p w14:paraId="66B0C5E7">
      <w:pPr>
        <w:spacing w:after="0" w:line="336" w:lineRule="auto"/>
        <w:sectPr>
          <w:headerReference r:id="rId39" w:type="default"/>
          <w:footerReference r:id="rId40" w:type="default"/>
          <w:pgSz w:w="11910" w:h="16840"/>
          <w:pgMar w:top="1140" w:right="1140" w:bottom="740" w:left="1180" w:header="910" w:footer="553" w:gutter="0"/>
          <w:cols w:space="720" w:num="1"/>
        </w:sectPr>
      </w:pPr>
    </w:p>
    <w:p w14:paraId="6F4F34D4">
      <w:pPr>
        <w:pStyle w:val="6"/>
        <w:spacing w:before="5"/>
        <w:rPr>
          <w:sz w:val="5"/>
        </w:rPr>
      </w:pPr>
    </w:p>
    <w:p w14:paraId="14473F1E">
      <w:pPr>
        <w:pStyle w:val="6"/>
        <w:spacing w:line="20" w:lineRule="exact"/>
        <w:ind w:left="237"/>
        <w:rPr>
          <w:sz w:val="2"/>
        </w:rPr>
      </w:pPr>
      <w:r>
        <w:rPr>
          <w:sz w:val="2"/>
        </w:rPr>
        <mc:AlternateContent>
          <mc:Choice Requires="wpg">
            <w:drawing>
              <wp:inline distT="0" distB="0" distL="0" distR="0">
                <wp:extent cx="5400040" cy="6350"/>
                <wp:effectExtent l="9525" t="0" r="635" b="3175"/>
                <wp:docPr id="110" name="Group 110"/>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11" name="Graphic 111"/>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10"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H7+ANMAAAADAQAADwAAAAAAAAABACAAAAAiAAAAZHJzL2Rvd25yZXYueG1sUEsBAhQAFAAA&#10;AAgAh07iQN/CZOVmAgAArwUAAA4AAAAAAAAAAQAgAAAAIgEAAGRycy9lMm9Eb2MueG1sUEsFBgAA&#10;AAAGAAYAWQEAAPoFAAAAAA==&#10;">
                <o:lock v:ext="edit" aspectratio="f"/>
                <v:shape id="Graphic 111" o:spid="_x0000_s1026" o:spt="100" style="position:absolute;left:0;top:3162;height:1270;width:5400040;" filled="f" stroked="t" coordsize="5400040,1" o:gfxdata="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5sr+vQAA&#10;ANwAAAAPAAAAAAAAAAEAIAAAACIAAABkcnMvZG93bnJldi54bWxQSwECFAAUAAAACACHTuJAMy8F&#10;njsAAAA5AAAAEAAAAAAAAAABACAAAAAMAQAAZHJzL3NoYXBleG1sLnhtbFBLBQYAAAAABgAGAFsB&#10;AAC2Aw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793637EA">
      <w:pPr>
        <w:pStyle w:val="6"/>
        <w:rPr>
          <w:sz w:val="20"/>
        </w:rPr>
      </w:pPr>
    </w:p>
    <w:p w14:paraId="622227D5">
      <w:pPr>
        <w:pStyle w:val="6"/>
        <w:rPr>
          <w:sz w:val="20"/>
        </w:rPr>
      </w:pPr>
    </w:p>
    <w:p w14:paraId="648DC71E">
      <w:pPr>
        <w:pStyle w:val="6"/>
        <w:rPr>
          <w:sz w:val="20"/>
        </w:rPr>
      </w:pPr>
    </w:p>
    <w:p w14:paraId="396036F1">
      <w:pPr>
        <w:pStyle w:val="6"/>
        <w:rPr>
          <w:sz w:val="20"/>
        </w:rPr>
      </w:pPr>
    </w:p>
    <w:p w14:paraId="266FE0DB">
      <w:pPr>
        <w:pStyle w:val="6"/>
        <w:rPr>
          <w:sz w:val="29"/>
        </w:rPr>
      </w:pPr>
    </w:p>
    <w:p w14:paraId="1037E671">
      <w:pPr>
        <w:pStyle w:val="2"/>
        <w:tabs>
          <w:tab w:val="left" w:pos="1436"/>
        </w:tabs>
      </w:pPr>
      <w:bookmarkStart w:id="76" w:name="_bookmark39"/>
      <w:bookmarkEnd w:id="76"/>
      <w:bookmarkStart w:id="77" w:name="实验结果与分析"/>
      <w:bookmarkEnd w:id="77"/>
      <w:r>
        <w:t>第</w:t>
      </w:r>
      <w:r>
        <w:rPr>
          <w:spacing w:val="-4"/>
        </w:rPr>
        <w:t xml:space="preserve"> </w:t>
      </w:r>
      <w:r>
        <w:rPr>
          <w:rFonts w:ascii="Times New Roman" w:eastAsia="Times New Roman"/>
        </w:rPr>
        <w:t>4</w:t>
      </w:r>
      <w:r>
        <w:rPr>
          <w:rFonts w:ascii="Times New Roman" w:eastAsia="Times New Roman"/>
          <w:spacing w:val="-3"/>
        </w:rPr>
        <w:t xml:space="preserve"> </w:t>
      </w:r>
      <w:r>
        <w:rPr>
          <w:spacing w:val="-10"/>
        </w:rPr>
        <w:t>章</w:t>
      </w:r>
      <w:r>
        <w:tab/>
      </w:r>
      <w:r>
        <w:rPr>
          <w:spacing w:val="-4"/>
        </w:rPr>
        <w:t>实验结果与分</w:t>
      </w:r>
      <w:r>
        <w:rPr>
          <w:spacing w:val="-10"/>
        </w:rPr>
        <w:t>析</w:t>
      </w:r>
    </w:p>
    <w:p w14:paraId="144E8B02">
      <w:pPr>
        <w:pStyle w:val="6"/>
        <w:spacing w:before="12"/>
        <w:rPr>
          <w:rFonts w:ascii="Microsoft JhengHei"/>
          <w:b/>
          <w:sz w:val="25"/>
        </w:rPr>
      </w:pPr>
    </w:p>
    <w:p w14:paraId="5B26C987">
      <w:pPr>
        <w:pStyle w:val="3"/>
        <w:numPr>
          <w:ilvl w:val="1"/>
          <w:numId w:val="9"/>
        </w:numPr>
        <w:tabs>
          <w:tab w:val="left" w:pos="909"/>
        </w:tabs>
        <w:spacing w:before="66" w:after="0" w:line="240" w:lineRule="auto"/>
        <w:ind w:left="909" w:right="0" w:hanging="672"/>
        <w:jc w:val="left"/>
      </w:pPr>
      <w:bookmarkStart w:id="78" w:name="实验设置"/>
      <w:bookmarkEnd w:id="78"/>
      <w:bookmarkStart w:id="79" w:name="_bookmark40"/>
      <w:bookmarkEnd w:id="79"/>
      <w:r>
        <w:rPr>
          <w:spacing w:val="-6"/>
        </w:rPr>
        <w:t>实验设置</w:t>
      </w:r>
    </w:p>
    <w:p w14:paraId="549395E5">
      <w:pPr>
        <w:pStyle w:val="6"/>
        <w:spacing w:before="10"/>
        <w:rPr>
          <w:sz w:val="40"/>
        </w:rPr>
      </w:pPr>
    </w:p>
    <w:p w14:paraId="62995853">
      <w:pPr>
        <w:pStyle w:val="4"/>
        <w:numPr>
          <w:ilvl w:val="2"/>
          <w:numId w:val="9"/>
        </w:numPr>
        <w:tabs>
          <w:tab w:val="left" w:pos="1074"/>
        </w:tabs>
        <w:spacing w:before="0" w:after="0" w:line="240" w:lineRule="auto"/>
        <w:ind w:left="1074" w:right="0" w:hanging="837"/>
        <w:jc w:val="left"/>
      </w:pPr>
      <w:bookmarkStart w:id="80" w:name="数据集说明"/>
      <w:bookmarkEnd w:id="80"/>
      <w:bookmarkStart w:id="81" w:name="_bookmark41"/>
      <w:bookmarkEnd w:id="81"/>
      <w:r>
        <w:rPr>
          <w:spacing w:val="-6"/>
        </w:rPr>
        <w:t>数据集说明</w:t>
      </w:r>
    </w:p>
    <w:p w14:paraId="2422CC2C">
      <w:pPr>
        <w:pStyle w:val="6"/>
        <w:spacing w:before="2"/>
        <w:rPr>
          <w:sz w:val="28"/>
        </w:rPr>
      </w:pPr>
    </w:p>
    <w:p w14:paraId="162E81D2">
      <w:pPr>
        <w:pStyle w:val="6"/>
        <w:spacing w:line="336" w:lineRule="auto"/>
        <w:ind w:left="237" w:right="842" w:firstLine="480"/>
        <w:jc w:val="both"/>
      </w:pPr>
      <w:r>
        <w:rPr>
          <w:rFonts w:ascii="Times New Roman" w:hAnsi="Times New Roman" w:eastAsia="Times New Roman"/>
          <w:spacing w:val="-2"/>
        </w:rPr>
        <w:t>CIFAR-10</w:t>
      </w:r>
      <w:r>
        <w:rPr>
          <w:rFonts w:ascii="Times New Roman" w:hAnsi="Times New Roman" w:eastAsia="Times New Roman"/>
          <w:spacing w:val="-13"/>
        </w:rPr>
        <w:t xml:space="preserve"> </w:t>
      </w:r>
      <w:r>
        <w:rPr>
          <w:rFonts w:ascii="Times New Roman" w:hAnsi="Times New Roman" w:eastAsia="Times New Roman"/>
          <w:spacing w:val="-2"/>
          <w:position w:val="14"/>
          <w:sz w:val="12"/>
        </w:rPr>
        <w:t>[</w:t>
      </w:r>
      <w:r>
        <w:fldChar w:fldCharType="begin"/>
      </w:r>
      <w:r>
        <w:instrText xml:space="preserve"> HYPERLINK \l "_bookmark89" </w:instrText>
      </w:r>
      <w:r>
        <w:fldChar w:fldCharType="separate"/>
      </w:r>
      <w:r>
        <w:rPr>
          <w:rFonts w:ascii="Times New Roman" w:hAnsi="Times New Roman" w:eastAsia="Times New Roman"/>
          <w:color w:val="00FF00"/>
          <w:spacing w:val="-2"/>
          <w:position w:val="14"/>
          <w:sz w:val="12"/>
        </w:rPr>
        <w:t>20</w:t>
      </w:r>
      <w:r>
        <w:rPr>
          <w:rFonts w:ascii="Times New Roman" w:hAnsi="Times New Roman" w:eastAsia="Times New Roman"/>
          <w:color w:val="00FF00"/>
          <w:spacing w:val="-2"/>
          <w:position w:val="14"/>
          <w:sz w:val="12"/>
        </w:rPr>
        <w:fldChar w:fldCharType="end"/>
      </w:r>
      <w:r>
        <w:rPr>
          <w:rFonts w:ascii="Times New Roman" w:hAnsi="Times New Roman" w:eastAsia="Times New Roman"/>
          <w:spacing w:val="-1"/>
          <w:position w:val="14"/>
          <w:sz w:val="12"/>
        </w:rPr>
        <w:t xml:space="preserve">] </w:t>
      </w:r>
      <w:r>
        <w:rPr>
          <w:spacing w:val="-4"/>
        </w:rPr>
        <w:t xml:space="preserve">是一个公开数据集，官方提供 </w:t>
      </w:r>
      <w:r>
        <w:rPr>
          <w:rFonts w:ascii="Times New Roman" w:hAnsi="Times New Roman" w:eastAsia="Times New Roman"/>
          <w:spacing w:val="-2"/>
        </w:rPr>
        <w:t>Python</w:t>
      </w:r>
      <w:r>
        <w:rPr>
          <w:spacing w:val="-2"/>
        </w:rPr>
        <w:t>、</w:t>
      </w:r>
      <w:r>
        <w:rPr>
          <w:rFonts w:ascii="Times New Roman" w:hAnsi="Times New Roman" w:eastAsia="Times New Roman"/>
          <w:spacing w:val="-2"/>
        </w:rPr>
        <w:t>Matlab</w:t>
      </w:r>
      <w:r>
        <w:rPr>
          <w:rFonts w:ascii="Times New Roman" w:hAnsi="Times New Roman" w:eastAsia="Times New Roman"/>
          <w:spacing w:val="-13"/>
        </w:rPr>
        <w:t xml:space="preserve"> </w:t>
      </w:r>
      <w:r>
        <w:rPr>
          <w:spacing w:val="-2"/>
        </w:rPr>
        <w:t>以及二进制三种版</w:t>
      </w:r>
      <w:r>
        <w:rPr>
          <w:spacing w:val="-5"/>
        </w:rPr>
        <w:t xml:space="preserve">本。该数据集包含 </w:t>
      </w:r>
      <w:r>
        <w:rPr>
          <w:rFonts w:ascii="Times New Roman" w:hAnsi="Times New Roman" w:eastAsia="Times New Roman"/>
          <w:spacing w:val="-2"/>
        </w:rPr>
        <w:t>60000</w:t>
      </w:r>
      <w:r>
        <w:rPr>
          <w:rFonts w:ascii="Times New Roman" w:hAnsi="Times New Roman" w:eastAsia="Times New Roman"/>
          <w:spacing w:val="-13"/>
        </w:rPr>
        <w:t xml:space="preserve"> </w:t>
      </w:r>
      <w:r>
        <w:rPr>
          <w:spacing w:val="-15"/>
        </w:rPr>
        <w:t xml:space="preserve">张 </w:t>
      </w:r>
      <w:r>
        <w:rPr>
          <w:rFonts w:ascii="Calibri" w:hAnsi="Calibri" w:eastAsia="Calibri"/>
          <w:spacing w:val="-2"/>
        </w:rPr>
        <w:t>32</w:t>
      </w:r>
      <w:r>
        <w:rPr>
          <w:rFonts w:ascii="Calibri" w:hAnsi="Calibri" w:eastAsia="Calibri"/>
          <w:spacing w:val="-12"/>
        </w:rPr>
        <w:t xml:space="preserve"> </w:t>
      </w:r>
      <w:r>
        <w:rPr>
          <w:rFonts w:ascii="Cambria" w:hAnsi="Cambria" w:eastAsia="Cambria"/>
          <w:spacing w:val="-7"/>
        </w:rPr>
        <w:t xml:space="preserve">× </w:t>
      </w:r>
      <w:r>
        <w:rPr>
          <w:rFonts w:ascii="Calibri" w:hAnsi="Calibri" w:eastAsia="Calibri"/>
          <w:spacing w:val="-2"/>
        </w:rPr>
        <w:t>32</w:t>
      </w:r>
      <w:r>
        <w:rPr>
          <w:rFonts w:ascii="Calibri" w:hAnsi="Calibri" w:eastAsia="Calibri"/>
          <w:spacing w:val="-12"/>
        </w:rPr>
        <w:t xml:space="preserve"> </w:t>
      </w:r>
      <w:r>
        <w:rPr>
          <w:spacing w:val="-5"/>
        </w:rPr>
        <w:t xml:space="preserve">像素的彩色图像，共 </w:t>
      </w:r>
      <w:r>
        <w:rPr>
          <w:rFonts w:ascii="Times New Roman" w:hAnsi="Times New Roman" w:eastAsia="Times New Roman"/>
          <w:spacing w:val="-2"/>
        </w:rPr>
        <w:t>10</w:t>
      </w:r>
      <w:r>
        <w:rPr>
          <w:rFonts w:ascii="Times New Roman" w:hAnsi="Times New Roman" w:eastAsia="Times New Roman"/>
          <w:spacing w:val="-13"/>
        </w:rPr>
        <w:t xml:space="preserve"> </w:t>
      </w:r>
      <w:r>
        <w:rPr>
          <w:spacing w:val="-6"/>
        </w:rPr>
        <w:t xml:space="preserve">个类别，每类 </w:t>
      </w:r>
      <w:r>
        <w:rPr>
          <w:rFonts w:ascii="Times New Roman" w:hAnsi="Times New Roman" w:eastAsia="Times New Roman"/>
          <w:spacing w:val="-2"/>
        </w:rPr>
        <w:t>6000</w:t>
      </w:r>
      <w:r>
        <w:rPr>
          <w:rFonts w:ascii="Times New Roman" w:hAnsi="Times New Roman" w:eastAsia="Times New Roman"/>
          <w:spacing w:val="-13"/>
        </w:rPr>
        <w:t xml:space="preserve"> </w:t>
      </w:r>
      <w:r>
        <w:rPr>
          <w:spacing w:val="-2"/>
        </w:rPr>
        <w:t>张</w:t>
      </w:r>
      <w:r>
        <w:rPr>
          <w:spacing w:val="-8"/>
        </w:rPr>
        <w:t xml:space="preserve">图像。其中，训练集包含 </w:t>
      </w:r>
      <w:r>
        <w:rPr>
          <w:rFonts w:ascii="Times New Roman" w:hAnsi="Times New Roman" w:eastAsia="Times New Roman"/>
          <w:spacing w:val="-6"/>
        </w:rPr>
        <w:t>50000</w:t>
      </w:r>
      <w:r>
        <w:rPr>
          <w:rFonts w:ascii="Times New Roman" w:hAnsi="Times New Roman" w:eastAsia="Times New Roman"/>
          <w:spacing w:val="-9"/>
        </w:rPr>
        <w:t xml:space="preserve"> </w:t>
      </w:r>
      <w:r>
        <w:rPr>
          <w:spacing w:val="-8"/>
        </w:rPr>
        <w:t xml:space="preserve">张图像，测试集包含 </w:t>
      </w:r>
      <w:r>
        <w:rPr>
          <w:rFonts w:ascii="Times New Roman" w:hAnsi="Times New Roman" w:eastAsia="Times New Roman"/>
          <w:spacing w:val="-6"/>
        </w:rPr>
        <w:t>10000</w:t>
      </w:r>
      <w:r>
        <w:rPr>
          <w:rFonts w:ascii="Times New Roman" w:hAnsi="Times New Roman" w:eastAsia="Times New Roman"/>
          <w:spacing w:val="7"/>
        </w:rPr>
        <w:t xml:space="preserve"> </w:t>
      </w:r>
      <w:r>
        <w:rPr>
          <w:spacing w:val="-6"/>
        </w:rPr>
        <w:t>张图像，分别用于模型</w:t>
      </w:r>
      <w:r>
        <w:rPr>
          <w:spacing w:val="-2"/>
        </w:rPr>
        <w:t>训练和评估。</w:t>
      </w:r>
    </w:p>
    <w:p w14:paraId="4FF838D8">
      <w:pPr>
        <w:pStyle w:val="6"/>
        <w:spacing w:before="10"/>
        <w:rPr>
          <w:sz w:val="32"/>
        </w:rPr>
      </w:pPr>
    </w:p>
    <w:p w14:paraId="306BFB1C">
      <w:pPr>
        <w:pStyle w:val="4"/>
        <w:numPr>
          <w:ilvl w:val="2"/>
          <w:numId w:val="9"/>
        </w:numPr>
        <w:tabs>
          <w:tab w:val="left" w:pos="1074"/>
        </w:tabs>
        <w:spacing w:before="0" w:after="0" w:line="240" w:lineRule="auto"/>
        <w:ind w:left="1074" w:right="0" w:hanging="837"/>
        <w:jc w:val="left"/>
      </w:pPr>
      <w:bookmarkStart w:id="82" w:name="对比方法"/>
      <w:bookmarkEnd w:id="82"/>
      <w:bookmarkStart w:id="83" w:name="_bookmark42"/>
      <w:bookmarkEnd w:id="83"/>
      <w:r>
        <w:rPr>
          <w:spacing w:val="-6"/>
        </w:rPr>
        <w:t>对比方法</w:t>
      </w:r>
    </w:p>
    <w:p w14:paraId="7AB4A128">
      <w:pPr>
        <w:pStyle w:val="6"/>
        <w:spacing w:before="1"/>
        <w:rPr>
          <w:sz w:val="29"/>
        </w:rPr>
      </w:pPr>
    </w:p>
    <w:p w14:paraId="21022006">
      <w:pPr>
        <w:pStyle w:val="6"/>
        <w:spacing w:line="333" w:lineRule="auto"/>
        <w:ind w:left="237" w:right="842" w:firstLine="480"/>
        <w:jc w:val="both"/>
      </w:pPr>
      <w:r>
        <w:t xml:space="preserve">为了综合衡量 </w:t>
      </w:r>
      <w:r>
        <w:rPr>
          <w:rFonts w:ascii="Times New Roman" w:eastAsia="Times New Roman"/>
        </w:rPr>
        <w:t>Swin-Tiny</w:t>
      </w:r>
      <w:r>
        <w:rPr>
          <w:rFonts w:ascii="Times New Roman" w:eastAsia="Times New Roman"/>
          <w:spacing w:val="40"/>
        </w:rPr>
        <w:t xml:space="preserve"> </w:t>
      </w:r>
      <w:r>
        <w:t xml:space="preserve">的性能，实验中引入两个对比模型：经典卷积网络 </w:t>
      </w:r>
      <w:r>
        <w:rPr>
          <w:rFonts w:ascii="Times New Roman" w:eastAsia="Times New Roman"/>
          <w:spacing w:val="-2"/>
        </w:rPr>
        <w:t>ResNet-50</w:t>
      </w:r>
      <w:r>
        <w:rPr>
          <w:rFonts w:ascii="Times New Roman" w:eastAsia="Times New Roman"/>
          <w:spacing w:val="-13"/>
        </w:rPr>
        <w:t xml:space="preserve"> </w:t>
      </w:r>
      <w:r>
        <w:rPr>
          <w:spacing w:val="-9"/>
        </w:rPr>
        <w:t xml:space="preserve">和标准 </w:t>
      </w:r>
      <w:r>
        <w:rPr>
          <w:rFonts w:ascii="Times New Roman" w:eastAsia="Times New Roman"/>
          <w:spacing w:val="-2"/>
        </w:rPr>
        <w:t>Vision</w:t>
      </w:r>
      <w:r>
        <w:rPr>
          <w:rFonts w:ascii="Times New Roman" w:eastAsia="Times New Roman"/>
          <w:spacing w:val="-13"/>
        </w:rPr>
        <w:t xml:space="preserve"> </w:t>
      </w:r>
      <w:r>
        <w:rPr>
          <w:rFonts w:ascii="Times New Roman" w:eastAsia="Times New Roman"/>
          <w:spacing w:val="-2"/>
        </w:rPr>
        <w:t>Transformer</w:t>
      </w:r>
      <w:r>
        <w:rPr>
          <w:rFonts w:ascii="Times New Roman" w:eastAsia="Times New Roman"/>
          <w:spacing w:val="-13"/>
        </w:rPr>
        <w:t xml:space="preserve"> </w:t>
      </w:r>
      <w:r>
        <w:rPr>
          <w:spacing w:val="-15"/>
        </w:rPr>
        <w:t xml:space="preserve">的 </w:t>
      </w:r>
      <w:r>
        <w:rPr>
          <w:rFonts w:ascii="Times New Roman" w:eastAsia="Times New Roman"/>
          <w:spacing w:val="-2"/>
        </w:rPr>
        <w:t>Tiny</w:t>
      </w:r>
      <w:r>
        <w:rPr>
          <w:rFonts w:ascii="Times New Roman" w:eastAsia="Times New Roman"/>
          <w:spacing w:val="-13"/>
        </w:rPr>
        <w:t xml:space="preserve"> </w:t>
      </w:r>
      <w:r>
        <w:rPr>
          <w:spacing w:val="-11"/>
        </w:rPr>
        <w:t xml:space="preserve">版本 </w:t>
      </w:r>
      <w:r>
        <w:rPr>
          <w:rFonts w:ascii="Times New Roman" w:eastAsia="Times New Roman"/>
          <w:spacing w:val="-2"/>
        </w:rPr>
        <w:t>ViT-Tiny</w:t>
      </w:r>
      <w:r>
        <w:rPr>
          <w:rFonts w:ascii="Times New Roman" w:eastAsia="Times New Roman"/>
          <w:spacing w:val="-7"/>
        </w:rPr>
        <w:t xml:space="preserve"> </w:t>
      </w:r>
      <w:r>
        <w:rPr>
          <w:rFonts w:ascii="Times New Roman" w:eastAsia="Times New Roman"/>
          <w:spacing w:val="-2"/>
          <w:position w:val="14"/>
          <w:sz w:val="12"/>
        </w:rPr>
        <w:t>[</w:t>
      </w:r>
      <w:r>
        <w:fldChar w:fldCharType="begin"/>
      </w:r>
      <w:r>
        <w:instrText xml:space="preserve"> HYPERLINK \l "_bookmark90" </w:instrText>
      </w:r>
      <w:r>
        <w:fldChar w:fldCharType="separate"/>
      </w:r>
      <w:r>
        <w:rPr>
          <w:rFonts w:ascii="Times New Roman" w:eastAsia="Times New Roman"/>
          <w:color w:val="00FF00"/>
          <w:spacing w:val="-2"/>
          <w:position w:val="14"/>
          <w:sz w:val="12"/>
        </w:rPr>
        <w:t>21</w:t>
      </w:r>
      <w:r>
        <w:rPr>
          <w:rFonts w:ascii="Times New Roman" w:eastAsia="Times New Roman"/>
          <w:color w:val="00FF00"/>
          <w:spacing w:val="-2"/>
          <w:position w:val="14"/>
          <w:sz w:val="12"/>
        </w:rPr>
        <w:fldChar w:fldCharType="end"/>
      </w:r>
      <w:r>
        <w:rPr>
          <w:rFonts w:ascii="Times New Roman" w:eastAsia="Times New Roman"/>
          <w:spacing w:val="5"/>
          <w:position w:val="14"/>
          <w:sz w:val="12"/>
        </w:rPr>
        <w:t>] [</w:t>
      </w:r>
      <w:r>
        <w:fldChar w:fldCharType="begin"/>
      </w:r>
      <w:r>
        <w:instrText xml:space="preserve"> HYPERLINK \l "_bookmark91" </w:instrText>
      </w:r>
      <w:r>
        <w:fldChar w:fldCharType="separate"/>
      </w:r>
      <w:r>
        <w:rPr>
          <w:rFonts w:ascii="Times New Roman" w:eastAsia="Times New Roman"/>
          <w:color w:val="00FF00"/>
          <w:spacing w:val="-2"/>
          <w:position w:val="14"/>
          <w:sz w:val="12"/>
        </w:rPr>
        <w:t>22</w:t>
      </w:r>
      <w:r>
        <w:rPr>
          <w:rFonts w:ascii="Times New Roman" w:eastAsia="Times New Roman"/>
          <w:color w:val="00FF00"/>
          <w:spacing w:val="-2"/>
          <w:position w:val="14"/>
          <w:sz w:val="12"/>
        </w:rPr>
        <w:fldChar w:fldCharType="end"/>
      </w:r>
      <w:r>
        <w:rPr>
          <w:rFonts w:ascii="Times New Roman" w:eastAsia="Times New Roman"/>
          <w:spacing w:val="-4"/>
          <w:position w:val="14"/>
          <w:sz w:val="12"/>
        </w:rPr>
        <w:t xml:space="preserve">] </w:t>
      </w:r>
      <w:r>
        <w:rPr>
          <w:spacing w:val="-2"/>
        </w:rPr>
        <w:t>。所有模型在训练和测试过程中都运行在完全相同的软硬件环境中，保证对比的公平。</w:t>
      </w:r>
    </w:p>
    <w:p w14:paraId="2EA4DF6D">
      <w:pPr>
        <w:pStyle w:val="6"/>
        <w:spacing w:before="2"/>
        <w:ind w:left="717"/>
        <w:jc w:val="both"/>
      </w:pPr>
      <w:r>
        <w:rPr>
          <w:spacing w:val="-5"/>
        </w:rPr>
        <w:t xml:space="preserve">各模型的基本信息比较见表 </w:t>
      </w:r>
      <w:r>
        <w:fldChar w:fldCharType="begin"/>
      </w:r>
      <w:r>
        <w:instrText xml:space="preserve"> HYPERLINK \l "_bookmark43" </w:instrText>
      </w:r>
      <w:r>
        <w:fldChar w:fldCharType="separate"/>
      </w:r>
      <w:r>
        <w:rPr>
          <w:rFonts w:ascii="Times New Roman" w:eastAsia="Times New Roman"/>
        </w:rPr>
        <w:t>4.1</w:t>
      </w:r>
      <w:r>
        <w:rPr>
          <w:rFonts w:ascii="Times New Roman" w:eastAsia="Times New Roman"/>
        </w:rPr>
        <w:fldChar w:fldCharType="end"/>
      </w:r>
      <w:r>
        <w:rPr>
          <w:spacing w:val="-10"/>
        </w:rPr>
        <w:t>。</w:t>
      </w:r>
    </w:p>
    <w:p w14:paraId="6048E1A3">
      <w:pPr>
        <w:pStyle w:val="6"/>
        <w:spacing w:before="4"/>
        <w:rPr>
          <w:sz w:val="28"/>
        </w:rPr>
      </w:pPr>
    </w:p>
    <w:p w14:paraId="2739CF4D">
      <w:pPr>
        <w:spacing w:before="0"/>
        <w:ind w:left="0" w:right="605" w:firstLine="0"/>
        <w:jc w:val="center"/>
        <w:rPr>
          <w:sz w:val="21"/>
        </w:rPr>
      </w:pPr>
      <w:bookmarkStart w:id="84" w:name="_bookmark43"/>
      <w:bookmarkEnd w:id="84"/>
      <w:r>
        <w:rPr>
          <w:spacing w:val="-27"/>
          <w:sz w:val="21"/>
        </w:rPr>
        <w:t xml:space="preserve">表 </w:t>
      </w:r>
      <w:r>
        <w:rPr>
          <w:rFonts w:ascii="Times New Roman" w:eastAsia="Times New Roman"/>
          <w:spacing w:val="-2"/>
          <w:sz w:val="21"/>
        </w:rPr>
        <w:t>4.1</w:t>
      </w:r>
      <w:r>
        <w:rPr>
          <w:rFonts w:ascii="Times New Roman" w:eastAsia="Times New Roman"/>
          <w:sz w:val="21"/>
        </w:rPr>
        <w:t xml:space="preserve"> </w:t>
      </w:r>
      <w:r>
        <w:rPr>
          <w:spacing w:val="-4"/>
          <w:sz w:val="21"/>
        </w:rPr>
        <w:t>对比模型基本信息</w:t>
      </w:r>
    </w:p>
    <w:p w14:paraId="568AFB3F">
      <w:pPr>
        <w:pStyle w:val="6"/>
        <w:spacing w:before="2"/>
        <w:rPr>
          <w:sz w:val="17"/>
        </w:rPr>
      </w:pPr>
      <w:r>
        <mc:AlternateContent>
          <mc:Choice Requires="wps">
            <w:drawing>
              <wp:anchor distT="0" distB="0" distL="0" distR="0" simplePos="0" relativeHeight="251714560" behindDoc="1" locked="0" layoutInCell="1" allowOverlap="1">
                <wp:simplePos x="0" y="0"/>
                <wp:positionH relativeFrom="page">
                  <wp:posOffset>899795</wp:posOffset>
                </wp:positionH>
                <wp:positionV relativeFrom="paragraph">
                  <wp:posOffset>154940</wp:posOffset>
                </wp:positionV>
                <wp:extent cx="5478145" cy="1270"/>
                <wp:effectExtent l="0" t="0" r="0" b="0"/>
                <wp:wrapTopAndBottom/>
                <wp:docPr id="112" name="Graphic 112"/>
                <wp:cNvGraphicFramePr/>
                <a:graphic xmlns:a="http://schemas.openxmlformats.org/drawingml/2006/main">
                  <a:graphicData uri="http://schemas.microsoft.com/office/word/2010/wordprocessingShape">
                    <wps:wsp>
                      <wps:cNvSpPr/>
                      <wps:spPr>
                        <a:xfrm>
                          <a:off x="0" y="0"/>
                          <a:ext cx="5478145" cy="1270"/>
                        </a:xfrm>
                        <a:custGeom>
                          <a:avLst/>
                          <a:gdLst/>
                          <a:ahLst/>
                          <a:cxnLst/>
                          <a:rect l="l" t="t" r="r" b="b"/>
                          <a:pathLst>
                            <a:path w="5478145">
                              <a:moveTo>
                                <a:pt x="0" y="0"/>
                              </a:moveTo>
                              <a:lnTo>
                                <a:pt x="5477522"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112" o:spid="_x0000_s1026" o:spt="100" style="position:absolute;left:0pt;margin-left:70.85pt;margin-top:12.2pt;height:0.1pt;width:431.35pt;mso-position-horizontal-relative:page;mso-wrap-distance-bottom:0pt;mso-wrap-distance-top:0pt;z-index:-251601920;mso-width-relative:page;mso-height-relative:page;" filled="f" stroked="t" coordsize="5478145,1" o:gfxdata="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JJTDZdYAAAAKAQAADwAA&#10;AAAAAAABACAAAAAiAAAAZHJzL2Rvd25yZXYueG1sUEsBAhQAFAAAAAgAh07iQOxLM3oYAgAAfwQA&#10;AA4AAAAAAAAAAQAgAAAAJQEAAGRycy9lMm9Eb2MueG1sUEsFBgAAAAAGAAYAWQEAAK8FAAAAAA==&#10;" path="m0,0l5477522,0e">
                <v:fill on="f" focussize="0,0"/>
                <v:stroke weight="0.96pt" color="#000000" joinstyle="round"/>
                <v:imagedata o:title=""/>
                <o:lock v:ext="edit" aspectratio="f"/>
                <v:textbox inset="0mm,0mm,0mm,0mm"/>
                <w10:wrap type="topAndBottom"/>
              </v:shape>
            </w:pict>
          </mc:Fallback>
        </mc:AlternateContent>
      </w:r>
    </w:p>
    <w:p w14:paraId="6F55B300">
      <w:pPr>
        <w:tabs>
          <w:tab w:val="left" w:pos="1750"/>
          <w:tab w:val="left" w:pos="4406"/>
          <w:tab w:val="left" w:pos="7798"/>
        </w:tabs>
        <w:spacing w:before="122"/>
        <w:ind w:left="356" w:right="0" w:firstLine="0"/>
        <w:jc w:val="left"/>
        <w:rPr>
          <w:sz w:val="21"/>
        </w:rPr>
      </w:pPr>
      <w:r>
        <w:rPr>
          <w:sz w:val="21"/>
        </w:rPr>
        <w:t>模</w:t>
      </w:r>
      <w:r>
        <w:rPr>
          <w:spacing w:val="-10"/>
          <w:sz w:val="21"/>
        </w:rPr>
        <w:t>型</w:t>
      </w:r>
      <w:r>
        <w:rPr>
          <w:sz w:val="21"/>
        </w:rPr>
        <w:tab/>
      </w:r>
      <w:r>
        <w:rPr>
          <w:sz w:val="21"/>
        </w:rPr>
        <w:t>参数</w:t>
      </w:r>
      <w:r>
        <w:rPr>
          <w:spacing w:val="-10"/>
          <w:sz w:val="21"/>
        </w:rPr>
        <w:t>量</w:t>
      </w:r>
      <w:r>
        <w:rPr>
          <w:sz w:val="21"/>
        </w:rPr>
        <w:tab/>
      </w:r>
      <w:r>
        <w:rPr>
          <w:sz w:val="21"/>
        </w:rPr>
        <w:t>核心机</w:t>
      </w:r>
      <w:r>
        <w:rPr>
          <w:spacing w:val="-10"/>
          <w:sz w:val="21"/>
        </w:rPr>
        <w:t>制</w:t>
      </w:r>
      <w:r>
        <w:rPr>
          <w:sz w:val="21"/>
        </w:rPr>
        <w:tab/>
      </w:r>
      <w:r>
        <w:rPr>
          <w:sz w:val="21"/>
        </w:rPr>
        <w:t>特</w:t>
      </w:r>
      <w:r>
        <w:rPr>
          <w:spacing w:val="-10"/>
          <w:sz w:val="21"/>
        </w:rPr>
        <w:t>点</w:t>
      </w:r>
    </w:p>
    <w:p w14:paraId="6F803CCF">
      <w:pPr>
        <w:pStyle w:val="6"/>
        <w:rPr>
          <w:sz w:val="6"/>
        </w:rPr>
      </w:pPr>
      <w:r>
        <mc:AlternateContent>
          <mc:Choice Requires="wps">
            <w:drawing>
              <wp:anchor distT="0" distB="0" distL="0" distR="0" simplePos="0" relativeHeight="251714560" behindDoc="1" locked="0" layoutInCell="1" allowOverlap="1">
                <wp:simplePos x="0" y="0"/>
                <wp:positionH relativeFrom="page">
                  <wp:posOffset>899795</wp:posOffset>
                </wp:positionH>
                <wp:positionV relativeFrom="paragraph">
                  <wp:posOffset>64135</wp:posOffset>
                </wp:positionV>
                <wp:extent cx="5478145" cy="1270"/>
                <wp:effectExtent l="0" t="0" r="0" b="0"/>
                <wp:wrapTopAndBottom/>
                <wp:docPr id="113" name="Graphic 113"/>
                <wp:cNvGraphicFramePr/>
                <a:graphic xmlns:a="http://schemas.openxmlformats.org/drawingml/2006/main">
                  <a:graphicData uri="http://schemas.microsoft.com/office/word/2010/wordprocessingShape">
                    <wps:wsp>
                      <wps:cNvSpPr/>
                      <wps:spPr>
                        <a:xfrm>
                          <a:off x="0" y="0"/>
                          <a:ext cx="5478145" cy="1270"/>
                        </a:xfrm>
                        <a:custGeom>
                          <a:avLst/>
                          <a:gdLst/>
                          <a:ahLst/>
                          <a:cxnLst/>
                          <a:rect l="l" t="t" r="r" b="b"/>
                          <a:pathLst>
                            <a:path w="5478145">
                              <a:moveTo>
                                <a:pt x="0" y="0"/>
                              </a:moveTo>
                              <a:lnTo>
                                <a:pt x="5477522" y="0"/>
                              </a:lnTo>
                            </a:path>
                          </a:pathLst>
                        </a:custGeom>
                        <a:ln w="7620">
                          <a:solidFill>
                            <a:srgbClr val="000000"/>
                          </a:solidFill>
                          <a:prstDash val="solid"/>
                        </a:ln>
                      </wps:spPr>
                      <wps:bodyPr wrap="square" lIns="0" tIns="0" rIns="0" bIns="0" rtlCol="0">
                        <a:noAutofit/>
                      </wps:bodyPr>
                    </wps:wsp>
                  </a:graphicData>
                </a:graphic>
              </wp:anchor>
            </w:drawing>
          </mc:Choice>
          <mc:Fallback>
            <w:pict>
              <v:shape id="Graphic 113" o:spid="_x0000_s1026" o:spt="100" style="position:absolute;left:0pt;margin-left:70.85pt;margin-top:5.05pt;height:0.1pt;width:431.35pt;mso-position-horizontal-relative:page;mso-wrap-distance-bottom:0pt;mso-wrap-distance-top:0pt;z-index:-251601920;mso-width-relative:page;mso-height-relative:page;" filled="f" stroked="t" coordsize="5478145,1" o:gfxdata="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ppRJPVAAAACgEAAA8AAAAA&#10;AAAAAQAgAAAAIgAAAGRycy9kb3ducmV2LnhtbFBLAQIUABQAAAAIAIdO4kBE3KHVFwIAAH4EAAAO&#10;AAAAAAAAAAEAIAAAACQBAABkcnMvZTJvRG9jLnhtbFBLBQYAAAAABgAGAFkBAACtBQAAAAA=&#10;" path="m0,0l5477522,0e">
                <v:fill on="f" focussize="0,0"/>
                <v:stroke weight="0.6pt" color="#000000" joinstyle="round"/>
                <v:imagedata o:title=""/>
                <o:lock v:ext="edit" aspectratio="f"/>
                <v:textbox inset="0mm,0mm,0mm,0mm"/>
                <w10:wrap type="topAndBottom"/>
              </v:shape>
            </w:pict>
          </mc:Fallback>
        </mc:AlternateContent>
      </w:r>
    </w:p>
    <w:p w14:paraId="4F80EA0B">
      <w:pPr>
        <w:tabs>
          <w:tab w:val="left" w:pos="1866"/>
          <w:tab w:val="left" w:pos="2619"/>
          <w:tab w:val="left" w:pos="7273"/>
        </w:tabs>
        <w:spacing w:before="122"/>
        <w:ind w:left="356" w:right="0" w:firstLine="0"/>
        <w:jc w:val="left"/>
        <w:rPr>
          <w:sz w:val="21"/>
        </w:rPr>
      </w:pPr>
      <w:r>
        <w:rPr>
          <w:rFonts w:ascii="Times New Roman" w:eastAsia="Times New Roman"/>
          <w:sz w:val="21"/>
        </w:rPr>
        <w:t>Swin-</w:t>
      </w:r>
      <w:r>
        <w:rPr>
          <w:rFonts w:ascii="Times New Roman" w:eastAsia="Times New Roman"/>
          <w:spacing w:val="-4"/>
          <w:sz w:val="21"/>
        </w:rPr>
        <w:t>Tiny</w:t>
      </w:r>
      <w:r>
        <w:rPr>
          <w:rFonts w:ascii="Times New Roman" w:eastAsia="Times New Roman"/>
          <w:sz w:val="21"/>
        </w:rPr>
        <w:tab/>
      </w:r>
      <w:r>
        <w:rPr>
          <w:rFonts w:ascii="Times New Roman" w:eastAsia="Times New Roman"/>
          <w:spacing w:val="-5"/>
          <w:sz w:val="21"/>
        </w:rPr>
        <w:t>28M</w:t>
      </w:r>
      <w:r>
        <w:rPr>
          <w:rFonts w:ascii="Times New Roman" w:eastAsia="Times New Roman"/>
          <w:sz w:val="21"/>
        </w:rPr>
        <w:tab/>
      </w:r>
      <w:r>
        <w:rPr>
          <w:sz w:val="21"/>
        </w:rPr>
        <w:t>层级化窗口自注意力</w:t>
      </w:r>
      <w:r>
        <w:rPr>
          <w:spacing w:val="-53"/>
          <w:sz w:val="21"/>
        </w:rPr>
        <w:t xml:space="preserve"> </w:t>
      </w:r>
      <w:r>
        <w:rPr>
          <w:rFonts w:ascii="Times New Roman" w:eastAsia="Times New Roman"/>
          <w:sz w:val="21"/>
        </w:rPr>
        <w:t>+</w:t>
      </w:r>
      <w:r>
        <w:rPr>
          <w:rFonts w:ascii="Times New Roman" w:eastAsia="Times New Roman"/>
          <w:spacing w:val="-1"/>
          <w:sz w:val="21"/>
        </w:rPr>
        <w:t xml:space="preserve"> </w:t>
      </w:r>
      <w:r>
        <w:rPr>
          <w:sz w:val="21"/>
        </w:rPr>
        <w:t>移位窗口</w:t>
      </w:r>
      <w:r>
        <w:rPr>
          <w:spacing w:val="-53"/>
          <w:sz w:val="21"/>
        </w:rPr>
        <w:t xml:space="preserve"> </w:t>
      </w:r>
      <w:r>
        <w:rPr>
          <w:rFonts w:ascii="Times New Roman" w:eastAsia="Times New Roman"/>
          <w:sz w:val="21"/>
        </w:rPr>
        <w:t xml:space="preserve">+ Patch </w:t>
      </w:r>
      <w:r>
        <w:rPr>
          <w:rFonts w:ascii="Times New Roman" w:eastAsia="Times New Roman"/>
          <w:spacing w:val="-2"/>
          <w:sz w:val="21"/>
        </w:rPr>
        <w:t>Merging</w:t>
      </w:r>
      <w:r>
        <w:rPr>
          <w:rFonts w:ascii="Times New Roman" w:eastAsia="Times New Roman"/>
          <w:sz w:val="21"/>
        </w:rPr>
        <w:tab/>
      </w:r>
      <w:r>
        <w:rPr>
          <w:sz w:val="21"/>
        </w:rPr>
        <w:t>兼顾局部与全</w:t>
      </w:r>
      <w:r>
        <w:rPr>
          <w:spacing w:val="-10"/>
          <w:sz w:val="21"/>
        </w:rPr>
        <w:t>局</w:t>
      </w:r>
    </w:p>
    <w:p w14:paraId="2AC86626">
      <w:pPr>
        <w:pStyle w:val="6"/>
        <w:spacing w:before="3"/>
        <w:rPr>
          <w:sz w:val="10"/>
        </w:rPr>
      </w:pPr>
    </w:p>
    <w:tbl>
      <w:tblPr>
        <w:tblStyle w:val="16"/>
        <w:tblW w:w="0" w:type="auto"/>
        <w:tblInd w:w="2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1"/>
        <w:gridCol w:w="1268"/>
        <w:gridCol w:w="3977"/>
        <w:gridCol w:w="2070"/>
      </w:tblGrid>
      <w:tr w14:paraId="61D41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1311" w:type="dxa"/>
          </w:tcPr>
          <w:p w14:paraId="23112EDE">
            <w:pPr>
              <w:pStyle w:val="20"/>
              <w:spacing w:line="233" w:lineRule="exact"/>
              <w:ind w:left="119"/>
              <w:rPr>
                <w:rFonts w:ascii="Times New Roman"/>
                <w:sz w:val="21"/>
              </w:rPr>
            </w:pPr>
            <w:r>
              <w:rPr>
                <w:rFonts w:ascii="Times New Roman"/>
                <w:sz w:val="21"/>
              </w:rPr>
              <w:t>ResNet-</w:t>
            </w:r>
            <w:r>
              <w:rPr>
                <w:rFonts w:ascii="Times New Roman"/>
                <w:spacing w:val="-5"/>
                <w:sz w:val="21"/>
              </w:rPr>
              <w:t>50</w:t>
            </w:r>
          </w:p>
        </w:tc>
        <w:tc>
          <w:tcPr>
            <w:tcW w:w="1268" w:type="dxa"/>
          </w:tcPr>
          <w:p w14:paraId="1DEA115A">
            <w:pPr>
              <w:pStyle w:val="20"/>
              <w:spacing w:line="233" w:lineRule="exact"/>
              <w:ind w:left="318"/>
              <w:rPr>
                <w:rFonts w:ascii="Times New Roman"/>
                <w:sz w:val="21"/>
              </w:rPr>
            </w:pPr>
            <w:r>
              <w:rPr>
                <w:rFonts w:ascii="Times New Roman"/>
                <w:spacing w:val="-5"/>
                <w:sz w:val="21"/>
              </w:rPr>
              <w:t>25M</w:t>
            </w:r>
          </w:p>
        </w:tc>
        <w:tc>
          <w:tcPr>
            <w:tcW w:w="3977" w:type="dxa"/>
          </w:tcPr>
          <w:p w14:paraId="68A9BE0C">
            <w:pPr>
              <w:pStyle w:val="20"/>
              <w:spacing w:line="246" w:lineRule="exact"/>
              <w:ind w:left="515" w:right="471"/>
              <w:jc w:val="center"/>
              <w:rPr>
                <w:rFonts w:ascii="宋体" w:eastAsia="宋体"/>
                <w:sz w:val="21"/>
              </w:rPr>
            </w:pPr>
            <w:r>
              <w:rPr>
                <w:rFonts w:ascii="宋体" w:eastAsia="宋体"/>
                <w:spacing w:val="-11"/>
                <w:sz w:val="21"/>
              </w:rPr>
              <w:t xml:space="preserve">残差连接 </w:t>
            </w:r>
            <w:r>
              <w:rPr>
                <w:rFonts w:ascii="Times New Roman" w:eastAsia="Times New Roman"/>
                <w:sz w:val="21"/>
              </w:rPr>
              <w:t xml:space="preserve">+ </w:t>
            </w:r>
            <w:r>
              <w:rPr>
                <w:rFonts w:ascii="宋体" w:eastAsia="宋体"/>
                <w:spacing w:val="-2"/>
                <w:sz w:val="21"/>
              </w:rPr>
              <w:t>批量归一化</w:t>
            </w:r>
          </w:p>
        </w:tc>
        <w:tc>
          <w:tcPr>
            <w:tcW w:w="2070" w:type="dxa"/>
          </w:tcPr>
          <w:p w14:paraId="56A97C5B">
            <w:pPr>
              <w:pStyle w:val="20"/>
              <w:spacing w:line="246" w:lineRule="exact"/>
              <w:ind w:right="222"/>
              <w:jc w:val="right"/>
              <w:rPr>
                <w:rFonts w:ascii="宋体" w:eastAsia="宋体"/>
                <w:sz w:val="21"/>
              </w:rPr>
            </w:pPr>
            <w:r>
              <w:rPr>
                <w:rFonts w:ascii="宋体" w:eastAsia="宋体"/>
                <w:spacing w:val="-2"/>
                <w:sz w:val="21"/>
              </w:rPr>
              <w:t>解决梯度消失</w:t>
            </w:r>
          </w:p>
        </w:tc>
      </w:tr>
      <w:tr w14:paraId="2597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1311" w:type="dxa"/>
            <w:tcBorders>
              <w:bottom w:val="single" w:color="000000" w:sz="8" w:space="0"/>
            </w:tcBorders>
          </w:tcPr>
          <w:p w14:paraId="332412DD">
            <w:pPr>
              <w:pStyle w:val="20"/>
              <w:spacing w:before="63"/>
              <w:ind w:left="119"/>
              <w:rPr>
                <w:rFonts w:ascii="Times New Roman"/>
                <w:sz w:val="21"/>
              </w:rPr>
            </w:pPr>
            <w:r>
              <w:rPr>
                <w:rFonts w:ascii="Times New Roman"/>
                <w:spacing w:val="-10"/>
                <w:sz w:val="21"/>
              </w:rPr>
              <w:t>ViT-</w:t>
            </w:r>
            <w:r>
              <w:rPr>
                <w:rFonts w:ascii="Times New Roman"/>
                <w:spacing w:val="-4"/>
                <w:sz w:val="21"/>
              </w:rPr>
              <w:t>Tiny</w:t>
            </w:r>
          </w:p>
        </w:tc>
        <w:tc>
          <w:tcPr>
            <w:tcW w:w="1268" w:type="dxa"/>
            <w:tcBorders>
              <w:bottom w:val="single" w:color="000000" w:sz="8" w:space="0"/>
            </w:tcBorders>
          </w:tcPr>
          <w:p w14:paraId="54DDDECA">
            <w:pPr>
              <w:pStyle w:val="20"/>
              <w:spacing w:before="63"/>
              <w:ind w:left="292"/>
              <w:rPr>
                <w:rFonts w:ascii="Times New Roman"/>
                <w:sz w:val="21"/>
              </w:rPr>
            </w:pPr>
            <w:r>
              <w:rPr>
                <w:rFonts w:ascii="Times New Roman"/>
                <w:spacing w:val="-4"/>
                <w:sz w:val="21"/>
              </w:rPr>
              <w:t>5.7M</w:t>
            </w:r>
          </w:p>
        </w:tc>
        <w:tc>
          <w:tcPr>
            <w:tcW w:w="3977" w:type="dxa"/>
            <w:tcBorders>
              <w:bottom w:val="single" w:color="000000" w:sz="8" w:space="0"/>
            </w:tcBorders>
          </w:tcPr>
          <w:p w14:paraId="03BE6FAF">
            <w:pPr>
              <w:pStyle w:val="20"/>
              <w:spacing w:before="50"/>
              <w:ind w:left="515" w:right="471"/>
              <w:jc w:val="center"/>
              <w:rPr>
                <w:rFonts w:ascii="Times New Roman" w:eastAsia="Times New Roman"/>
                <w:sz w:val="21"/>
              </w:rPr>
            </w:pPr>
            <w:r>
              <w:rPr>
                <w:rFonts w:ascii="宋体" w:eastAsia="宋体"/>
                <w:spacing w:val="-8"/>
                <w:sz w:val="21"/>
              </w:rPr>
              <w:t xml:space="preserve">全局自注意力 </w:t>
            </w:r>
            <w:r>
              <w:rPr>
                <w:rFonts w:ascii="Times New Roman" w:eastAsia="Times New Roman"/>
                <w:sz w:val="21"/>
              </w:rPr>
              <w:t xml:space="preserve">+ Patch </w:t>
            </w:r>
            <w:r>
              <w:rPr>
                <w:rFonts w:ascii="Times New Roman" w:eastAsia="Times New Roman"/>
                <w:spacing w:val="-2"/>
                <w:sz w:val="21"/>
              </w:rPr>
              <w:t>Embedding</w:t>
            </w:r>
          </w:p>
        </w:tc>
        <w:tc>
          <w:tcPr>
            <w:tcW w:w="2070" w:type="dxa"/>
            <w:tcBorders>
              <w:bottom w:val="single" w:color="000000" w:sz="8" w:space="0"/>
            </w:tcBorders>
          </w:tcPr>
          <w:p w14:paraId="29255B0D">
            <w:pPr>
              <w:pStyle w:val="20"/>
              <w:spacing w:before="50"/>
              <w:ind w:right="117"/>
              <w:jc w:val="right"/>
              <w:rPr>
                <w:rFonts w:ascii="宋体" w:eastAsia="宋体"/>
                <w:sz w:val="21"/>
              </w:rPr>
            </w:pPr>
            <w:r>
              <w:rPr>
                <w:rFonts w:ascii="宋体" w:eastAsia="宋体"/>
                <w:spacing w:val="-2"/>
                <w:sz w:val="21"/>
              </w:rPr>
              <w:t>全局学习能力强</w:t>
            </w:r>
          </w:p>
        </w:tc>
      </w:tr>
    </w:tbl>
    <w:p w14:paraId="041933FC">
      <w:pPr>
        <w:pStyle w:val="6"/>
        <w:rPr>
          <w:sz w:val="22"/>
        </w:rPr>
      </w:pPr>
    </w:p>
    <w:p w14:paraId="1E32DB2C">
      <w:pPr>
        <w:pStyle w:val="6"/>
        <w:spacing w:before="11"/>
        <w:rPr>
          <w:sz w:val="21"/>
        </w:rPr>
      </w:pPr>
    </w:p>
    <w:p w14:paraId="5C2B88B2">
      <w:pPr>
        <w:pStyle w:val="6"/>
        <w:spacing w:line="336" w:lineRule="auto"/>
        <w:ind w:left="237" w:right="687" w:firstLine="480"/>
      </w:pPr>
      <w:r>
        <mc:AlternateContent>
          <mc:Choice Requires="wps">
            <w:drawing>
              <wp:anchor distT="0" distB="0" distL="0" distR="0" simplePos="0" relativeHeight="251692032" behindDoc="1" locked="0" layoutInCell="1" allowOverlap="1">
                <wp:simplePos x="0" y="0"/>
                <wp:positionH relativeFrom="page">
                  <wp:posOffset>1590675</wp:posOffset>
                </wp:positionH>
                <wp:positionV relativeFrom="paragraph">
                  <wp:posOffset>-1090295</wp:posOffset>
                </wp:positionV>
                <wp:extent cx="105410" cy="70485"/>
                <wp:effectExtent l="0" t="0" r="0" b="0"/>
                <wp:wrapNone/>
                <wp:docPr id="114" name="Textbox 114"/>
                <wp:cNvGraphicFramePr/>
                <a:graphic xmlns:a="http://schemas.openxmlformats.org/drawingml/2006/main">
                  <a:graphicData uri="http://schemas.microsoft.com/office/word/2010/wordprocessingShape">
                    <wps:wsp>
                      <wps:cNvSpPr txBox="1"/>
                      <wps:spPr>
                        <a:xfrm>
                          <a:off x="0" y="0"/>
                          <a:ext cx="105410" cy="70485"/>
                        </a:xfrm>
                        <a:prstGeom prst="rect">
                          <a:avLst/>
                        </a:prstGeom>
                      </wps:spPr>
                      <wps:txbx>
                        <w:txbxContent>
                          <w:p w14:paraId="01CA14C0">
                            <w:pPr>
                              <w:spacing w:before="0" w:line="110" w:lineRule="exact"/>
                              <w:ind w:left="0" w:right="0" w:firstLine="0"/>
                              <w:jc w:val="left"/>
                              <w:rPr>
                                <w:rFonts w:ascii="Times New Roman"/>
                                <w:sz w:val="10"/>
                              </w:rPr>
                            </w:pPr>
                            <w:r>
                              <w:rPr>
                                <w:rFonts w:ascii="Times New Roman"/>
                                <w:spacing w:val="-4"/>
                                <w:sz w:val="10"/>
                              </w:rPr>
                              <w:t>[</w:t>
                            </w:r>
                            <w:r>
                              <w:fldChar w:fldCharType="begin"/>
                            </w:r>
                            <w:r>
                              <w:instrText xml:space="preserve"> HYPERLINK \l "_bookmark92" </w:instrText>
                            </w:r>
                            <w:r>
                              <w:fldChar w:fldCharType="separate"/>
                            </w:r>
                            <w:r>
                              <w:rPr>
                                <w:rFonts w:ascii="Times New Roman"/>
                                <w:color w:val="00FF00"/>
                                <w:spacing w:val="-4"/>
                                <w:sz w:val="10"/>
                              </w:rPr>
                              <w:t>23</w:t>
                            </w:r>
                            <w:r>
                              <w:rPr>
                                <w:rFonts w:ascii="Times New Roman"/>
                                <w:color w:val="00FF00"/>
                                <w:spacing w:val="-4"/>
                                <w:sz w:val="10"/>
                              </w:rPr>
                              <w:fldChar w:fldCharType="end"/>
                            </w:r>
                            <w:r>
                              <w:rPr>
                                <w:rFonts w:ascii="Times New Roman"/>
                                <w:spacing w:val="-4"/>
                                <w:sz w:val="10"/>
                              </w:rPr>
                              <w:t>]</w:t>
                            </w:r>
                          </w:p>
                        </w:txbxContent>
                      </wps:txbx>
                      <wps:bodyPr wrap="square" lIns="0" tIns="0" rIns="0" bIns="0" rtlCol="0">
                        <a:noAutofit/>
                      </wps:bodyPr>
                    </wps:wsp>
                  </a:graphicData>
                </a:graphic>
              </wp:anchor>
            </w:drawing>
          </mc:Choice>
          <mc:Fallback>
            <w:pict>
              <v:shape id="Textbox 114" o:spid="_x0000_s1026" o:spt="202" type="#_x0000_t202" style="position:absolute;left:0pt;margin-left:125.25pt;margin-top:-85.85pt;height:5.55pt;width:8.3pt;mso-position-horizontal-relative:page;z-index:-251624448;mso-width-relative:page;mso-height-relative:page;" filled="f" stroked="f" coordsize="21600,21600" o:gfxdata="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LnJG7bAAAADQEAAA8AAAAAAAAAAQAgAAAAIgAAAGRycy9kb3ducmV2LnhtbFBLAQIUABQAAAAI&#10;AIdO4kBL5xp+sQEAAHYDAAAOAAAAAAAAAAEAIAAAACoBAABkcnMvZTJvRG9jLnhtbFBLBQYAAAAA&#10;BgAGAFkBAABNBQAAAAA=&#10;">
                <v:fill on="f" focussize="0,0"/>
                <v:stroke on="f"/>
                <v:imagedata o:title=""/>
                <o:lock v:ext="edit" aspectratio="f"/>
                <v:textbox inset="0mm,0mm,0mm,0mm">
                  <w:txbxContent>
                    <w:p w14:paraId="01CA14C0">
                      <w:pPr>
                        <w:spacing w:before="0" w:line="110" w:lineRule="exact"/>
                        <w:ind w:left="0" w:right="0" w:firstLine="0"/>
                        <w:jc w:val="left"/>
                        <w:rPr>
                          <w:rFonts w:ascii="Times New Roman"/>
                          <w:sz w:val="10"/>
                        </w:rPr>
                      </w:pPr>
                      <w:r>
                        <w:rPr>
                          <w:rFonts w:ascii="Times New Roman"/>
                          <w:spacing w:val="-4"/>
                          <w:sz w:val="10"/>
                        </w:rPr>
                        <w:t>[</w:t>
                      </w:r>
                      <w:r>
                        <w:fldChar w:fldCharType="begin"/>
                      </w:r>
                      <w:r>
                        <w:instrText xml:space="preserve"> HYPERLINK \l "_bookmark92" </w:instrText>
                      </w:r>
                      <w:r>
                        <w:fldChar w:fldCharType="separate"/>
                      </w:r>
                      <w:r>
                        <w:rPr>
                          <w:rFonts w:ascii="Times New Roman"/>
                          <w:color w:val="00FF00"/>
                          <w:spacing w:val="-4"/>
                          <w:sz w:val="10"/>
                        </w:rPr>
                        <w:t>23</w:t>
                      </w:r>
                      <w:r>
                        <w:rPr>
                          <w:rFonts w:ascii="Times New Roman"/>
                          <w:color w:val="00FF00"/>
                          <w:spacing w:val="-4"/>
                          <w:sz w:val="10"/>
                        </w:rPr>
                        <w:fldChar w:fldCharType="end"/>
                      </w:r>
                      <w:r>
                        <w:rPr>
                          <w:rFonts w:ascii="Times New Roman"/>
                          <w:spacing w:val="-4"/>
                          <w:sz w:val="10"/>
                        </w:rPr>
                        <w:t>]</w:t>
                      </w:r>
                    </w:p>
                  </w:txbxContent>
                </v:textbox>
              </v:shape>
            </w:pict>
          </mc:Fallback>
        </mc:AlternateContent>
      </w:r>
      <w:r>
        <w:rPr>
          <w:spacing w:val="-2"/>
        </w:rPr>
        <w:t>数据集预处理：所有模型统一使用以下预处理流程。训练集：随机裁剪、随机水平翻转、归一化（</w:t>
      </w:r>
      <w:r>
        <w:rPr>
          <w:spacing w:val="-17"/>
        </w:rPr>
        <w:t xml:space="preserve">均值 </w:t>
      </w:r>
      <w:r>
        <w:rPr>
          <w:rFonts w:ascii="Times New Roman" w:eastAsia="Times New Roman"/>
          <w:spacing w:val="-2"/>
        </w:rPr>
        <w:t>(0.4914,0.4822,0.4465)</w:t>
      </w:r>
      <w:r>
        <w:rPr>
          <w:spacing w:val="-11"/>
        </w:rPr>
        <w:t xml:space="preserve">，标准差 </w:t>
      </w:r>
      <w:r>
        <w:rPr>
          <w:rFonts w:ascii="Times New Roman" w:eastAsia="Times New Roman"/>
          <w:spacing w:val="-2"/>
        </w:rPr>
        <w:t>(0.2023,0.1994,0.2010)</w:t>
      </w:r>
      <w:r>
        <w:rPr>
          <w:spacing w:val="-2"/>
        </w:rPr>
        <w:t>）。</w:t>
      </w:r>
    </w:p>
    <w:p w14:paraId="1A11A625">
      <w:pPr>
        <w:pStyle w:val="6"/>
        <w:spacing w:before="3" w:line="336" w:lineRule="auto"/>
        <w:ind w:left="237" w:right="669"/>
      </w:pPr>
      <w:r>
        <w:rPr>
          <w:spacing w:val="-2"/>
        </w:rPr>
        <w:t xml:space="preserve">测试集：仅归一化。上述流程与 </w:t>
      </w:r>
      <w:r>
        <w:rPr>
          <w:rFonts w:ascii="Times New Roman" w:hAnsi="Times New Roman" w:eastAsia="Times New Roman"/>
        </w:rPr>
        <w:t xml:space="preserve">Swin </w:t>
      </w:r>
      <w:r>
        <w:t>训练时保持一致。</w:t>
      </w:r>
      <w:r>
        <w:rPr>
          <w:rFonts w:ascii="Times New Roman" w:hAnsi="Times New Roman" w:eastAsia="Times New Roman"/>
        </w:rPr>
        <w:t xml:space="preserve">ViT </w:t>
      </w:r>
      <w:r>
        <w:t>特殊处理：</w:t>
      </w:r>
      <w:r>
        <w:rPr>
          <w:rFonts w:ascii="Times New Roman" w:hAnsi="Times New Roman" w:eastAsia="Times New Roman"/>
        </w:rPr>
        <w:t xml:space="preserve">ViT </w:t>
      </w:r>
      <w:r>
        <w:t>的默</w:t>
      </w:r>
      <w:r>
        <w:rPr>
          <w:spacing w:val="-9"/>
        </w:rPr>
        <w:t xml:space="preserve">认输入尺寸为 </w:t>
      </w:r>
      <w:r>
        <w:rPr>
          <w:rFonts w:ascii="Times New Roman" w:hAnsi="Times New Roman" w:eastAsia="Times New Roman"/>
        </w:rPr>
        <w:t>224×224</w:t>
      </w:r>
      <w:r>
        <w:rPr>
          <w:spacing w:val="-6"/>
        </w:rPr>
        <w:t xml:space="preserve">，因此额外添加一次 </w:t>
      </w:r>
      <w:r>
        <w:rPr>
          <w:rFonts w:ascii="Times New Roman" w:hAnsi="Times New Roman" w:eastAsia="Times New Roman"/>
        </w:rPr>
        <w:t xml:space="preserve">Resize </w:t>
      </w:r>
      <w:r>
        <w:t>操作，先将图像缩放到该尺寸，</w:t>
      </w:r>
      <w:r>
        <w:rPr>
          <w:spacing w:val="-2"/>
        </w:rPr>
        <w:t>再执行与上述一致的归一化。</w:t>
      </w:r>
    </w:p>
    <w:p w14:paraId="33EDD08E">
      <w:pPr>
        <w:pStyle w:val="6"/>
        <w:spacing w:before="5"/>
        <w:ind w:left="717"/>
      </w:pPr>
      <w:r>
        <w:rPr>
          <w:spacing w:val="-3"/>
        </w:rPr>
        <w:t xml:space="preserve">训练配置：所有模型采用相同的训练配置，如表 </w:t>
      </w:r>
      <w:r>
        <w:fldChar w:fldCharType="begin"/>
      </w:r>
      <w:r>
        <w:instrText xml:space="preserve"> HYPERLINK \l "_bookmark44" </w:instrText>
      </w:r>
      <w:r>
        <w:fldChar w:fldCharType="separate"/>
      </w:r>
      <w:r>
        <w:rPr>
          <w:rFonts w:ascii="Times New Roman" w:eastAsia="Times New Roman"/>
        </w:rPr>
        <w:t>4.2</w:t>
      </w:r>
      <w:r>
        <w:rPr>
          <w:rFonts w:ascii="Times New Roman" w:eastAsia="Times New Roman"/>
        </w:rPr>
        <w:fldChar w:fldCharType="end"/>
      </w:r>
      <w:r>
        <w:rPr>
          <w:rFonts w:ascii="Times New Roman" w:eastAsia="Times New Roman"/>
        </w:rPr>
        <w:t xml:space="preserve"> </w:t>
      </w:r>
      <w:r>
        <w:rPr>
          <w:spacing w:val="-4"/>
        </w:rPr>
        <w:t>所示。</w:t>
      </w:r>
    </w:p>
    <w:p w14:paraId="595C970E">
      <w:pPr>
        <w:spacing w:after="0"/>
        <w:sectPr>
          <w:headerReference r:id="rId41" w:type="default"/>
          <w:footerReference r:id="rId42" w:type="default"/>
          <w:pgSz w:w="11910" w:h="16840"/>
          <w:pgMar w:top="1120" w:right="1140" w:bottom="740" w:left="1180" w:header="917" w:footer="553" w:gutter="0"/>
          <w:cols w:space="720" w:num="1"/>
        </w:sectPr>
      </w:pPr>
    </w:p>
    <w:p w14:paraId="37FCC400">
      <w:pPr>
        <w:pStyle w:val="6"/>
        <w:spacing w:before="2"/>
        <w:rPr>
          <w:sz w:val="4"/>
        </w:rPr>
      </w:pPr>
    </w:p>
    <w:p w14:paraId="5DF1936F">
      <w:pPr>
        <w:pStyle w:val="6"/>
        <w:spacing w:line="20" w:lineRule="exact"/>
        <w:ind w:left="804"/>
        <w:rPr>
          <w:sz w:val="2"/>
        </w:rPr>
      </w:pPr>
      <w:r>
        <w:rPr>
          <w:sz w:val="2"/>
        </w:rPr>
        <mc:AlternateContent>
          <mc:Choice Requires="wpg">
            <w:drawing>
              <wp:inline distT="0" distB="0" distL="0" distR="0">
                <wp:extent cx="5400040" cy="6350"/>
                <wp:effectExtent l="9525" t="0" r="635" b="3175"/>
                <wp:docPr id="117" name="Group 117"/>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18" name="Graphic 118"/>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17"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H7+ANMAAAADAQAADwAAAAAAAAABACAAAAAiAAAAZHJzL2Rvd25yZXYueG1sUEsB&#10;AhQAFAAAAAgAh07iQIPE/YJsAgAArwUAAA4AAAAAAAAAAQAgAAAAIgEAAGRycy9lMm9Eb2MueG1s&#10;UEsFBgAAAAAGAAYAWQEAAAAGAAAAAA==&#10;">
                <o:lock v:ext="edit" aspectratio="f"/>
                <v:shape id="Graphic 118" o:spid="_x0000_s1026" o:spt="100" style="position:absolute;left:0;top:3162;height:1270;width:5400040;" filled="f" stroked="t" coordsize="5400040,1" o:gfxdata="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3GNj&#10;wAAAANwAAAAPAAAAAAAAAAEAIAAAACIAAABkcnMvZG93bnJldi54bWxQSwECFAAUAAAACACHTuJA&#10;My8FnjsAAAA5AAAAEAAAAAAAAAABACAAAAAPAQAAZHJzL3NoYXBleG1sLnhtbFBLBQYAAAAABgAG&#10;AFsBAAC5Aw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0B86439B">
      <w:pPr>
        <w:pStyle w:val="6"/>
        <w:rPr>
          <w:sz w:val="20"/>
        </w:rPr>
      </w:pPr>
    </w:p>
    <w:p w14:paraId="5D4C9848">
      <w:pPr>
        <w:pStyle w:val="6"/>
        <w:spacing w:before="8"/>
        <w:rPr>
          <w:sz w:val="18"/>
        </w:rPr>
      </w:pPr>
    </w:p>
    <w:p w14:paraId="35655A21">
      <w:pPr>
        <w:spacing w:before="0"/>
        <w:ind w:left="1085" w:right="559" w:firstLine="0"/>
        <w:jc w:val="center"/>
        <w:rPr>
          <w:sz w:val="21"/>
        </w:rPr>
      </w:pPr>
      <w:bookmarkStart w:id="85" w:name="_bookmark44"/>
      <w:bookmarkEnd w:id="85"/>
      <w:r>
        <w:rPr>
          <w:spacing w:val="-27"/>
          <w:sz w:val="21"/>
        </w:rPr>
        <w:t xml:space="preserve">表 </w:t>
      </w:r>
      <w:r>
        <w:rPr>
          <w:rFonts w:ascii="Times New Roman" w:eastAsia="Times New Roman"/>
          <w:spacing w:val="-2"/>
          <w:sz w:val="21"/>
        </w:rPr>
        <w:t>4.2</w:t>
      </w:r>
      <w:r>
        <w:rPr>
          <w:rFonts w:ascii="Times New Roman" w:eastAsia="Times New Roman"/>
          <w:sz w:val="21"/>
        </w:rPr>
        <w:t xml:space="preserve"> </w:t>
      </w:r>
      <w:r>
        <w:rPr>
          <w:spacing w:val="-4"/>
          <w:sz w:val="21"/>
        </w:rPr>
        <w:t>统一训练配置</w:t>
      </w:r>
    </w:p>
    <w:p w14:paraId="106C5D56">
      <w:pPr>
        <w:pStyle w:val="6"/>
        <w:spacing w:before="2"/>
        <w:rPr>
          <w:sz w:val="17"/>
        </w:rPr>
      </w:pPr>
      <w:r>
        <mc:AlternateContent>
          <mc:Choice Requires="wps">
            <w:drawing>
              <wp:anchor distT="0" distB="0" distL="0" distR="0" simplePos="0" relativeHeight="251715584" behindDoc="1" locked="0" layoutInCell="1" allowOverlap="1">
                <wp:simplePos x="0" y="0"/>
                <wp:positionH relativeFrom="page">
                  <wp:posOffset>1259840</wp:posOffset>
                </wp:positionH>
                <wp:positionV relativeFrom="paragraph">
                  <wp:posOffset>154940</wp:posOffset>
                </wp:positionV>
                <wp:extent cx="5400040" cy="1270"/>
                <wp:effectExtent l="0" t="0" r="0" b="0"/>
                <wp:wrapTopAndBottom/>
                <wp:docPr id="119" name="Graphic 119"/>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89"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119" o:spid="_x0000_s1026" o:spt="100" style="position:absolute;left:0pt;margin-left:99.2pt;margin-top:12.2pt;height:0.1pt;width:425.2pt;mso-position-horizontal-relative:page;mso-wrap-distance-bottom:0pt;mso-wrap-distance-top:0pt;z-index:-251600896;mso-width-relative:page;mso-height-relative:page;" filled="f" stroked="t" coordsize="5400040,1" o:gfxdata="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bdhWtgAAAAKAQAA&#10;DwAAAAAAAAABACAAAAAiAAAAZHJzL2Rvd25yZXYueG1sUEsBAhQAFAAAAAgAh07iQD1S5CwZAgAA&#10;fwQAAA4AAAAAAAAAAQAgAAAAJwEAAGRycy9lMm9Eb2MueG1sUEsFBgAAAAAGAAYAWQEAALIFAAAA&#10;AA==&#10;" path="m0,0l5399989,0e">
                <v:fill on="f" focussize="0,0"/>
                <v:stroke weight="0.96pt" color="#000000" joinstyle="round"/>
                <v:imagedata o:title=""/>
                <o:lock v:ext="edit" aspectratio="f"/>
                <v:textbox inset="0mm,0mm,0mm,0mm"/>
                <w10:wrap type="topAndBottom"/>
              </v:shape>
            </w:pict>
          </mc:Fallback>
        </mc:AlternateContent>
      </w:r>
    </w:p>
    <w:p w14:paraId="10001E93">
      <w:pPr>
        <w:tabs>
          <w:tab w:val="left" w:pos="2212"/>
        </w:tabs>
        <w:spacing w:before="122"/>
        <w:ind w:left="923" w:right="0" w:firstLine="0"/>
        <w:jc w:val="left"/>
        <w:rPr>
          <w:sz w:val="21"/>
        </w:rPr>
      </w:pPr>
      <w:r>
        <w:rPr>
          <w:sz w:val="21"/>
        </w:rPr>
        <w:t>配置</w:t>
      </w:r>
      <w:r>
        <w:rPr>
          <w:spacing w:val="-10"/>
          <w:sz w:val="21"/>
        </w:rPr>
        <w:t>项</w:t>
      </w:r>
      <w:r>
        <w:rPr>
          <w:sz w:val="21"/>
        </w:rPr>
        <w:tab/>
      </w:r>
      <w:r>
        <w:rPr>
          <w:sz w:val="21"/>
        </w:rPr>
        <w:t>取</w:t>
      </w:r>
      <w:r>
        <w:rPr>
          <w:spacing w:val="-10"/>
          <w:sz w:val="21"/>
        </w:rPr>
        <w:t>值</w:t>
      </w:r>
    </w:p>
    <w:p w14:paraId="0CDEFF0A">
      <w:pPr>
        <w:pStyle w:val="6"/>
        <w:rPr>
          <w:sz w:val="6"/>
        </w:rPr>
      </w:pPr>
      <w:r>
        <mc:AlternateContent>
          <mc:Choice Requires="wps">
            <w:drawing>
              <wp:anchor distT="0" distB="0" distL="0" distR="0" simplePos="0" relativeHeight="251715584" behindDoc="1" locked="0" layoutInCell="1" allowOverlap="1">
                <wp:simplePos x="0" y="0"/>
                <wp:positionH relativeFrom="page">
                  <wp:posOffset>1259840</wp:posOffset>
                </wp:positionH>
                <wp:positionV relativeFrom="paragraph">
                  <wp:posOffset>64135</wp:posOffset>
                </wp:positionV>
                <wp:extent cx="5400040" cy="1270"/>
                <wp:effectExtent l="0" t="0" r="0" b="0"/>
                <wp:wrapTopAndBottom/>
                <wp:docPr id="120" name="Graphic 120"/>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89" y="0"/>
                              </a:lnTo>
                            </a:path>
                          </a:pathLst>
                        </a:custGeom>
                        <a:ln w="7620">
                          <a:solidFill>
                            <a:srgbClr val="000000"/>
                          </a:solidFill>
                          <a:prstDash val="solid"/>
                        </a:ln>
                      </wps:spPr>
                      <wps:bodyPr wrap="square" lIns="0" tIns="0" rIns="0" bIns="0" rtlCol="0">
                        <a:noAutofit/>
                      </wps:bodyPr>
                    </wps:wsp>
                  </a:graphicData>
                </a:graphic>
              </wp:anchor>
            </w:drawing>
          </mc:Choice>
          <mc:Fallback>
            <w:pict>
              <v:shape id="Graphic 120" o:spid="_x0000_s1026" o:spt="100" style="position:absolute;left:0pt;margin-left:99.2pt;margin-top:5.05pt;height:0.1pt;width:425.2pt;mso-position-horizontal-relative:page;mso-wrap-distance-bottom:0pt;mso-wrap-distance-top:0pt;z-index:-251600896;mso-width-relative:page;mso-height-relative:page;" filled="f" stroked="t" coordsize="5400040,1" o:gfxdata="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lAsdgAAAAKAQAADwAA&#10;AAAAAAABACAAAAAiAAAAZHJzL2Rvd25yZXYueG1sUEsBAhQAFAAAAAgAh07iQOZbPZgWAgAAfgQA&#10;AA4AAAAAAAAAAQAgAAAAJwEAAGRycy9lMm9Eb2MueG1sUEsFBgAAAAAGAAYAWQEAAK8FAAAAAA==&#10;" path="m0,0l5399989,0e">
                <v:fill on="f" focussize="0,0"/>
                <v:stroke weight="0.6pt" color="#000000" joinstyle="round"/>
                <v:imagedata o:title=""/>
                <o:lock v:ext="edit" aspectratio="f"/>
                <v:textbox inset="0mm,0mm,0mm,0mm"/>
                <w10:wrap type="topAndBottom"/>
              </v:shape>
            </w:pict>
          </mc:Fallback>
        </mc:AlternateContent>
      </w:r>
    </w:p>
    <w:p w14:paraId="6367317B">
      <w:pPr>
        <w:tabs>
          <w:tab w:val="left" w:pos="2212"/>
        </w:tabs>
        <w:spacing w:before="122"/>
        <w:ind w:left="923" w:right="0" w:firstLine="0"/>
        <w:jc w:val="left"/>
        <w:rPr>
          <w:rFonts w:ascii="Times New Roman" w:eastAsia="Times New Roman"/>
          <w:sz w:val="21"/>
        </w:rPr>
      </w:pPr>
      <w:r>
        <w:rPr>
          <w:sz w:val="21"/>
        </w:rPr>
        <w:t>优化</w:t>
      </w:r>
      <w:r>
        <w:rPr>
          <w:spacing w:val="-10"/>
          <w:sz w:val="21"/>
        </w:rPr>
        <w:t>器</w:t>
      </w:r>
      <w:r>
        <w:rPr>
          <w:sz w:val="21"/>
        </w:rPr>
        <w:tab/>
      </w:r>
      <w:r>
        <w:rPr>
          <w:rFonts w:ascii="Times New Roman" w:eastAsia="Times New Roman"/>
          <w:spacing w:val="-2"/>
          <w:sz w:val="21"/>
        </w:rPr>
        <w:t>AdamW</w:t>
      </w:r>
    </w:p>
    <w:p w14:paraId="0A004D66">
      <w:pPr>
        <w:spacing w:before="108"/>
        <w:ind w:left="923" w:right="0" w:firstLine="0"/>
        <w:jc w:val="left"/>
        <w:rPr>
          <w:rFonts w:ascii="Calibri" w:hAnsi="Calibri" w:eastAsia="Calibri"/>
          <w:sz w:val="21"/>
        </w:rPr>
      </w:pPr>
      <w:r>
        <mc:AlternateContent>
          <mc:Choice Requires="wps">
            <w:drawing>
              <wp:anchor distT="0" distB="0" distL="0" distR="0" simplePos="0" relativeHeight="251668480" behindDoc="0" locked="0" layoutInCell="1" allowOverlap="1">
                <wp:simplePos x="0" y="0"/>
                <wp:positionH relativeFrom="page">
                  <wp:posOffset>2654935</wp:posOffset>
                </wp:positionH>
                <wp:positionV relativeFrom="paragraph">
                  <wp:posOffset>-180975</wp:posOffset>
                </wp:positionV>
                <wp:extent cx="105410" cy="70485"/>
                <wp:effectExtent l="0" t="0" r="0" b="0"/>
                <wp:wrapNone/>
                <wp:docPr id="121" name="Textbox 121"/>
                <wp:cNvGraphicFramePr/>
                <a:graphic xmlns:a="http://schemas.openxmlformats.org/drawingml/2006/main">
                  <a:graphicData uri="http://schemas.microsoft.com/office/word/2010/wordprocessingShape">
                    <wps:wsp>
                      <wps:cNvSpPr txBox="1"/>
                      <wps:spPr>
                        <a:xfrm>
                          <a:off x="0" y="0"/>
                          <a:ext cx="105410" cy="70485"/>
                        </a:xfrm>
                        <a:prstGeom prst="rect">
                          <a:avLst/>
                        </a:prstGeom>
                      </wps:spPr>
                      <wps:txbx>
                        <w:txbxContent>
                          <w:p w14:paraId="0333CD83">
                            <w:pPr>
                              <w:spacing w:before="0" w:line="110" w:lineRule="exact"/>
                              <w:ind w:left="0" w:right="0" w:firstLine="0"/>
                              <w:jc w:val="left"/>
                              <w:rPr>
                                <w:rFonts w:ascii="Times New Roman"/>
                                <w:sz w:val="10"/>
                              </w:rPr>
                            </w:pPr>
                            <w:r>
                              <w:rPr>
                                <w:rFonts w:ascii="Times New Roman"/>
                                <w:spacing w:val="-4"/>
                                <w:sz w:val="10"/>
                              </w:rPr>
                              <w:t>[</w:t>
                            </w:r>
                            <w:r>
                              <w:fldChar w:fldCharType="begin"/>
                            </w:r>
                            <w:r>
                              <w:instrText xml:space="preserve"> HYPERLINK \l "_bookmark83" </w:instrText>
                            </w:r>
                            <w:r>
                              <w:fldChar w:fldCharType="separate"/>
                            </w:r>
                            <w:r>
                              <w:rPr>
                                <w:rFonts w:ascii="Times New Roman"/>
                                <w:color w:val="00FF00"/>
                                <w:spacing w:val="-4"/>
                                <w:sz w:val="10"/>
                              </w:rPr>
                              <w:t>14</w:t>
                            </w:r>
                            <w:r>
                              <w:rPr>
                                <w:rFonts w:ascii="Times New Roman"/>
                                <w:color w:val="00FF00"/>
                                <w:spacing w:val="-4"/>
                                <w:sz w:val="10"/>
                              </w:rPr>
                              <w:fldChar w:fldCharType="end"/>
                            </w:r>
                            <w:r>
                              <w:rPr>
                                <w:rFonts w:ascii="Times New Roman"/>
                                <w:spacing w:val="-4"/>
                                <w:sz w:val="10"/>
                              </w:rPr>
                              <w:t>]</w:t>
                            </w:r>
                          </w:p>
                        </w:txbxContent>
                      </wps:txbx>
                      <wps:bodyPr wrap="square" lIns="0" tIns="0" rIns="0" bIns="0" rtlCol="0">
                        <a:noAutofit/>
                      </wps:bodyPr>
                    </wps:wsp>
                  </a:graphicData>
                </a:graphic>
              </wp:anchor>
            </w:drawing>
          </mc:Choice>
          <mc:Fallback>
            <w:pict>
              <v:shape id="Textbox 121" o:spid="_x0000_s1026" o:spt="202" type="#_x0000_t202" style="position:absolute;left:0pt;margin-left:209.05pt;margin-top:-14.25pt;height:5.55pt;width:8.3pt;mso-position-horizontal-relative:page;z-index:251668480;mso-width-relative:page;mso-height-relative:page;" filled="f" stroked="f" coordsize="21600,21600" o:gfxdata="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hC/bAAAACwEAAA8AAAAAAAAAAQAgAAAAIgAAAGRycy9kb3ducmV2LnhtbFBLAQIUABQAAAAI&#10;AIdO4kC8QeHWsQEAAHYDAAAOAAAAAAAAAAEAIAAAACoBAABkcnMvZTJvRG9jLnhtbFBLBQYAAAAA&#10;BgAGAFkBAABNBQAAAAA=&#10;">
                <v:fill on="f" focussize="0,0"/>
                <v:stroke on="f"/>
                <v:imagedata o:title=""/>
                <o:lock v:ext="edit" aspectratio="f"/>
                <v:textbox inset="0mm,0mm,0mm,0mm">
                  <w:txbxContent>
                    <w:p w14:paraId="0333CD83">
                      <w:pPr>
                        <w:spacing w:before="0" w:line="110" w:lineRule="exact"/>
                        <w:ind w:left="0" w:right="0" w:firstLine="0"/>
                        <w:jc w:val="left"/>
                        <w:rPr>
                          <w:rFonts w:ascii="Times New Roman"/>
                          <w:sz w:val="10"/>
                        </w:rPr>
                      </w:pPr>
                      <w:r>
                        <w:rPr>
                          <w:rFonts w:ascii="Times New Roman"/>
                          <w:spacing w:val="-4"/>
                          <w:sz w:val="10"/>
                        </w:rPr>
                        <w:t>[</w:t>
                      </w:r>
                      <w:r>
                        <w:fldChar w:fldCharType="begin"/>
                      </w:r>
                      <w:r>
                        <w:instrText xml:space="preserve"> HYPERLINK \l "_bookmark83" </w:instrText>
                      </w:r>
                      <w:r>
                        <w:fldChar w:fldCharType="separate"/>
                      </w:r>
                      <w:r>
                        <w:rPr>
                          <w:rFonts w:ascii="Times New Roman"/>
                          <w:color w:val="00FF00"/>
                          <w:spacing w:val="-4"/>
                          <w:sz w:val="10"/>
                        </w:rPr>
                        <w:t>14</w:t>
                      </w:r>
                      <w:r>
                        <w:rPr>
                          <w:rFonts w:ascii="Times New Roman"/>
                          <w:color w:val="00FF00"/>
                          <w:spacing w:val="-4"/>
                          <w:sz w:val="10"/>
                        </w:rPr>
                        <w:fldChar w:fldCharType="end"/>
                      </w:r>
                      <w:r>
                        <w:rPr>
                          <w:rFonts w:ascii="Times New Roman"/>
                          <w:spacing w:val="-4"/>
                          <w:sz w:val="10"/>
                        </w:rPr>
                        <w:t>]</w:t>
                      </w:r>
                    </w:p>
                  </w:txbxContent>
                </v:textbox>
              </v:shape>
            </w:pict>
          </mc:Fallback>
        </mc:AlternateContent>
      </w:r>
      <w:r>
        <w:rPr>
          <w:w w:val="105"/>
          <w:sz w:val="21"/>
        </w:rPr>
        <w:t>初始学习率</w:t>
      </w:r>
      <w:r>
        <w:rPr>
          <w:spacing w:val="67"/>
          <w:w w:val="150"/>
          <w:sz w:val="21"/>
        </w:rPr>
        <w:t xml:space="preserve"> </w:t>
      </w:r>
      <w:r>
        <w:rPr>
          <w:rFonts w:ascii="Times New Roman" w:hAnsi="Times New Roman" w:eastAsia="Times New Roman"/>
          <w:w w:val="105"/>
          <w:sz w:val="21"/>
        </w:rPr>
        <w:t>Swin:</w:t>
      </w:r>
      <w:r>
        <w:rPr>
          <w:rFonts w:ascii="Times New Roman" w:hAnsi="Times New Roman" w:eastAsia="Times New Roman"/>
          <w:spacing w:val="11"/>
          <w:w w:val="105"/>
          <w:sz w:val="21"/>
        </w:rPr>
        <w:t xml:space="preserve"> </w:t>
      </w:r>
      <w:r>
        <w:rPr>
          <w:rFonts w:ascii="Calibri" w:hAnsi="Calibri" w:eastAsia="Calibri"/>
          <w:w w:val="105"/>
          <w:sz w:val="21"/>
        </w:rPr>
        <w:t>1</w:t>
      </w:r>
      <w:r>
        <w:rPr>
          <w:rFonts w:ascii="Georgia" w:hAnsi="Georgia" w:eastAsia="Georgia"/>
          <w:i/>
          <w:w w:val="105"/>
          <w:sz w:val="21"/>
        </w:rPr>
        <w:t>.</w:t>
      </w:r>
      <w:r>
        <w:rPr>
          <w:rFonts w:ascii="Calibri" w:hAnsi="Calibri" w:eastAsia="Calibri"/>
          <w:w w:val="105"/>
          <w:sz w:val="21"/>
        </w:rPr>
        <w:t>25</w:t>
      </w:r>
      <w:r>
        <w:rPr>
          <w:rFonts w:ascii="Calibri" w:hAnsi="Calibri" w:eastAsia="Calibri"/>
          <w:spacing w:val="-6"/>
          <w:w w:val="105"/>
          <w:sz w:val="21"/>
        </w:rPr>
        <w:t xml:space="preserve"> </w:t>
      </w:r>
      <w:r>
        <w:rPr>
          <w:rFonts w:ascii="Cambria" w:hAnsi="Cambria" w:eastAsia="Cambria"/>
          <w:spacing w:val="-4"/>
          <w:w w:val="110"/>
          <w:sz w:val="21"/>
        </w:rPr>
        <w:t xml:space="preserve">× </w:t>
      </w:r>
      <w:r>
        <w:rPr>
          <w:rFonts w:ascii="Calibri" w:hAnsi="Calibri" w:eastAsia="Calibri"/>
          <w:w w:val="105"/>
          <w:sz w:val="21"/>
        </w:rPr>
        <w:t>10</w:t>
      </w:r>
      <w:r>
        <w:rPr>
          <w:rFonts w:ascii="Times New Roman" w:hAnsi="Times New Roman" w:eastAsia="Times New Roman"/>
          <w:i/>
          <w:w w:val="105"/>
          <w:sz w:val="21"/>
          <w:vertAlign w:val="superscript"/>
        </w:rPr>
        <w:t>−</w:t>
      </w:r>
      <w:r>
        <w:rPr>
          <w:rFonts w:ascii="Calibri" w:hAnsi="Calibri" w:eastAsia="Calibri"/>
          <w:w w:val="105"/>
          <w:sz w:val="21"/>
          <w:vertAlign w:val="superscript"/>
        </w:rPr>
        <w:t>4</w:t>
      </w:r>
      <w:r>
        <w:rPr>
          <w:rFonts w:ascii="Times New Roman" w:hAnsi="Times New Roman" w:eastAsia="Times New Roman"/>
          <w:spacing w:val="-3"/>
          <w:w w:val="105"/>
          <w:sz w:val="21"/>
          <w:vertAlign w:val="baseline"/>
        </w:rPr>
        <w:t xml:space="preserve">, </w:t>
      </w:r>
      <w:r>
        <w:rPr>
          <w:rFonts w:ascii="Times New Roman" w:hAnsi="Times New Roman" w:eastAsia="Times New Roman"/>
          <w:w w:val="105"/>
          <w:sz w:val="21"/>
          <w:vertAlign w:val="baseline"/>
        </w:rPr>
        <w:t>ResNet:</w:t>
      </w:r>
      <w:r>
        <w:rPr>
          <w:rFonts w:ascii="Times New Roman" w:hAnsi="Times New Roman" w:eastAsia="Times New Roman"/>
          <w:spacing w:val="10"/>
          <w:w w:val="105"/>
          <w:sz w:val="21"/>
          <w:vertAlign w:val="baseline"/>
        </w:rPr>
        <w:t xml:space="preserve"> </w:t>
      </w:r>
      <w:r>
        <w:rPr>
          <w:rFonts w:ascii="Calibri" w:hAnsi="Calibri" w:eastAsia="Calibri"/>
          <w:w w:val="105"/>
          <w:sz w:val="21"/>
          <w:vertAlign w:val="baseline"/>
        </w:rPr>
        <w:t>1</w:t>
      </w:r>
      <w:r>
        <w:rPr>
          <w:rFonts w:ascii="Calibri" w:hAnsi="Calibri" w:eastAsia="Calibri"/>
          <w:spacing w:val="-6"/>
          <w:w w:val="105"/>
          <w:sz w:val="21"/>
          <w:vertAlign w:val="baseline"/>
        </w:rPr>
        <w:t xml:space="preserve"> </w:t>
      </w:r>
      <w:r>
        <w:rPr>
          <w:rFonts w:ascii="Cambria" w:hAnsi="Cambria" w:eastAsia="Cambria"/>
          <w:spacing w:val="-4"/>
          <w:w w:val="110"/>
          <w:sz w:val="21"/>
          <w:vertAlign w:val="baseline"/>
        </w:rPr>
        <w:t xml:space="preserve">× </w:t>
      </w:r>
      <w:r>
        <w:rPr>
          <w:rFonts w:ascii="Calibri" w:hAnsi="Calibri" w:eastAsia="Calibri"/>
          <w:w w:val="105"/>
          <w:sz w:val="21"/>
          <w:vertAlign w:val="baseline"/>
        </w:rPr>
        <w:t>10</w:t>
      </w:r>
      <w:r>
        <w:rPr>
          <w:rFonts w:ascii="Times New Roman" w:hAnsi="Times New Roman" w:eastAsia="Times New Roman"/>
          <w:i/>
          <w:w w:val="105"/>
          <w:sz w:val="21"/>
          <w:vertAlign w:val="superscript"/>
        </w:rPr>
        <w:t>−</w:t>
      </w:r>
      <w:r>
        <w:rPr>
          <w:rFonts w:ascii="Calibri" w:hAnsi="Calibri" w:eastAsia="Calibri"/>
          <w:w w:val="105"/>
          <w:sz w:val="21"/>
          <w:vertAlign w:val="superscript"/>
        </w:rPr>
        <w:t>3</w:t>
      </w:r>
      <w:r>
        <w:rPr>
          <w:rFonts w:ascii="Times New Roman" w:hAnsi="Times New Roman" w:eastAsia="Times New Roman"/>
          <w:spacing w:val="-3"/>
          <w:w w:val="105"/>
          <w:sz w:val="21"/>
          <w:vertAlign w:val="baseline"/>
        </w:rPr>
        <w:t xml:space="preserve">, </w:t>
      </w:r>
      <w:r>
        <w:rPr>
          <w:rFonts w:ascii="Times New Roman" w:hAnsi="Times New Roman" w:eastAsia="Times New Roman"/>
          <w:w w:val="105"/>
          <w:sz w:val="21"/>
          <w:vertAlign w:val="baseline"/>
        </w:rPr>
        <w:t>ViT</w:t>
      </w:r>
      <w:r>
        <w:rPr>
          <w:rFonts w:ascii="Times New Roman" w:hAnsi="Times New Roman" w:eastAsia="Times New Roman"/>
          <w:spacing w:val="-3"/>
          <w:w w:val="105"/>
          <w:sz w:val="21"/>
          <w:vertAlign w:val="baseline"/>
        </w:rPr>
        <w:t xml:space="preserve">: </w:t>
      </w:r>
      <w:r>
        <w:rPr>
          <w:rFonts w:ascii="Calibri" w:hAnsi="Calibri" w:eastAsia="Calibri"/>
          <w:w w:val="105"/>
          <w:sz w:val="21"/>
          <w:vertAlign w:val="baseline"/>
        </w:rPr>
        <w:t>1</w:t>
      </w:r>
      <w:r>
        <w:rPr>
          <w:rFonts w:ascii="Calibri" w:hAnsi="Calibri" w:eastAsia="Calibri"/>
          <w:spacing w:val="-6"/>
          <w:w w:val="105"/>
          <w:sz w:val="21"/>
          <w:vertAlign w:val="baseline"/>
        </w:rPr>
        <w:t xml:space="preserve"> </w:t>
      </w:r>
      <w:r>
        <w:rPr>
          <w:rFonts w:ascii="Cambria" w:hAnsi="Cambria" w:eastAsia="Cambria"/>
          <w:spacing w:val="-4"/>
          <w:w w:val="110"/>
          <w:sz w:val="21"/>
          <w:vertAlign w:val="baseline"/>
        </w:rPr>
        <w:t xml:space="preserve">× </w:t>
      </w:r>
      <w:r>
        <w:rPr>
          <w:rFonts w:ascii="Calibri" w:hAnsi="Calibri" w:eastAsia="Calibri"/>
          <w:spacing w:val="-4"/>
          <w:w w:val="105"/>
          <w:sz w:val="21"/>
          <w:vertAlign w:val="baseline"/>
        </w:rPr>
        <w:t>10</w:t>
      </w:r>
      <w:r>
        <w:rPr>
          <w:rFonts w:ascii="Times New Roman" w:hAnsi="Times New Roman" w:eastAsia="Times New Roman"/>
          <w:i/>
          <w:spacing w:val="-4"/>
          <w:w w:val="105"/>
          <w:sz w:val="21"/>
          <w:vertAlign w:val="superscript"/>
        </w:rPr>
        <w:t>−</w:t>
      </w:r>
      <w:r>
        <w:rPr>
          <w:rFonts w:ascii="Calibri" w:hAnsi="Calibri" w:eastAsia="Calibri"/>
          <w:spacing w:val="-4"/>
          <w:w w:val="105"/>
          <w:sz w:val="21"/>
          <w:vertAlign w:val="superscript"/>
        </w:rPr>
        <w:t>3</w:t>
      </w:r>
    </w:p>
    <w:p w14:paraId="0CB717B1">
      <w:pPr>
        <w:spacing w:before="109"/>
        <w:ind w:left="923" w:right="0" w:firstLine="0"/>
        <w:jc w:val="left"/>
        <w:rPr>
          <w:rFonts w:ascii="Times New Roman" w:eastAsia="Times New Roman"/>
          <w:sz w:val="21"/>
        </w:rPr>
      </w:pPr>
      <w:r>
        <w:rPr>
          <w:spacing w:val="-5"/>
          <w:sz w:val="21"/>
        </w:rPr>
        <w:t xml:space="preserve">学习率调度  余弦退火 </w:t>
      </w:r>
      <w:r>
        <w:rPr>
          <w:rFonts w:ascii="Times New Roman" w:eastAsia="Times New Roman"/>
          <w:sz w:val="21"/>
        </w:rPr>
        <w:t xml:space="preserve">(Cosine </w:t>
      </w:r>
      <w:r>
        <w:rPr>
          <w:rFonts w:ascii="Times New Roman" w:eastAsia="Times New Roman"/>
          <w:spacing w:val="-2"/>
          <w:sz w:val="21"/>
        </w:rPr>
        <w:t>Annealing)</w:t>
      </w:r>
    </w:p>
    <w:p w14:paraId="240E95BF">
      <w:pPr>
        <w:tabs>
          <w:tab w:val="left" w:pos="2212"/>
        </w:tabs>
        <w:spacing w:before="109"/>
        <w:ind w:left="923" w:right="0" w:firstLine="0"/>
        <w:jc w:val="left"/>
        <w:rPr>
          <w:rFonts w:ascii="Times New Roman" w:hAnsi="Times New Roman" w:eastAsia="Times New Roman"/>
          <w:sz w:val="21"/>
        </w:rPr>
      </w:pPr>
      <w:r>
        <w:rPr>
          <w:sz w:val="21"/>
        </w:rPr>
        <w:t>权重衰</w:t>
      </w:r>
      <w:r>
        <w:rPr>
          <w:spacing w:val="-10"/>
          <w:sz w:val="21"/>
        </w:rPr>
        <w:t>减</w:t>
      </w:r>
      <w:r>
        <w:rPr>
          <w:sz w:val="21"/>
        </w:rPr>
        <w:tab/>
      </w:r>
      <w:r>
        <w:rPr>
          <w:rFonts w:hint="eastAsia" w:ascii="Times New Roman" w:hAnsi="Times New Roman" w:eastAsia="Times New Roman"/>
          <w:w w:val="105"/>
          <w:sz w:val="21"/>
        </w:rPr>
        <w:t>Swin与ViT取0.05，ResNet因优化器差异设为5×10⁻⁴。</w:t>
      </w:r>
    </w:p>
    <w:p w14:paraId="03D73306">
      <w:pPr>
        <w:tabs>
          <w:tab w:val="left" w:pos="2212"/>
        </w:tabs>
        <w:spacing w:before="109"/>
        <w:ind w:left="923" w:right="0" w:firstLine="0"/>
        <w:jc w:val="left"/>
        <w:rPr>
          <w:rFonts w:ascii="Times New Roman" w:eastAsia="Times New Roman"/>
          <w:sz w:val="21"/>
        </w:rPr>
      </w:pPr>
      <w:r>
        <w:rPr>
          <w:sz w:val="21"/>
        </w:rPr>
        <w:t>批次大</w:t>
      </w:r>
      <w:r>
        <w:rPr>
          <w:spacing w:val="-10"/>
          <w:sz w:val="21"/>
        </w:rPr>
        <w:t>小</w:t>
      </w:r>
      <w:r>
        <w:rPr>
          <w:sz w:val="21"/>
        </w:rPr>
        <w:tab/>
      </w:r>
      <w:r>
        <w:rPr>
          <w:rFonts w:ascii="Times New Roman" w:eastAsia="Times New Roman"/>
          <w:sz w:val="21"/>
        </w:rPr>
        <w:t>128 (</w:t>
      </w:r>
      <w:r>
        <w:rPr>
          <w:sz w:val="21"/>
        </w:rPr>
        <w:t>单卡</w:t>
      </w:r>
      <w:r>
        <w:rPr>
          <w:rFonts w:ascii="Times New Roman" w:eastAsia="Times New Roman"/>
          <w:spacing w:val="-10"/>
          <w:sz w:val="21"/>
        </w:rPr>
        <w:t>)</w:t>
      </w:r>
    </w:p>
    <w:p w14:paraId="65349136">
      <w:pPr>
        <w:tabs>
          <w:tab w:val="left" w:pos="2212"/>
        </w:tabs>
        <w:spacing w:before="109"/>
        <w:ind w:left="923" w:right="0" w:firstLine="0"/>
        <w:jc w:val="left"/>
        <w:rPr>
          <w:rFonts w:ascii="Times New Roman" w:eastAsia="Times New Roman"/>
          <w:sz w:val="21"/>
        </w:rPr>
      </w:pPr>
      <w:r>
        <w:rPr>
          <w:sz w:val="21"/>
        </w:rPr>
        <w:t>训练轮</w:t>
      </w:r>
      <w:r>
        <w:rPr>
          <w:spacing w:val="-10"/>
          <w:sz w:val="21"/>
        </w:rPr>
        <w:t>数</w:t>
      </w:r>
      <w:r>
        <w:rPr>
          <w:sz w:val="21"/>
        </w:rPr>
        <w:tab/>
      </w:r>
      <w:r>
        <w:rPr>
          <w:rFonts w:ascii="Times New Roman" w:eastAsia="Times New Roman"/>
          <w:sz w:val="21"/>
        </w:rPr>
        <w:t>100</w:t>
      </w:r>
      <w:r>
        <w:rPr>
          <w:rFonts w:ascii="Times New Roman" w:eastAsia="Times New Roman"/>
          <w:spacing w:val="-1"/>
          <w:sz w:val="21"/>
        </w:rPr>
        <w:t xml:space="preserve"> </w:t>
      </w:r>
      <w:r>
        <w:rPr>
          <w:rFonts w:ascii="Times New Roman" w:eastAsia="Times New Roman"/>
          <w:sz w:val="21"/>
        </w:rPr>
        <w:t>(</w:t>
      </w:r>
      <w:r>
        <w:rPr>
          <w:sz w:val="21"/>
        </w:rPr>
        <w:t>消融对比</w:t>
      </w:r>
      <w:r>
        <w:rPr>
          <w:rFonts w:ascii="Times New Roman" w:eastAsia="Times New Roman"/>
          <w:sz w:val="21"/>
        </w:rPr>
        <w:t>)</w:t>
      </w:r>
      <w:r>
        <w:rPr>
          <w:sz w:val="21"/>
        </w:rPr>
        <w:t>，</w:t>
      </w:r>
      <w:r>
        <w:rPr>
          <w:rFonts w:ascii="Times New Roman" w:eastAsia="Times New Roman"/>
          <w:sz w:val="21"/>
        </w:rPr>
        <w:t>300 (</w:t>
      </w:r>
      <w:r>
        <w:rPr>
          <w:sz w:val="21"/>
        </w:rPr>
        <w:t>最终性能</w:t>
      </w:r>
      <w:r>
        <w:rPr>
          <w:rFonts w:ascii="Times New Roman" w:eastAsia="Times New Roman"/>
          <w:spacing w:val="-10"/>
          <w:sz w:val="21"/>
        </w:rPr>
        <w:t>)</w:t>
      </w:r>
    </w:p>
    <w:p w14:paraId="01C8B4A4">
      <w:pPr>
        <w:tabs>
          <w:tab w:val="left" w:pos="2212"/>
        </w:tabs>
        <w:spacing w:before="109"/>
        <w:ind w:left="923" w:right="0" w:firstLine="0"/>
        <w:jc w:val="left"/>
        <w:rPr>
          <w:rFonts w:ascii="Times New Roman" w:eastAsia="Times New Roman"/>
          <w:sz w:val="21"/>
        </w:rPr>
      </w:pPr>
      <w:r>
        <w:rPr>
          <w:sz w:val="21"/>
        </w:rPr>
        <w:t>混合精</w:t>
      </w:r>
      <w:r>
        <w:rPr>
          <w:spacing w:val="-10"/>
          <w:sz w:val="21"/>
        </w:rPr>
        <w:t>度</w:t>
      </w:r>
      <w:r>
        <w:rPr>
          <w:sz w:val="21"/>
        </w:rPr>
        <w:tab/>
      </w:r>
      <w:r>
        <w:rPr>
          <w:sz w:val="21"/>
        </w:rPr>
        <w:t>开启</w:t>
      </w:r>
      <w:r>
        <w:rPr>
          <w:spacing w:val="-55"/>
          <w:sz w:val="21"/>
        </w:rPr>
        <w:t xml:space="preserve"> </w:t>
      </w:r>
      <w:r>
        <w:rPr>
          <w:rFonts w:ascii="Times New Roman" w:eastAsia="Times New Roman"/>
          <w:spacing w:val="-2"/>
          <w:sz w:val="21"/>
        </w:rPr>
        <w:t>(AMP)</w:t>
      </w:r>
    </w:p>
    <w:p w14:paraId="71D42931">
      <w:pPr>
        <w:tabs>
          <w:tab w:val="left" w:pos="2212"/>
          <w:tab w:val="left" w:pos="3554"/>
          <w:tab w:val="left" w:pos="3882"/>
          <w:tab w:val="left" w:pos="5328"/>
          <w:tab w:val="left" w:pos="5656"/>
          <w:tab w:val="left" w:pos="7488"/>
          <w:tab w:val="left" w:pos="8200"/>
        </w:tabs>
        <w:spacing w:before="109"/>
        <w:ind w:left="923" w:right="0" w:firstLine="0"/>
        <w:jc w:val="left"/>
        <w:rPr>
          <w:sz w:val="21"/>
        </w:rPr>
      </w:pPr>
      <w:r>
        <mc:AlternateContent>
          <mc:Choice Requires="wps">
            <w:drawing>
              <wp:anchor distT="0" distB="0" distL="0" distR="0" simplePos="0" relativeHeight="251697152" behindDoc="1" locked="0" layoutInCell="1" allowOverlap="1">
                <wp:simplePos x="0" y="0"/>
                <wp:positionH relativeFrom="page">
                  <wp:posOffset>5253355</wp:posOffset>
                </wp:positionH>
                <wp:positionV relativeFrom="paragraph">
                  <wp:posOffset>59055</wp:posOffset>
                </wp:positionV>
                <wp:extent cx="105410" cy="70485"/>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105410" cy="70485"/>
                        </a:xfrm>
                        <a:prstGeom prst="rect">
                          <a:avLst/>
                        </a:prstGeom>
                      </wps:spPr>
                      <wps:txbx>
                        <w:txbxContent>
                          <w:p w14:paraId="2C486279">
                            <w:pPr>
                              <w:spacing w:before="0" w:line="110" w:lineRule="exact"/>
                              <w:ind w:left="0" w:right="0" w:firstLine="0"/>
                              <w:jc w:val="left"/>
                              <w:rPr>
                                <w:rFonts w:ascii="Times New Roman"/>
                                <w:sz w:val="10"/>
                              </w:rPr>
                            </w:pPr>
                            <w:r>
                              <w:rPr>
                                <w:rFonts w:ascii="Times New Roman"/>
                                <w:spacing w:val="-4"/>
                                <w:sz w:val="10"/>
                              </w:rPr>
                              <w:t>[</w:t>
                            </w:r>
                            <w:r>
                              <w:fldChar w:fldCharType="begin"/>
                            </w:r>
                            <w:r>
                              <w:instrText xml:space="preserve"> HYPERLINK \l "_bookmark93" </w:instrText>
                            </w:r>
                            <w:r>
                              <w:fldChar w:fldCharType="separate"/>
                            </w:r>
                            <w:r>
                              <w:rPr>
                                <w:rFonts w:ascii="Times New Roman"/>
                                <w:color w:val="00FF00"/>
                                <w:spacing w:val="-4"/>
                                <w:sz w:val="10"/>
                              </w:rPr>
                              <w:t>24</w:t>
                            </w:r>
                            <w:r>
                              <w:rPr>
                                <w:rFonts w:ascii="Times New Roman"/>
                                <w:color w:val="00FF00"/>
                                <w:spacing w:val="-4"/>
                                <w:sz w:val="10"/>
                              </w:rPr>
                              <w:fldChar w:fldCharType="end"/>
                            </w:r>
                            <w:r>
                              <w:rPr>
                                <w:rFonts w:ascii="Times New Roman"/>
                                <w:spacing w:val="-4"/>
                                <w:sz w:val="10"/>
                              </w:rPr>
                              <w:t>]</w:t>
                            </w:r>
                          </w:p>
                        </w:txbxContent>
                      </wps:txbx>
                      <wps:bodyPr wrap="square" lIns="0" tIns="0" rIns="0" bIns="0" rtlCol="0">
                        <a:noAutofit/>
                      </wps:bodyPr>
                    </wps:wsp>
                  </a:graphicData>
                </a:graphic>
              </wp:anchor>
            </w:drawing>
          </mc:Choice>
          <mc:Fallback>
            <w:pict>
              <v:shape id="Textbox 122" o:spid="_x0000_s1026" o:spt="202" type="#_x0000_t202" style="position:absolute;left:0pt;margin-left:413.65pt;margin-top:4.65pt;height:5.55pt;width:8.3pt;mso-position-horizontal-relative:page;z-index:-251619328;mso-width-relative:page;mso-height-relative:page;" filled="f" stroked="f" coordsize="21600,21600" o:gfxdata="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v&#10;v23YAAAACAEAAA8AAAAAAAAAAQAgAAAAIgAAAGRycy9kb3ducmV2LnhtbFBLAQIUABQAAAAIAIdO&#10;4kDlTL8JsQEAAHYDAAAOAAAAAAAAAAEAIAAAACcBAABkcnMvZTJvRG9jLnhtbFBLBQYAAAAABgAG&#10;AFkBAABKBQAAAAA=&#10;">
                <v:fill on="f" focussize="0,0"/>
                <v:stroke on="f"/>
                <v:imagedata o:title=""/>
                <o:lock v:ext="edit" aspectratio="f"/>
                <v:textbox inset="0mm,0mm,0mm,0mm">
                  <w:txbxContent>
                    <w:p w14:paraId="2C486279">
                      <w:pPr>
                        <w:spacing w:before="0" w:line="110" w:lineRule="exact"/>
                        <w:ind w:left="0" w:right="0" w:firstLine="0"/>
                        <w:jc w:val="left"/>
                        <w:rPr>
                          <w:rFonts w:ascii="Times New Roman"/>
                          <w:sz w:val="10"/>
                        </w:rPr>
                      </w:pPr>
                      <w:r>
                        <w:rPr>
                          <w:rFonts w:ascii="Times New Roman"/>
                          <w:spacing w:val="-4"/>
                          <w:sz w:val="10"/>
                        </w:rPr>
                        <w:t>[</w:t>
                      </w:r>
                      <w:r>
                        <w:fldChar w:fldCharType="begin"/>
                      </w:r>
                      <w:r>
                        <w:instrText xml:space="preserve"> HYPERLINK \l "_bookmark93" </w:instrText>
                      </w:r>
                      <w:r>
                        <w:fldChar w:fldCharType="separate"/>
                      </w:r>
                      <w:r>
                        <w:rPr>
                          <w:rFonts w:ascii="Times New Roman"/>
                          <w:color w:val="00FF00"/>
                          <w:spacing w:val="-4"/>
                          <w:sz w:val="10"/>
                        </w:rPr>
                        <w:t>24</w:t>
                      </w:r>
                      <w:r>
                        <w:rPr>
                          <w:rFonts w:ascii="Times New Roman"/>
                          <w:color w:val="00FF00"/>
                          <w:spacing w:val="-4"/>
                          <w:sz w:val="10"/>
                        </w:rPr>
                        <w:fldChar w:fldCharType="end"/>
                      </w:r>
                      <w:r>
                        <w:rPr>
                          <w:rFonts w:ascii="Times New Roman"/>
                          <w:spacing w:val="-4"/>
                          <w:sz w:val="10"/>
                        </w:rPr>
                        <w:t>]</w:t>
                      </w:r>
                    </w:p>
                  </w:txbxContent>
                </v:textbox>
              </v:shape>
            </w:pict>
          </mc:Fallback>
        </mc:AlternateContent>
      </w:r>
      <w:r>
        <w:rPr>
          <w:sz w:val="21"/>
        </w:rPr>
        <w:t>数据增</w:t>
      </w:r>
      <w:r>
        <w:rPr>
          <w:spacing w:val="-10"/>
          <w:sz w:val="21"/>
        </w:rPr>
        <w:t>强</w:t>
      </w:r>
      <w:r>
        <w:rPr>
          <w:sz w:val="21"/>
        </w:rPr>
        <w:tab/>
      </w:r>
      <w:r>
        <w:rPr>
          <w:rFonts w:hint="eastAsia" w:ascii="Times New Roman" w:eastAsia="Times New Roman"/>
          <w:spacing w:val="-2"/>
          <w:sz w:val="21"/>
        </w:rPr>
        <w:t>共享随机裁剪、水平翻转及AutoAugment</w:t>
      </w:r>
      <w:r>
        <w:rPr>
          <w:rFonts w:hint="eastAsia" w:ascii="Times New Roman"/>
          <w:spacing w:val="-2"/>
          <w:sz w:val="21"/>
          <w:lang w:eastAsia="zh-CN"/>
        </w:rPr>
        <w:t>，</w:t>
      </w:r>
      <w:r>
        <w:rPr>
          <w:rFonts w:hint="eastAsia" w:ascii="Times New Roman"/>
          <w:spacing w:val="-2"/>
          <w:sz w:val="21"/>
          <w:lang w:val="en-US" w:eastAsia="zh-CN"/>
        </w:rPr>
        <w:t>Swin额外加入Mixup与CutMix</w:t>
      </w:r>
      <w:r>
        <w:rPr>
          <w:rFonts w:ascii="Times New Roman" w:eastAsia="Times New Roman"/>
          <w:sz w:val="21"/>
        </w:rPr>
        <w:tab/>
      </w:r>
    </w:p>
    <w:p w14:paraId="5A4F0EF9">
      <w:pPr>
        <w:tabs>
          <w:tab w:val="left" w:pos="2212"/>
        </w:tabs>
        <w:spacing w:before="123"/>
        <w:ind w:left="923" w:right="0" w:firstLine="0"/>
        <w:jc w:val="left"/>
        <w:rPr>
          <w:rFonts w:ascii="Times New Roman" w:eastAsia="Times New Roman"/>
          <w:sz w:val="21"/>
        </w:rPr>
      </w:pPr>
      <w:r>
        <w:rPr>
          <w:sz w:val="21"/>
        </w:rPr>
        <w:t>损失函</w:t>
      </w:r>
      <w:r>
        <w:rPr>
          <w:spacing w:val="-10"/>
          <w:sz w:val="21"/>
        </w:rPr>
        <w:t>数</w:t>
      </w:r>
      <w:r>
        <w:rPr>
          <w:sz w:val="21"/>
        </w:rPr>
        <w:tab/>
      </w:r>
      <w:r>
        <w:rPr>
          <w:sz w:val="21"/>
        </w:rPr>
        <w:t>交叉熵</w:t>
      </w:r>
      <w:r>
        <w:rPr>
          <w:spacing w:val="-53"/>
          <w:sz w:val="21"/>
        </w:rPr>
        <w:t xml:space="preserve"> </w:t>
      </w:r>
      <w:r>
        <w:rPr>
          <w:rFonts w:ascii="Times New Roman" w:eastAsia="Times New Roman"/>
          <w:sz w:val="21"/>
        </w:rPr>
        <w:t xml:space="preserve">(Swin </w:t>
      </w:r>
      <w:r>
        <w:rPr>
          <w:sz w:val="21"/>
        </w:rPr>
        <w:t>使用标签平滑</w:t>
      </w:r>
      <w:r>
        <w:rPr>
          <w:spacing w:val="-53"/>
          <w:sz w:val="21"/>
        </w:rPr>
        <w:t xml:space="preserve"> </w:t>
      </w:r>
      <w:r>
        <w:rPr>
          <w:rFonts w:ascii="Times New Roman" w:eastAsia="Times New Roman"/>
          <w:spacing w:val="-4"/>
          <w:sz w:val="21"/>
        </w:rPr>
        <w:t>0.1)</w:t>
      </w:r>
    </w:p>
    <w:p w14:paraId="7A0B0B36">
      <w:pPr>
        <w:pStyle w:val="6"/>
        <w:rPr>
          <w:rFonts w:ascii="Times New Roman"/>
          <w:sz w:val="7"/>
        </w:rPr>
      </w:pPr>
      <w:r>
        <mc:AlternateContent>
          <mc:Choice Requires="wps">
            <w:drawing>
              <wp:anchor distT="0" distB="0" distL="0" distR="0" simplePos="0" relativeHeight="251716608" behindDoc="1" locked="0" layoutInCell="1" allowOverlap="1">
                <wp:simplePos x="0" y="0"/>
                <wp:positionH relativeFrom="page">
                  <wp:posOffset>1259840</wp:posOffset>
                </wp:positionH>
                <wp:positionV relativeFrom="paragraph">
                  <wp:posOffset>66675</wp:posOffset>
                </wp:positionV>
                <wp:extent cx="5400040" cy="1270"/>
                <wp:effectExtent l="0" t="0" r="0" b="0"/>
                <wp:wrapTopAndBottom/>
                <wp:docPr id="124" name="Graphic 124"/>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89"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124" o:spid="_x0000_s1026" o:spt="100" style="position:absolute;left:0pt;margin-left:99.2pt;margin-top:5.25pt;height:0.1pt;width:425.2pt;mso-position-horizontal-relative:page;mso-wrap-distance-bottom:0pt;mso-wrap-distance-top:0pt;z-index:-251599872;mso-width-relative:page;mso-height-relative:page;" filled="f" stroked="t" coordsize="5400040,1" o:gfxdata="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KirsNgAAAAKAQAA&#10;DwAAAAAAAAABACAAAAAiAAAAZHJzL2Rvd25yZXYueG1sUEsBAhQAFAAAAAgAh07iQP650XwZAgAA&#10;fwQAAA4AAAAAAAAAAQAgAAAAJwEAAGRycy9lMm9Eb2MueG1sUEsFBgAAAAAGAAYAWQEAALIFAAAA&#10;AA==&#10;" path="m0,0l5399989,0e">
                <v:fill on="f" focussize="0,0"/>
                <v:stroke weight="0.96pt" color="#000000" joinstyle="round"/>
                <v:imagedata o:title=""/>
                <o:lock v:ext="edit" aspectratio="f"/>
                <v:textbox inset="0mm,0mm,0mm,0mm"/>
                <w10:wrap type="topAndBottom"/>
              </v:shape>
            </w:pict>
          </mc:Fallback>
        </mc:AlternateContent>
      </w:r>
    </w:p>
    <w:p w14:paraId="39498BEF">
      <w:pPr>
        <w:pStyle w:val="6"/>
        <w:rPr>
          <w:rFonts w:ascii="Times New Roman"/>
          <w:sz w:val="20"/>
        </w:rPr>
      </w:pPr>
    </w:p>
    <w:p w14:paraId="3E704907">
      <w:pPr>
        <w:pStyle w:val="6"/>
        <w:rPr>
          <w:rFonts w:ascii="Times New Roman"/>
          <w:sz w:val="20"/>
        </w:rPr>
      </w:pPr>
    </w:p>
    <w:p w14:paraId="4CE99002">
      <w:pPr>
        <w:pStyle w:val="6"/>
        <w:rPr>
          <w:rFonts w:ascii="Times New Roman"/>
          <w:sz w:val="20"/>
        </w:rPr>
      </w:pPr>
    </w:p>
    <w:p w14:paraId="7FAC253D">
      <w:pPr>
        <w:pStyle w:val="6"/>
        <w:spacing w:before="185"/>
        <w:ind w:left="1284"/>
      </w:pPr>
      <w:r>
        <w:rPr>
          <w:spacing w:val="-2"/>
        </w:rPr>
        <w:t>实验流程如下：</w:t>
      </w:r>
    </w:p>
    <w:p w14:paraId="123CAD36">
      <w:pPr>
        <w:pStyle w:val="19"/>
        <w:numPr>
          <w:ilvl w:val="3"/>
          <w:numId w:val="9"/>
        </w:numPr>
        <w:tabs>
          <w:tab w:val="left" w:pos="1650"/>
        </w:tabs>
        <w:spacing w:before="113" w:after="0" w:line="336" w:lineRule="auto"/>
        <w:ind w:left="804" w:right="275" w:firstLine="480"/>
        <w:jc w:val="both"/>
        <w:rPr>
          <w:rFonts w:ascii="宋体" w:eastAsia="宋体"/>
          <w:sz w:val="24"/>
        </w:rPr>
      </w:pPr>
      <w:r>
        <w:rPr>
          <w:rFonts w:ascii="宋体" w:eastAsia="宋体"/>
          <w:spacing w:val="-4"/>
          <w:sz w:val="24"/>
        </w:rPr>
        <w:t xml:space="preserve">模型实现：基于 </w:t>
      </w:r>
      <w:r>
        <w:rPr>
          <w:sz w:val="24"/>
        </w:rPr>
        <w:t>PyTorch</w:t>
      </w:r>
      <w:r>
        <w:rPr>
          <w:spacing w:val="39"/>
          <w:sz w:val="24"/>
        </w:rPr>
        <w:t xml:space="preserve"> </w:t>
      </w:r>
      <w:r>
        <w:rPr>
          <w:position w:val="14"/>
          <w:sz w:val="12"/>
        </w:rPr>
        <w:t>[</w:t>
      </w:r>
      <w:r>
        <w:fldChar w:fldCharType="begin"/>
      </w:r>
      <w:r>
        <w:instrText xml:space="preserve"> HYPERLINK \l "_bookmark96" </w:instrText>
      </w:r>
      <w:r>
        <w:fldChar w:fldCharType="separate"/>
      </w:r>
      <w:r>
        <w:rPr>
          <w:color w:val="00FF00"/>
          <w:position w:val="14"/>
          <w:sz w:val="12"/>
        </w:rPr>
        <w:t>27</w:t>
      </w:r>
      <w:r>
        <w:rPr>
          <w:color w:val="00FF00"/>
          <w:position w:val="14"/>
          <w:sz w:val="12"/>
        </w:rPr>
        <w:fldChar w:fldCharType="end"/>
      </w:r>
      <w:r>
        <w:rPr>
          <w:spacing w:val="20"/>
          <w:position w:val="14"/>
          <w:sz w:val="12"/>
        </w:rPr>
        <w:t xml:space="preserve">] </w:t>
      </w:r>
      <w:r>
        <w:rPr>
          <w:rFonts w:ascii="宋体" w:eastAsia="宋体"/>
          <w:sz w:val="24"/>
        </w:rPr>
        <w:t>框架实现三个模型。</w:t>
      </w:r>
      <w:r>
        <w:rPr>
          <w:sz w:val="24"/>
        </w:rPr>
        <w:t xml:space="preserve">Swin-Tiny </w:t>
      </w:r>
      <w:r>
        <w:rPr>
          <w:rFonts w:ascii="宋体" w:eastAsia="宋体"/>
          <w:spacing w:val="-10"/>
          <w:sz w:val="24"/>
        </w:rPr>
        <w:t xml:space="preserve">适配 </w:t>
      </w:r>
      <w:r>
        <w:rPr>
          <w:sz w:val="24"/>
        </w:rPr>
        <w:t>CIFAR-</w:t>
      </w:r>
      <w:r>
        <w:rPr>
          <w:spacing w:val="-2"/>
          <w:sz w:val="24"/>
        </w:rPr>
        <w:t>10</w:t>
      </w:r>
      <w:r>
        <w:rPr>
          <w:rFonts w:ascii="宋体" w:eastAsia="宋体"/>
          <w:spacing w:val="-2"/>
          <w:sz w:val="24"/>
        </w:rPr>
        <w:t>；</w:t>
      </w:r>
      <w:r>
        <w:rPr>
          <w:spacing w:val="-2"/>
          <w:sz w:val="24"/>
        </w:rPr>
        <w:t>ResNet-50</w:t>
      </w:r>
      <w:r>
        <w:rPr>
          <w:spacing w:val="-13"/>
          <w:sz w:val="24"/>
        </w:rPr>
        <w:t xml:space="preserve"> </w:t>
      </w:r>
      <w:r>
        <w:rPr>
          <w:rFonts w:ascii="宋体" w:eastAsia="宋体"/>
          <w:spacing w:val="-11"/>
          <w:sz w:val="24"/>
        </w:rPr>
        <w:t xml:space="preserve">使用 </w:t>
      </w:r>
      <w:r>
        <w:rPr>
          <w:spacing w:val="-2"/>
          <w:sz w:val="24"/>
        </w:rPr>
        <w:t>torchvision.models.resnet50</w:t>
      </w:r>
      <w:r>
        <w:rPr>
          <w:rFonts w:ascii="宋体" w:eastAsia="宋体"/>
          <w:spacing w:val="-6"/>
          <w:sz w:val="24"/>
        </w:rPr>
        <w:t xml:space="preserve">，修改分类头为 </w:t>
      </w:r>
      <w:r>
        <w:rPr>
          <w:spacing w:val="-2"/>
          <w:sz w:val="24"/>
        </w:rPr>
        <w:t>10</w:t>
      </w:r>
      <w:r>
        <w:rPr>
          <w:spacing w:val="-13"/>
          <w:sz w:val="24"/>
        </w:rPr>
        <w:t xml:space="preserve"> </w:t>
      </w:r>
      <w:r>
        <w:rPr>
          <w:rFonts w:ascii="宋体" w:eastAsia="宋体"/>
          <w:spacing w:val="-2"/>
          <w:sz w:val="24"/>
        </w:rPr>
        <w:t>类；</w:t>
      </w:r>
      <w:r>
        <w:rPr>
          <w:spacing w:val="-2"/>
          <w:sz w:val="24"/>
        </w:rPr>
        <w:t>ViT-Tiny</w:t>
      </w:r>
      <w:r>
        <w:rPr>
          <w:spacing w:val="2"/>
          <w:sz w:val="24"/>
        </w:rPr>
        <w:t xml:space="preserve"> </w:t>
      </w:r>
      <w:r>
        <w:rPr>
          <w:rFonts w:ascii="宋体" w:eastAsia="宋体"/>
          <w:spacing w:val="-2"/>
          <w:sz w:val="24"/>
        </w:rPr>
        <w:t>使</w:t>
      </w:r>
      <w:r>
        <w:rPr>
          <w:rFonts w:ascii="宋体" w:eastAsia="宋体"/>
          <w:spacing w:val="-21"/>
          <w:sz w:val="24"/>
        </w:rPr>
        <w:t xml:space="preserve">用 </w:t>
      </w:r>
      <w:r>
        <w:rPr>
          <w:sz w:val="24"/>
        </w:rPr>
        <w:t>timm.create_model</w:t>
      </w:r>
      <w:r>
        <w:rPr>
          <w:rFonts w:ascii="宋体" w:eastAsia="宋体"/>
          <w:sz w:val="24"/>
        </w:rPr>
        <w:t>。</w:t>
      </w:r>
    </w:p>
    <w:p w14:paraId="2BE19133">
      <w:pPr>
        <w:pStyle w:val="19"/>
        <w:numPr>
          <w:ilvl w:val="3"/>
          <w:numId w:val="9"/>
        </w:numPr>
        <w:tabs>
          <w:tab w:val="left" w:pos="1645"/>
        </w:tabs>
        <w:spacing w:before="4" w:after="0" w:line="336" w:lineRule="auto"/>
        <w:ind w:left="804" w:right="275" w:firstLine="480"/>
        <w:jc w:val="left"/>
        <w:rPr>
          <w:rFonts w:ascii="宋体" w:eastAsia="宋体"/>
          <w:sz w:val="24"/>
        </w:rPr>
      </w:pPr>
      <w:r>
        <w:rPr>
          <w:rFonts w:ascii="宋体" w:eastAsia="宋体"/>
          <w:spacing w:val="-5"/>
          <w:sz w:val="24"/>
        </w:rPr>
        <w:t>训练：</w:t>
      </w:r>
      <w:r>
        <w:rPr>
          <w:rFonts w:hint="eastAsia" w:ascii="宋体" w:eastAsia="宋体"/>
          <w:spacing w:val="-5"/>
          <w:sz w:val="24"/>
        </w:rPr>
        <w:t>对比实验统一执行100轮迭代；为挖掘Swin潜力，额外完成300轮完整训练，全程记录验证精度与训练损失的变化曲线</w:t>
      </w:r>
      <w:r>
        <w:rPr>
          <w:rFonts w:ascii="宋体" w:eastAsia="宋体"/>
          <w:sz w:val="24"/>
        </w:rPr>
        <w:t>。</w:t>
      </w:r>
    </w:p>
    <w:p w14:paraId="7F136833">
      <w:pPr>
        <w:pStyle w:val="19"/>
        <w:numPr>
          <w:ilvl w:val="3"/>
          <w:numId w:val="9"/>
        </w:numPr>
        <w:tabs>
          <w:tab w:val="left" w:pos="1644"/>
        </w:tabs>
        <w:spacing w:before="3" w:after="0" w:line="240" w:lineRule="auto"/>
        <w:ind w:left="1644" w:right="0" w:hanging="360"/>
        <w:jc w:val="left"/>
        <w:rPr>
          <w:rFonts w:ascii="宋体" w:eastAsia="宋体"/>
          <w:sz w:val="24"/>
        </w:rPr>
      </w:pPr>
      <w:r>
        <w:rPr>
          <w:rFonts w:ascii="宋体" w:eastAsia="宋体"/>
          <w:spacing w:val="-1"/>
          <w:sz w:val="24"/>
        </w:rPr>
        <w:t>测试：用测试集评估最佳检查点的性能，记录准确率和推理时间。</w:t>
      </w:r>
    </w:p>
    <w:p w14:paraId="539AE710">
      <w:pPr>
        <w:pStyle w:val="19"/>
        <w:numPr>
          <w:ilvl w:val="3"/>
          <w:numId w:val="9"/>
        </w:numPr>
        <w:tabs>
          <w:tab w:val="left" w:pos="1621"/>
        </w:tabs>
        <w:spacing w:before="125" w:after="0" w:line="336" w:lineRule="auto"/>
        <w:ind w:left="804" w:right="275" w:firstLine="480"/>
        <w:jc w:val="left"/>
        <w:rPr>
          <w:rFonts w:ascii="宋体" w:eastAsia="宋体"/>
          <w:sz w:val="24"/>
        </w:rPr>
      </w:pPr>
      <w:r>
        <w:rPr>
          <w:rFonts w:ascii="宋体" w:eastAsia="宋体"/>
          <w:spacing w:val="-7"/>
          <w:sz w:val="24"/>
        </w:rPr>
        <w:t xml:space="preserve">结果记录：将准确率曲线、损失曲线保存为 </w:t>
      </w:r>
      <w:r>
        <w:rPr>
          <w:spacing w:val="-4"/>
          <w:sz w:val="24"/>
        </w:rPr>
        <w:t xml:space="preserve">CSV </w:t>
      </w:r>
      <w:r>
        <w:rPr>
          <w:rFonts w:ascii="宋体" w:eastAsia="宋体"/>
          <w:spacing w:val="-4"/>
          <w:sz w:val="24"/>
        </w:rPr>
        <w:t>或从日志中解析，以供后</w:t>
      </w:r>
      <w:r>
        <w:rPr>
          <w:rFonts w:ascii="宋体" w:eastAsia="宋体"/>
          <w:spacing w:val="-2"/>
          <w:sz w:val="24"/>
        </w:rPr>
        <w:t>续绘图和制表。</w:t>
      </w:r>
    </w:p>
    <w:p w14:paraId="2939CBCF">
      <w:pPr>
        <w:pStyle w:val="6"/>
        <w:spacing w:before="3"/>
        <w:ind w:left="1284"/>
      </w:pPr>
      <w:r>
        <w:rPr>
          <w:spacing w:val="-5"/>
        </w:rPr>
        <w:t xml:space="preserve">对比维度：本次实验从多个维度对三个模型进行系统比较，具体内容见表 </w:t>
      </w:r>
      <w:r>
        <w:fldChar w:fldCharType="begin"/>
      </w:r>
      <w:r>
        <w:instrText xml:space="preserve"> HYPERLINK \l "_bookmark45" </w:instrText>
      </w:r>
      <w:r>
        <w:fldChar w:fldCharType="separate"/>
      </w:r>
      <w:r>
        <w:rPr>
          <w:rFonts w:ascii="Times New Roman" w:eastAsia="Times New Roman"/>
          <w:spacing w:val="-4"/>
        </w:rPr>
        <w:t>4.3</w:t>
      </w:r>
      <w:r>
        <w:rPr>
          <w:rFonts w:ascii="Times New Roman" w:eastAsia="Times New Roman"/>
          <w:spacing w:val="-4"/>
        </w:rPr>
        <w:fldChar w:fldCharType="end"/>
      </w:r>
      <w:r>
        <w:rPr>
          <w:spacing w:val="-10"/>
        </w:rPr>
        <w:t>。</w:t>
      </w:r>
    </w:p>
    <w:p w14:paraId="39EC014C">
      <w:pPr>
        <w:pStyle w:val="6"/>
        <w:rPr>
          <w:sz w:val="26"/>
        </w:rPr>
      </w:pPr>
    </w:p>
    <w:p w14:paraId="4BDD5F0C">
      <w:pPr>
        <w:pStyle w:val="6"/>
        <w:spacing w:before="4"/>
        <w:rPr>
          <w:sz w:val="26"/>
        </w:rPr>
      </w:pPr>
    </w:p>
    <w:p w14:paraId="7701E88C">
      <w:pPr>
        <w:spacing w:before="0"/>
        <w:ind w:left="1085" w:right="559" w:firstLine="0"/>
        <w:jc w:val="center"/>
        <w:rPr>
          <w:sz w:val="21"/>
        </w:rPr>
      </w:pPr>
      <w:bookmarkStart w:id="86" w:name="_bookmark45"/>
      <w:bookmarkEnd w:id="86"/>
      <w:r>
        <w:rPr>
          <w:spacing w:val="-27"/>
          <w:sz w:val="21"/>
        </w:rPr>
        <w:t xml:space="preserve">表 </w:t>
      </w:r>
      <w:r>
        <w:rPr>
          <w:rFonts w:ascii="Times New Roman" w:eastAsia="Times New Roman"/>
          <w:sz w:val="21"/>
        </w:rPr>
        <w:t>4.3</w:t>
      </w:r>
      <w:r>
        <w:rPr>
          <w:rFonts w:ascii="Times New Roman" w:eastAsia="Times New Roman"/>
          <w:spacing w:val="-13"/>
          <w:sz w:val="21"/>
        </w:rPr>
        <w:t xml:space="preserve"> </w:t>
      </w:r>
      <w:r>
        <w:rPr>
          <w:spacing w:val="-3"/>
          <w:sz w:val="21"/>
        </w:rPr>
        <w:t>对比维度</w:t>
      </w:r>
    </w:p>
    <w:p w14:paraId="608E35A9">
      <w:pPr>
        <w:pStyle w:val="6"/>
        <w:spacing w:before="2"/>
        <w:rPr>
          <w:sz w:val="17"/>
        </w:rPr>
      </w:pPr>
      <w:r>
        <mc:AlternateContent>
          <mc:Choice Requires="wps">
            <w:drawing>
              <wp:anchor distT="0" distB="0" distL="0" distR="0" simplePos="0" relativeHeight="251716608" behindDoc="1" locked="0" layoutInCell="1" allowOverlap="1">
                <wp:simplePos x="0" y="0"/>
                <wp:positionH relativeFrom="page">
                  <wp:posOffset>1415415</wp:posOffset>
                </wp:positionH>
                <wp:positionV relativeFrom="paragraph">
                  <wp:posOffset>154940</wp:posOffset>
                </wp:positionV>
                <wp:extent cx="5088890" cy="1270"/>
                <wp:effectExtent l="0" t="0" r="0" b="0"/>
                <wp:wrapTopAndBottom/>
                <wp:docPr id="125" name="Graphic 125"/>
                <wp:cNvGraphicFramePr/>
                <a:graphic xmlns:a="http://schemas.openxmlformats.org/drawingml/2006/main">
                  <a:graphicData uri="http://schemas.microsoft.com/office/word/2010/wordprocessingShape">
                    <wps:wsp>
                      <wps:cNvSpPr/>
                      <wps:spPr>
                        <a:xfrm>
                          <a:off x="0" y="0"/>
                          <a:ext cx="5088890" cy="1270"/>
                        </a:xfrm>
                        <a:custGeom>
                          <a:avLst/>
                          <a:gdLst/>
                          <a:ahLst/>
                          <a:cxnLst/>
                          <a:rect l="l" t="t" r="r" b="b"/>
                          <a:pathLst>
                            <a:path w="5088890">
                              <a:moveTo>
                                <a:pt x="0" y="0"/>
                              </a:moveTo>
                              <a:lnTo>
                                <a:pt x="5088839"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125" o:spid="_x0000_s1026" o:spt="100" style="position:absolute;left:0pt;margin-left:111.45pt;margin-top:12.2pt;height:0.1pt;width:400.7pt;mso-position-horizontal-relative:page;mso-wrap-distance-bottom:0pt;mso-wrap-distance-top:0pt;z-index:-251599872;mso-width-relative:page;mso-height-relative:page;" filled="f" stroked="t" coordsize="5088890,1" o:gfxdata="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TyV3NgAAAAKAQAADwAA&#10;AAAAAAABACAAAAAiAAAAZHJzL2Rvd25yZXYueG1sUEsBAhQAFAAAAAgAh07iQP+CX2kWAgAAfwQA&#10;AA4AAAAAAAAAAQAgAAAAJwEAAGRycy9lMm9Eb2MueG1sUEsFBgAAAAAGAAYAWQEAAK8FAAAAAA==&#10;" path="m0,0l5088839,0e">
                <v:fill on="f" focussize="0,0"/>
                <v:stroke weight="0.96pt" color="#000000" joinstyle="round"/>
                <v:imagedata o:title=""/>
                <o:lock v:ext="edit" aspectratio="f"/>
                <v:textbox inset="0mm,0mm,0mm,0mm"/>
                <w10:wrap type="topAndBottom"/>
              </v:shape>
            </w:pict>
          </mc:Fallback>
        </mc:AlternateContent>
      </w:r>
    </w:p>
    <w:p w14:paraId="03DB3D40">
      <w:pPr>
        <w:tabs>
          <w:tab w:val="left" w:pos="3087"/>
        </w:tabs>
        <w:spacing w:before="122"/>
        <w:ind w:left="1168" w:right="0" w:firstLine="0"/>
        <w:jc w:val="left"/>
        <w:rPr>
          <w:sz w:val="21"/>
        </w:rPr>
      </w:pPr>
      <w:r>
        <w:rPr>
          <w:sz w:val="21"/>
        </w:rPr>
        <w:t>对比维</w:t>
      </w:r>
      <w:r>
        <w:rPr>
          <w:spacing w:val="-10"/>
          <w:sz w:val="21"/>
        </w:rPr>
        <w:t>度</w:t>
      </w:r>
      <w:r>
        <w:rPr>
          <w:sz w:val="21"/>
        </w:rPr>
        <w:tab/>
      </w:r>
      <w:r>
        <w:rPr>
          <w:sz w:val="21"/>
        </w:rPr>
        <w:t>具体内</w:t>
      </w:r>
      <w:r>
        <w:rPr>
          <w:spacing w:val="-10"/>
          <w:sz w:val="21"/>
        </w:rPr>
        <w:t>容</w:t>
      </w:r>
    </w:p>
    <w:p w14:paraId="0B6D3935">
      <w:pPr>
        <w:pStyle w:val="6"/>
        <w:rPr>
          <w:sz w:val="6"/>
        </w:rPr>
      </w:pPr>
      <w:r>
        <mc:AlternateContent>
          <mc:Choice Requires="wps">
            <w:drawing>
              <wp:anchor distT="0" distB="0" distL="0" distR="0" simplePos="0" relativeHeight="251717632" behindDoc="1" locked="0" layoutInCell="1" allowOverlap="1">
                <wp:simplePos x="0" y="0"/>
                <wp:positionH relativeFrom="page">
                  <wp:posOffset>1415415</wp:posOffset>
                </wp:positionH>
                <wp:positionV relativeFrom="paragraph">
                  <wp:posOffset>64135</wp:posOffset>
                </wp:positionV>
                <wp:extent cx="5088890" cy="1270"/>
                <wp:effectExtent l="0" t="0" r="0" b="0"/>
                <wp:wrapTopAndBottom/>
                <wp:docPr id="126" name="Graphic 126"/>
                <wp:cNvGraphicFramePr/>
                <a:graphic xmlns:a="http://schemas.openxmlformats.org/drawingml/2006/main">
                  <a:graphicData uri="http://schemas.microsoft.com/office/word/2010/wordprocessingShape">
                    <wps:wsp>
                      <wps:cNvSpPr/>
                      <wps:spPr>
                        <a:xfrm>
                          <a:off x="0" y="0"/>
                          <a:ext cx="5088890" cy="1270"/>
                        </a:xfrm>
                        <a:custGeom>
                          <a:avLst/>
                          <a:gdLst/>
                          <a:ahLst/>
                          <a:cxnLst/>
                          <a:rect l="l" t="t" r="r" b="b"/>
                          <a:pathLst>
                            <a:path w="5088890">
                              <a:moveTo>
                                <a:pt x="0" y="0"/>
                              </a:moveTo>
                              <a:lnTo>
                                <a:pt x="5088839" y="0"/>
                              </a:lnTo>
                            </a:path>
                          </a:pathLst>
                        </a:custGeom>
                        <a:ln w="7620">
                          <a:solidFill>
                            <a:srgbClr val="000000"/>
                          </a:solidFill>
                          <a:prstDash val="solid"/>
                        </a:ln>
                      </wps:spPr>
                      <wps:bodyPr wrap="square" lIns="0" tIns="0" rIns="0" bIns="0" rtlCol="0">
                        <a:noAutofit/>
                      </wps:bodyPr>
                    </wps:wsp>
                  </a:graphicData>
                </a:graphic>
              </wp:anchor>
            </w:drawing>
          </mc:Choice>
          <mc:Fallback>
            <w:pict>
              <v:shape id="Graphic 126" o:spid="_x0000_s1026" o:spt="100" style="position:absolute;left:0pt;margin-left:111.45pt;margin-top:5.05pt;height:0.1pt;width:400.7pt;mso-position-horizontal-relative:page;mso-wrap-distance-bottom:0pt;mso-wrap-distance-top:0pt;z-index:-251598848;mso-width-relative:page;mso-height-relative:page;" filled="f" stroked="t" coordsize="5088890,1" o:gfxdata="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pyG/02AAAAAoBAAAPAAAA&#10;AAAAAAEAIAAAACIAAABkcnMvZG93bnJldi54bWxQSwECFAAUAAAACACHTuJAymLU2hUCAAB+BAAA&#10;DgAAAAAAAAABACAAAAAnAQAAZHJzL2Uyb0RvYy54bWxQSwUGAAAAAAYABgBZAQAArgUAAAAA&#10;" path="m0,0l5088839,0e">
                <v:fill on="f" focussize="0,0"/>
                <v:stroke weight="0.6pt" color="#000000" joinstyle="round"/>
                <v:imagedata o:title=""/>
                <o:lock v:ext="edit" aspectratio="f"/>
                <v:textbox inset="0mm,0mm,0mm,0mm"/>
                <w10:wrap type="topAndBottom"/>
              </v:shape>
            </w:pict>
          </mc:Fallback>
        </mc:AlternateContent>
      </w:r>
    </w:p>
    <w:p w14:paraId="0521689A">
      <w:pPr>
        <w:tabs>
          <w:tab w:val="left" w:pos="3087"/>
        </w:tabs>
        <w:spacing w:before="98"/>
        <w:ind w:left="1168" w:right="0" w:firstLine="0"/>
        <w:jc w:val="left"/>
        <w:rPr>
          <w:rFonts w:ascii="Times New Roman" w:eastAsia="Times New Roman"/>
          <w:sz w:val="10"/>
        </w:rPr>
      </w:pPr>
      <w:r>
        <w:rPr>
          <w:sz w:val="21"/>
        </w:rPr>
        <w:t>最终准确</w:t>
      </w:r>
      <w:r>
        <w:rPr>
          <w:spacing w:val="-10"/>
          <w:sz w:val="21"/>
        </w:rPr>
        <w:t>率</w:t>
      </w:r>
      <w:r>
        <w:rPr>
          <w:sz w:val="21"/>
        </w:rPr>
        <w:tab/>
      </w:r>
      <w:r>
        <w:rPr>
          <w:rFonts w:ascii="Times New Roman" w:eastAsia="Times New Roman"/>
          <w:sz w:val="21"/>
        </w:rPr>
        <w:t>300</w:t>
      </w:r>
      <w:r>
        <w:rPr>
          <w:rFonts w:ascii="Times New Roman" w:eastAsia="Times New Roman"/>
          <w:spacing w:val="-1"/>
          <w:sz w:val="21"/>
        </w:rPr>
        <w:t xml:space="preserve"> </w:t>
      </w:r>
      <w:r>
        <w:rPr>
          <w:rFonts w:ascii="Times New Roman" w:eastAsia="Times New Roman"/>
          <w:sz w:val="21"/>
        </w:rPr>
        <w:t xml:space="preserve">epoch </w:t>
      </w:r>
      <w:r>
        <w:rPr>
          <w:sz w:val="21"/>
        </w:rPr>
        <w:t>后的最佳测试准确率</w:t>
      </w:r>
      <w:r>
        <w:rPr>
          <w:spacing w:val="-28"/>
          <w:sz w:val="21"/>
        </w:rPr>
        <w:t xml:space="preserve"> </w:t>
      </w:r>
      <w:r>
        <w:rPr>
          <w:rFonts w:ascii="Times New Roman" w:eastAsia="Times New Roman"/>
          <w:spacing w:val="-4"/>
          <w:position w:val="14"/>
          <w:sz w:val="10"/>
        </w:rPr>
        <w:t>[</w:t>
      </w:r>
      <w:r>
        <w:fldChar w:fldCharType="begin"/>
      </w:r>
      <w:r>
        <w:instrText xml:space="preserve"> HYPERLINK \l "_bookmark97" </w:instrText>
      </w:r>
      <w:r>
        <w:fldChar w:fldCharType="separate"/>
      </w:r>
      <w:r>
        <w:rPr>
          <w:rFonts w:ascii="Times New Roman" w:eastAsia="Times New Roman"/>
          <w:color w:val="00FF00"/>
          <w:spacing w:val="-4"/>
          <w:position w:val="14"/>
          <w:sz w:val="10"/>
        </w:rPr>
        <w:t>28</w:t>
      </w:r>
      <w:r>
        <w:rPr>
          <w:rFonts w:ascii="Times New Roman" w:eastAsia="Times New Roman"/>
          <w:color w:val="00FF00"/>
          <w:spacing w:val="-4"/>
          <w:position w:val="14"/>
          <w:sz w:val="10"/>
        </w:rPr>
        <w:fldChar w:fldCharType="end"/>
      </w:r>
      <w:r>
        <w:rPr>
          <w:rFonts w:ascii="Times New Roman" w:eastAsia="Times New Roman"/>
          <w:spacing w:val="-4"/>
          <w:position w:val="14"/>
          <w:sz w:val="10"/>
        </w:rPr>
        <w:t>]</w:t>
      </w:r>
    </w:p>
    <w:p w14:paraId="29B27CF0">
      <w:pPr>
        <w:tabs>
          <w:tab w:val="left" w:pos="3087"/>
        </w:tabs>
        <w:spacing w:before="109" w:line="336" w:lineRule="auto"/>
        <w:ind w:left="1168" w:right="2535" w:firstLine="0"/>
        <w:jc w:val="left"/>
        <w:rPr>
          <w:sz w:val="21"/>
        </w:rPr>
      </w:pPr>
      <w:r>
        <w:rPr>
          <w:spacing w:val="-4"/>
          <w:sz w:val="21"/>
        </w:rPr>
        <w:t>收敛速度</w:t>
      </w:r>
      <w:r>
        <w:rPr>
          <w:sz w:val="21"/>
        </w:rPr>
        <w:tab/>
      </w:r>
      <w:r>
        <w:rPr>
          <w:sz w:val="21"/>
        </w:rPr>
        <w:t>前</w:t>
      </w:r>
      <w:r>
        <w:rPr>
          <w:spacing w:val="-53"/>
          <w:sz w:val="21"/>
        </w:rPr>
        <w:t xml:space="preserve"> </w:t>
      </w:r>
      <w:r>
        <w:rPr>
          <w:rFonts w:ascii="Times New Roman" w:eastAsia="Times New Roman"/>
          <w:sz w:val="21"/>
        </w:rPr>
        <w:t>100</w:t>
      </w:r>
      <w:r>
        <w:rPr>
          <w:rFonts w:ascii="Times New Roman" w:eastAsia="Times New Roman"/>
          <w:spacing w:val="-14"/>
          <w:sz w:val="21"/>
        </w:rPr>
        <w:t xml:space="preserve"> </w:t>
      </w:r>
      <w:r>
        <w:rPr>
          <w:rFonts w:ascii="Times New Roman" w:eastAsia="Times New Roman"/>
          <w:sz w:val="21"/>
        </w:rPr>
        <w:t>epoch</w:t>
      </w:r>
      <w:r>
        <w:rPr>
          <w:rFonts w:ascii="Times New Roman" w:eastAsia="Times New Roman"/>
          <w:spacing w:val="-9"/>
          <w:sz w:val="21"/>
        </w:rPr>
        <w:t xml:space="preserve"> </w:t>
      </w:r>
      <w:r>
        <w:rPr>
          <w:sz w:val="21"/>
        </w:rPr>
        <w:t>中达到</w:t>
      </w:r>
      <w:r>
        <w:rPr>
          <w:spacing w:val="-53"/>
          <w:sz w:val="21"/>
        </w:rPr>
        <w:t xml:space="preserve"> </w:t>
      </w:r>
      <w:r>
        <w:rPr>
          <w:rFonts w:ascii="Times New Roman" w:eastAsia="Times New Roman"/>
          <w:sz w:val="21"/>
        </w:rPr>
        <w:t>90%</w:t>
      </w:r>
      <w:r>
        <w:rPr>
          <w:rFonts w:ascii="Times New Roman" w:eastAsia="Times New Roman"/>
          <w:spacing w:val="-4"/>
          <w:sz w:val="21"/>
        </w:rPr>
        <w:t xml:space="preserve"> </w:t>
      </w:r>
      <w:r>
        <w:rPr>
          <w:sz w:val="21"/>
        </w:rPr>
        <w:t>准确率的</w:t>
      </w:r>
      <w:r>
        <w:rPr>
          <w:spacing w:val="-53"/>
          <w:sz w:val="21"/>
        </w:rPr>
        <w:t xml:space="preserve"> </w:t>
      </w:r>
      <w:r>
        <w:rPr>
          <w:rFonts w:ascii="Times New Roman" w:eastAsia="Times New Roman"/>
          <w:sz w:val="21"/>
        </w:rPr>
        <w:t>epoch</w:t>
      </w:r>
      <w:r>
        <w:rPr>
          <w:rFonts w:ascii="Times New Roman" w:eastAsia="Times New Roman"/>
          <w:spacing w:val="-5"/>
          <w:sz w:val="21"/>
        </w:rPr>
        <w:t xml:space="preserve"> </w:t>
      </w:r>
      <w:r>
        <w:rPr>
          <w:sz w:val="21"/>
        </w:rPr>
        <w:t>数</w:t>
      </w:r>
      <w:r>
        <w:rPr>
          <w:spacing w:val="-2"/>
          <w:sz w:val="21"/>
        </w:rPr>
        <w:t>参数量与速度</w:t>
      </w:r>
      <w:r>
        <w:rPr>
          <w:sz w:val="21"/>
        </w:rPr>
        <w:tab/>
      </w:r>
      <w:r>
        <w:rPr>
          <w:spacing w:val="-2"/>
          <w:sz w:val="21"/>
        </w:rPr>
        <w:t>模型参数量、单张图像推理时间（</w:t>
      </w:r>
      <w:r>
        <w:rPr>
          <w:rFonts w:ascii="Times New Roman" w:eastAsia="Times New Roman"/>
          <w:spacing w:val="-2"/>
          <w:sz w:val="21"/>
        </w:rPr>
        <w:t>ms</w:t>
      </w:r>
      <w:r>
        <w:rPr>
          <w:spacing w:val="-2"/>
          <w:sz w:val="21"/>
        </w:rPr>
        <w:t>）</w:t>
      </w:r>
    </w:p>
    <w:p w14:paraId="2FC50840">
      <w:pPr>
        <w:tabs>
          <w:tab w:val="left" w:pos="3087"/>
        </w:tabs>
        <w:spacing w:before="3"/>
        <w:ind w:left="1168" w:right="0" w:firstLine="0"/>
        <w:jc w:val="left"/>
        <w:rPr>
          <w:rFonts w:ascii="Times New Roman" w:eastAsia="Times New Roman"/>
          <w:sz w:val="21"/>
        </w:rPr>
      </w:pPr>
      <w:r>
        <w:rPr>
          <w:sz w:val="21"/>
        </w:rPr>
        <w:t>训练稳定</w:t>
      </w:r>
      <w:r>
        <w:rPr>
          <w:spacing w:val="-10"/>
          <w:sz w:val="21"/>
        </w:rPr>
        <w:t>性</w:t>
      </w:r>
      <w:r>
        <w:rPr>
          <w:sz w:val="21"/>
        </w:rPr>
        <w:tab/>
      </w:r>
      <w:r>
        <w:rPr>
          <w:sz w:val="21"/>
        </w:rPr>
        <w:t>损失曲线是否平滑，是否存在梯度爆炸或</w:t>
      </w:r>
      <w:r>
        <w:rPr>
          <w:spacing w:val="-53"/>
          <w:sz w:val="21"/>
        </w:rPr>
        <w:t xml:space="preserve"> </w:t>
      </w:r>
      <w:r>
        <w:rPr>
          <w:rFonts w:ascii="Times New Roman" w:eastAsia="Times New Roman"/>
          <w:spacing w:val="-5"/>
          <w:sz w:val="21"/>
        </w:rPr>
        <w:t>NaN</w:t>
      </w:r>
    </w:p>
    <w:p w14:paraId="2950116C">
      <w:pPr>
        <w:spacing w:before="109"/>
        <w:ind w:left="1168" w:right="0" w:firstLine="0"/>
        <w:jc w:val="left"/>
        <w:rPr>
          <w:sz w:val="21"/>
        </w:rPr>
      </w:pPr>
      <w:r>
        <w:rPr>
          <w:spacing w:val="-2"/>
          <w:sz w:val="21"/>
        </w:rPr>
        <w:t xml:space="preserve">小尺寸输入适应性  输入 </w:t>
      </w:r>
      <w:r>
        <w:rPr>
          <w:rFonts w:ascii="Calibri" w:hAnsi="Calibri" w:eastAsia="Calibri"/>
          <w:sz w:val="21"/>
        </w:rPr>
        <w:t>32</w:t>
      </w:r>
      <w:r>
        <w:rPr>
          <w:rFonts w:ascii="Calibri" w:hAnsi="Calibri" w:eastAsia="Calibri"/>
          <w:spacing w:val="3"/>
          <w:sz w:val="21"/>
        </w:rPr>
        <w:t xml:space="preserve"> </w:t>
      </w:r>
      <w:r>
        <w:rPr>
          <w:rFonts w:ascii="Cambria" w:hAnsi="Cambria" w:eastAsia="Cambria"/>
          <w:spacing w:val="2"/>
          <w:sz w:val="21"/>
        </w:rPr>
        <w:t xml:space="preserve">× </w:t>
      </w:r>
      <w:r>
        <w:rPr>
          <w:rFonts w:ascii="Calibri" w:hAnsi="Calibri" w:eastAsia="Calibri"/>
          <w:sz w:val="21"/>
        </w:rPr>
        <w:t>32</w:t>
      </w:r>
      <w:r>
        <w:rPr>
          <w:sz w:val="21"/>
        </w:rPr>
        <w:t>（</w:t>
      </w:r>
      <w:r>
        <w:rPr>
          <w:rFonts w:ascii="Times New Roman" w:hAnsi="Times New Roman" w:eastAsia="Times New Roman"/>
          <w:sz w:val="21"/>
        </w:rPr>
        <w:t>Swin</w:t>
      </w:r>
      <w:r>
        <w:rPr>
          <w:rFonts w:ascii="Times New Roman" w:hAnsi="Times New Roman" w:eastAsia="Times New Roman"/>
          <w:spacing w:val="5"/>
          <w:sz w:val="21"/>
        </w:rPr>
        <w:t xml:space="preserve"> </w:t>
      </w:r>
      <w:r>
        <w:rPr>
          <w:spacing w:val="-25"/>
          <w:sz w:val="21"/>
        </w:rPr>
        <w:t xml:space="preserve">和 </w:t>
      </w:r>
      <w:r>
        <w:rPr>
          <w:rFonts w:ascii="Times New Roman" w:hAnsi="Times New Roman" w:eastAsia="Times New Roman"/>
          <w:sz w:val="21"/>
        </w:rPr>
        <w:t>ResNet</w:t>
      </w:r>
      <w:r>
        <w:rPr>
          <w:sz w:val="21"/>
        </w:rPr>
        <w:t>）</w:t>
      </w:r>
      <w:r>
        <w:rPr>
          <w:rFonts w:ascii="Times New Roman" w:hAnsi="Times New Roman" w:eastAsia="Times New Roman"/>
          <w:sz w:val="21"/>
        </w:rPr>
        <w:t>vs</w:t>
      </w:r>
      <w:r>
        <w:rPr>
          <w:rFonts w:ascii="Times New Roman" w:hAnsi="Times New Roman" w:eastAsia="Times New Roman"/>
          <w:spacing w:val="5"/>
          <w:sz w:val="21"/>
        </w:rPr>
        <w:t xml:space="preserve"> </w:t>
      </w:r>
      <w:r>
        <w:rPr>
          <w:rFonts w:ascii="Calibri" w:hAnsi="Calibri" w:eastAsia="Calibri"/>
          <w:sz w:val="21"/>
        </w:rPr>
        <w:t>224</w:t>
      </w:r>
      <w:r>
        <w:rPr>
          <w:rFonts w:ascii="Calibri" w:hAnsi="Calibri" w:eastAsia="Calibri"/>
          <w:spacing w:val="3"/>
          <w:sz w:val="21"/>
        </w:rPr>
        <w:t xml:space="preserve"> </w:t>
      </w:r>
      <w:r>
        <w:rPr>
          <w:rFonts w:ascii="Cambria" w:hAnsi="Cambria" w:eastAsia="Cambria"/>
          <w:spacing w:val="2"/>
          <w:sz w:val="21"/>
        </w:rPr>
        <w:t xml:space="preserve">× </w:t>
      </w:r>
      <w:r>
        <w:rPr>
          <w:rFonts w:ascii="Calibri" w:hAnsi="Calibri" w:eastAsia="Calibri"/>
          <w:sz w:val="21"/>
        </w:rPr>
        <w:t>224</w:t>
      </w:r>
      <w:r>
        <w:rPr>
          <w:sz w:val="21"/>
        </w:rPr>
        <w:t>（</w:t>
      </w:r>
      <w:r>
        <w:rPr>
          <w:rFonts w:ascii="Times New Roman" w:hAnsi="Times New Roman" w:eastAsia="Times New Roman"/>
          <w:sz w:val="21"/>
        </w:rPr>
        <w:t>ViT</w:t>
      </w:r>
      <w:r>
        <w:rPr>
          <w:sz w:val="21"/>
        </w:rPr>
        <w:t>）</w:t>
      </w:r>
      <w:r>
        <w:rPr>
          <w:spacing w:val="-2"/>
          <w:sz w:val="21"/>
        </w:rPr>
        <w:t>的性能表现</w:t>
      </w:r>
    </w:p>
    <w:p w14:paraId="253AF5DD">
      <w:pPr>
        <w:pStyle w:val="6"/>
        <w:spacing w:before="4"/>
        <w:rPr>
          <w:sz w:val="6"/>
        </w:rPr>
      </w:pPr>
      <w:r>
        <mc:AlternateContent>
          <mc:Choice Requires="wps">
            <w:drawing>
              <wp:anchor distT="0" distB="0" distL="0" distR="0" simplePos="0" relativeHeight="251717632" behindDoc="1" locked="0" layoutInCell="1" allowOverlap="1">
                <wp:simplePos x="0" y="0"/>
                <wp:positionH relativeFrom="page">
                  <wp:posOffset>1415415</wp:posOffset>
                </wp:positionH>
                <wp:positionV relativeFrom="paragraph">
                  <wp:posOffset>66040</wp:posOffset>
                </wp:positionV>
                <wp:extent cx="5088890" cy="1270"/>
                <wp:effectExtent l="0" t="0" r="0" b="0"/>
                <wp:wrapTopAndBottom/>
                <wp:docPr id="127" name="Graphic 127"/>
                <wp:cNvGraphicFramePr/>
                <a:graphic xmlns:a="http://schemas.openxmlformats.org/drawingml/2006/main">
                  <a:graphicData uri="http://schemas.microsoft.com/office/word/2010/wordprocessingShape">
                    <wps:wsp>
                      <wps:cNvSpPr/>
                      <wps:spPr>
                        <a:xfrm>
                          <a:off x="0" y="0"/>
                          <a:ext cx="5088890" cy="1270"/>
                        </a:xfrm>
                        <a:custGeom>
                          <a:avLst/>
                          <a:gdLst/>
                          <a:ahLst/>
                          <a:cxnLst/>
                          <a:rect l="l" t="t" r="r" b="b"/>
                          <a:pathLst>
                            <a:path w="5088890">
                              <a:moveTo>
                                <a:pt x="0" y="0"/>
                              </a:moveTo>
                              <a:lnTo>
                                <a:pt x="5088839"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127" o:spid="_x0000_s1026" o:spt="100" style="position:absolute;left:0pt;margin-left:111.45pt;margin-top:5.2pt;height:0.1pt;width:400.7pt;mso-position-horizontal-relative:page;mso-wrap-distance-bottom:0pt;mso-wrap-distance-top:0pt;z-index:-251598848;mso-width-relative:page;mso-height-relative:page;" filled="f" stroked="t" coordsize="5088890,1" o:gfxdata="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TtE1h2AAAAAoBAAAPAAAA&#10;AAAAAAEAIAAAACIAAABkcnMvZG93bnJldi54bWxQSwECFAAUAAAACACHTuJAdZA8cBUCAAB/BAAA&#10;DgAAAAAAAAABACAAAAAnAQAAZHJzL2Uyb0RvYy54bWxQSwUGAAAAAAYABgBZAQAArgUAAAAA&#10;" path="m0,0l5088839,0e">
                <v:fill on="f" focussize="0,0"/>
                <v:stroke weight="0.96pt" color="#000000" joinstyle="round"/>
                <v:imagedata o:title=""/>
                <o:lock v:ext="edit" aspectratio="f"/>
                <v:textbox inset="0mm,0mm,0mm,0mm"/>
                <w10:wrap type="topAndBottom"/>
              </v:shape>
            </w:pict>
          </mc:Fallback>
        </mc:AlternateContent>
      </w:r>
    </w:p>
    <w:p w14:paraId="00277C83">
      <w:pPr>
        <w:spacing w:after="0"/>
        <w:rPr>
          <w:sz w:val="6"/>
        </w:rPr>
        <w:sectPr>
          <w:headerReference r:id="rId43" w:type="default"/>
          <w:footerReference r:id="rId44" w:type="default"/>
          <w:pgSz w:w="11910" w:h="16840"/>
          <w:pgMar w:top="1140" w:right="1140" w:bottom="740" w:left="1180" w:header="910" w:footer="553" w:gutter="0"/>
          <w:cols w:space="720" w:num="1"/>
        </w:sectPr>
      </w:pPr>
    </w:p>
    <w:p w14:paraId="5AA14664">
      <w:pPr>
        <w:pStyle w:val="6"/>
        <w:spacing w:before="5"/>
        <w:rPr>
          <w:sz w:val="5"/>
        </w:rPr>
      </w:pPr>
    </w:p>
    <w:p w14:paraId="7CC53D18">
      <w:pPr>
        <w:pStyle w:val="6"/>
        <w:spacing w:line="20" w:lineRule="exact"/>
        <w:ind w:left="237"/>
        <w:rPr>
          <w:sz w:val="2"/>
        </w:rPr>
      </w:pPr>
      <w:r>
        <w:rPr>
          <w:sz w:val="2"/>
        </w:rPr>
        <mc:AlternateContent>
          <mc:Choice Requires="wpg">
            <w:drawing>
              <wp:inline distT="0" distB="0" distL="0" distR="0">
                <wp:extent cx="5400040" cy="6350"/>
                <wp:effectExtent l="9525" t="0" r="635" b="3175"/>
                <wp:docPr id="130" name="Group 130"/>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31" name="Graphic 131"/>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30"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B+/gDTAAAAAwEAAA8AAAAAAAAAAQAgAAAAIgAAAGRycy9kb3ducmV2LnhtbFBLAQIUABQA&#10;AAAIAIdO4kCHhUKUZwIAAK8FAAAOAAAAAAAAAAEAIAAAACIBAABkcnMvZTJvRG9jLnhtbFBLBQYA&#10;AAAABgAGAFkBAAD7BQAAAAA=&#10;">
                <o:lock v:ext="edit" aspectratio="f"/>
                <v:shape id="Graphic 131" o:spid="_x0000_s1026" o:spt="100" style="position:absolute;left:0;top:3162;height:1270;width:5400040;" filled="f" stroked="t" coordsize="5400040,1" o:gfxdata="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U5aevQAA&#10;ANwAAAAPAAAAAAAAAAEAIAAAACIAAABkcnMvZG93bnJldi54bWxQSwECFAAUAAAACACHTuJAMy8F&#10;njsAAAA5AAAAEAAAAAAAAAABACAAAAAMAQAAZHJzL3NoYXBleG1sLnhtbFBLBQYAAAAABgAGAFsB&#10;AAC2Aw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32287B5D">
      <w:pPr>
        <w:pStyle w:val="6"/>
        <w:spacing w:before="4"/>
        <w:rPr>
          <w:sz w:val="29"/>
        </w:rPr>
      </w:pPr>
    </w:p>
    <w:p w14:paraId="4613C407">
      <w:pPr>
        <w:pStyle w:val="4"/>
        <w:numPr>
          <w:ilvl w:val="2"/>
          <w:numId w:val="9"/>
        </w:numPr>
        <w:tabs>
          <w:tab w:val="left" w:pos="1074"/>
        </w:tabs>
        <w:spacing w:before="69" w:after="0" w:line="240" w:lineRule="auto"/>
        <w:ind w:left="1074" w:right="0" w:hanging="837"/>
        <w:jc w:val="left"/>
      </w:pPr>
      <w:bookmarkStart w:id="87" w:name="评价指标"/>
      <w:bookmarkEnd w:id="87"/>
      <w:bookmarkStart w:id="88" w:name="_bookmark46"/>
      <w:bookmarkEnd w:id="88"/>
      <w:r>
        <w:rPr>
          <w:spacing w:val="-6"/>
        </w:rPr>
        <w:t>评价指标</w:t>
      </w:r>
    </w:p>
    <w:p w14:paraId="7DAAE0A8">
      <w:pPr>
        <w:pStyle w:val="6"/>
        <w:spacing w:before="1"/>
        <w:rPr>
          <w:sz w:val="29"/>
        </w:rPr>
      </w:pPr>
    </w:p>
    <w:p w14:paraId="79E7D7A3">
      <w:pPr>
        <w:pStyle w:val="6"/>
        <w:spacing w:line="336" w:lineRule="auto"/>
        <w:ind w:left="717" w:right="1756"/>
      </w:pPr>
      <w:r>
        <w:rPr>
          <w:rFonts w:ascii="Times New Roman" w:eastAsia="Times New Roman"/>
          <w:spacing w:val="-2"/>
        </w:rPr>
        <w:t xml:space="preserve">Top-1 </w:t>
      </w:r>
      <w:r>
        <w:rPr>
          <w:spacing w:val="-2"/>
        </w:rPr>
        <w:t>准确率：模型预测置信度最高的类别与真实标签一致的比例。</w:t>
      </w:r>
      <w:r>
        <w:rPr>
          <w:spacing w:val="-3"/>
        </w:rPr>
        <w:t xml:space="preserve">参数量：模型的可训练参数数量，单位是 </w:t>
      </w:r>
      <w:r>
        <w:rPr>
          <w:rFonts w:ascii="Times New Roman" w:eastAsia="Times New Roman"/>
        </w:rPr>
        <w:t>M</w:t>
      </w:r>
      <w:r>
        <w:t>。</w:t>
      </w:r>
    </w:p>
    <w:p w14:paraId="6123ED8D">
      <w:pPr>
        <w:pStyle w:val="6"/>
        <w:spacing w:before="3" w:line="336" w:lineRule="auto"/>
        <w:ind w:left="717" w:right="2406"/>
      </w:pPr>
      <w:r>
        <w:rPr>
          <w:spacing w:val="-6"/>
        </w:rPr>
        <w:t>推理时间：</w:t>
      </w:r>
      <w:r>
        <w:rPr>
          <w:rFonts w:hint="eastAsia"/>
          <w:spacing w:val="-6"/>
        </w:rPr>
        <w:t>延迟指标通过在GPU上连续执行前向传播并取平均获得，计量单位为毫秒</w:t>
      </w:r>
      <w:r>
        <w:t>。</w:t>
      </w:r>
    </w:p>
    <w:p w14:paraId="7D2D8B8D">
      <w:pPr>
        <w:pStyle w:val="6"/>
        <w:spacing w:before="3" w:line="336" w:lineRule="auto"/>
        <w:ind w:left="717" w:right="2406"/>
      </w:pPr>
      <w:r>
        <w:rPr>
          <w:spacing w:val="-2"/>
        </w:rPr>
        <w:t>收敛速度：</w:t>
      </w:r>
      <w:r>
        <w:rPr>
          <w:rFonts w:hint="eastAsia"/>
          <w:spacing w:val="-2"/>
        </w:rPr>
        <w:t>收敛效率定义为验证精度首次突破预设阈值时所需的训练轮次</w:t>
      </w:r>
      <w:r>
        <w:t>。</w:t>
      </w:r>
    </w:p>
    <w:p w14:paraId="4669A64F">
      <w:pPr>
        <w:pStyle w:val="6"/>
        <w:spacing w:before="7"/>
        <w:rPr>
          <w:sz w:val="32"/>
        </w:rPr>
      </w:pPr>
    </w:p>
    <w:p w14:paraId="1EDBB39B">
      <w:pPr>
        <w:pStyle w:val="4"/>
        <w:numPr>
          <w:ilvl w:val="2"/>
          <w:numId w:val="9"/>
        </w:numPr>
        <w:tabs>
          <w:tab w:val="left" w:pos="1074"/>
        </w:tabs>
        <w:spacing w:before="1" w:after="0" w:line="240" w:lineRule="auto"/>
        <w:ind w:left="1074" w:right="0" w:hanging="837"/>
        <w:jc w:val="left"/>
      </w:pPr>
      <w:bookmarkStart w:id="89" w:name="_bookmark47"/>
      <w:bookmarkEnd w:id="89"/>
      <w:bookmarkStart w:id="90" w:name="软硬件环境"/>
      <w:bookmarkEnd w:id="90"/>
      <w:r>
        <w:rPr>
          <w:spacing w:val="-6"/>
        </w:rPr>
        <w:t>软硬件环境</w:t>
      </w:r>
    </w:p>
    <w:p w14:paraId="2357CC96">
      <w:pPr>
        <w:pStyle w:val="6"/>
        <w:rPr>
          <w:sz w:val="29"/>
        </w:rPr>
      </w:pPr>
    </w:p>
    <w:p w14:paraId="0E56CEAD">
      <w:pPr>
        <w:pStyle w:val="6"/>
        <w:spacing w:line="336" w:lineRule="auto"/>
        <w:ind w:left="237" w:right="706" w:firstLine="480"/>
      </w:pPr>
      <w:r>
        <w:rPr>
          <w:spacing w:val="1"/>
        </w:rPr>
        <w:t>所有模型在同一台服务器上完成训练与测试。固定随机种子以确保权重初始</w:t>
      </w:r>
      <w:r>
        <w:rPr>
          <w:spacing w:val="-15"/>
        </w:rPr>
        <w:t xml:space="preserve">化一致，所有模型使用相同的 </w:t>
      </w:r>
      <w:r>
        <w:rPr>
          <w:rFonts w:ascii="Times New Roman" w:eastAsia="Times New Roman"/>
        </w:rPr>
        <w:t>DataLoader</w:t>
      </w:r>
      <w:r>
        <w:rPr>
          <w:rFonts w:ascii="Times New Roman" w:eastAsia="Times New Roman"/>
          <w:spacing w:val="-13"/>
        </w:rPr>
        <w:t xml:space="preserve"> </w:t>
      </w:r>
      <w:r>
        <w:rPr>
          <w:spacing w:val="-33"/>
        </w:rPr>
        <w:t>配置</w:t>
      </w:r>
      <w:r>
        <w:rPr>
          <w:spacing w:val="-1"/>
        </w:rPr>
        <w:t>（</w:t>
      </w:r>
      <w:r>
        <w:rPr>
          <w:rFonts w:ascii="Times New Roman" w:eastAsia="Times New Roman"/>
        </w:rPr>
        <w:t>num_workers=8,</w:t>
      </w:r>
      <w:r>
        <w:rPr>
          <w:rFonts w:ascii="Times New Roman" w:eastAsia="Times New Roman"/>
          <w:spacing w:val="-11"/>
        </w:rPr>
        <w:t xml:space="preserve"> </w:t>
      </w:r>
      <w:r>
        <w:rPr>
          <w:rFonts w:ascii="Times New Roman" w:eastAsia="Times New Roman"/>
          <w:spacing w:val="-1"/>
        </w:rPr>
        <w:t>pin_memory=</w:t>
      </w:r>
      <w:r>
        <w:rPr>
          <w:rFonts w:ascii="Times New Roman" w:eastAsia="Times New Roman"/>
          <w:spacing w:val="-10"/>
        </w:rPr>
        <w:t>T</w:t>
      </w:r>
      <w:r>
        <w:rPr>
          <w:rFonts w:ascii="Times New Roman" w:eastAsia="Times New Roman"/>
          <w:spacing w:val="-1"/>
        </w:rPr>
        <w:t>ru</w:t>
      </w:r>
      <w:r>
        <w:rPr>
          <w:rFonts w:ascii="Times New Roman" w:eastAsia="Times New Roman"/>
          <w:spacing w:val="-2"/>
        </w:rPr>
        <w:t>e</w:t>
      </w:r>
      <w:r>
        <w:rPr>
          <w:spacing w:val="-1"/>
        </w:rPr>
        <w:t>）</w:t>
      </w:r>
      <w:r>
        <w:t>和相同的测试集与预处理流程。</w:t>
      </w:r>
    </w:p>
    <w:p w14:paraId="272CB161">
      <w:pPr>
        <w:pStyle w:val="6"/>
        <w:spacing w:before="8"/>
        <w:rPr>
          <w:sz w:val="34"/>
        </w:rPr>
      </w:pPr>
    </w:p>
    <w:p w14:paraId="5DB34FF9">
      <w:pPr>
        <w:pStyle w:val="3"/>
        <w:numPr>
          <w:ilvl w:val="1"/>
          <w:numId w:val="9"/>
        </w:numPr>
        <w:tabs>
          <w:tab w:val="left" w:pos="909"/>
        </w:tabs>
        <w:spacing w:before="1" w:after="0" w:line="240" w:lineRule="auto"/>
        <w:ind w:left="909" w:right="0" w:hanging="672"/>
        <w:jc w:val="left"/>
      </w:pPr>
      <w:bookmarkStart w:id="91" w:name="主要实验结果"/>
      <w:bookmarkEnd w:id="91"/>
      <w:bookmarkStart w:id="92" w:name="_bookmark48"/>
      <w:bookmarkEnd w:id="92"/>
      <w:r>
        <w:rPr>
          <w:spacing w:val="-5"/>
        </w:rPr>
        <w:t>主要实验结果</w:t>
      </w:r>
    </w:p>
    <w:p w14:paraId="058A62FB">
      <w:pPr>
        <w:pStyle w:val="6"/>
        <w:spacing w:before="9"/>
        <w:rPr>
          <w:sz w:val="40"/>
        </w:rPr>
      </w:pPr>
    </w:p>
    <w:p w14:paraId="683465D6">
      <w:pPr>
        <w:pStyle w:val="4"/>
        <w:numPr>
          <w:ilvl w:val="2"/>
          <w:numId w:val="9"/>
        </w:numPr>
        <w:tabs>
          <w:tab w:val="left" w:pos="1074"/>
        </w:tabs>
        <w:spacing w:before="0" w:after="0" w:line="240" w:lineRule="auto"/>
        <w:ind w:left="1074" w:right="0" w:hanging="837"/>
        <w:jc w:val="left"/>
      </w:pPr>
      <w:bookmarkStart w:id="93" w:name="_bookmark49"/>
      <w:bookmarkEnd w:id="93"/>
      <w:bookmarkStart w:id="94" w:name="对比试验"/>
      <w:bookmarkEnd w:id="94"/>
      <w:r>
        <w:rPr>
          <w:spacing w:val="-6"/>
        </w:rPr>
        <w:t>对比试验</w:t>
      </w:r>
    </w:p>
    <w:p w14:paraId="2FD9FB57">
      <w:pPr>
        <w:pStyle w:val="6"/>
        <w:rPr>
          <w:sz w:val="20"/>
        </w:rPr>
      </w:pPr>
    </w:p>
    <w:p w14:paraId="2C5C89B2">
      <w:pPr>
        <w:pStyle w:val="6"/>
        <w:spacing w:before="10"/>
        <w:rPr>
          <w:sz w:val="18"/>
        </w:rPr>
      </w:pPr>
      <w:r>
        <w:drawing>
          <wp:anchor distT="0" distB="0" distL="0" distR="0" simplePos="0" relativeHeight="251718656" behindDoc="1" locked="0" layoutInCell="1" allowOverlap="1">
            <wp:simplePos x="0" y="0"/>
            <wp:positionH relativeFrom="page">
              <wp:posOffset>1352550</wp:posOffset>
            </wp:positionH>
            <wp:positionV relativeFrom="paragraph">
              <wp:posOffset>167640</wp:posOffset>
            </wp:positionV>
            <wp:extent cx="4506595" cy="2204085"/>
            <wp:effectExtent l="0" t="0" r="0" b="0"/>
            <wp:wrapTopAndBottom/>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2" cstate="print"/>
                    <a:stretch>
                      <a:fillRect/>
                    </a:stretch>
                  </pic:blipFill>
                  <pic:spPr>
                    <a:xfrm>
                      <a:off x="0" y="0"/>
                      <a:ext cx="4506372" cy="2203894"/>
                    </a:xfrm>
                    <a:prstGeom prst="rect">
                      <a:avLst/>
                    </a:prstGeom>
                  </pic:spPr>
                </pic:pic>
              </a:graphicData>
            </a:graphic>
          </wp:anchor>
        </w:drawing>
      </w:r>
    </w:p>
    <w:p w14:paraId="528E2BEE">
      <w:pPr>
        <w:pStyle w:val="6"/>
        <w:spacing w:before="8"/>
        <w:rPr>
          <w:sz w:val="15"/>
        </w:rPr>
      </w:pPr>
    </w:p>
    <w:p w14:paraId="08165137">
      <w:pPr>
        <w:spacing w:before="83"/>
        <w:ind w:left="237" w:right="0" w:firstLine="0"/>
        <w:jc w:val="left"/>
        <w:rPr>
          <w:sz w:val="21"/>
        </w:rPr>
      </w:pPr>
      <w:r>
        <w:rPr>
          <w:spacing w:val="-32"/>
          <w:sz w:val="21"/>
        </w:rPr>
        <w:t xml:space="preserve">图 </w:t>
      </w:r>
      <w:r>
        <w:rPr>
          <w:rFonts w:ascii="Times New Roman" w:hAnsi="Times New Roman" w:eastAsia="Times New Roman"/>
          <w:spacing w:val="-4"/>
          <w:sz w:val="21"/>
        </w:rPr>
        <w:t>4.1</w:t>
      </w:r>
      <w:r>
        <w:rPr>
          <w:rFonts w:ascii="Times New Roman" w:hAnsi="Times New Roman" w:eastAsia="Times New Roman"/>
          <w:spacing w:val="-6"/>
          <w:sz w:val="21"/>
        </w:rPr>
        <w:t xml:space="preserve"> </w:t>
      </w:r>
      <w:r>
        <w:rPr>
          <w:rFonts w:ascii="Times New Roman" w:hAnsi="Times New Roman" w:eastAsia="Times New Roman"/>
          <w:spacing w:val="-4"/>
          <w:sz w:val="21"/>
        </w:rPr>
        <w:t>ResNet-50</w:t>
      </w:r>
      <w:r>
        <w:rPr>
          <w:spacing w:val="-4"/>
          <w:sz w:val="21"/>
        </w:rPr>
        <w:t>、</w:t>
      </w:r>
      <w:r>
        <w:rPr>
          <w:rFonts w:ascii="Times New Roman" w:hAnsi="Times New Roman" w:eastAsia="Times New Roman"/>
          <w:spacing w:val="-4"/>
          <w:sz w:val="21"/>
        </w:rPr>
        <w:t>Swin-Tiny</w:t>
      </w:r>
      <w:r>
        <w:rPr>
          <w:rFonts w:ascii="Times New Roman" w:hAnsi="Times New Roman" w:eastAsia="Times New Roman"/>
          <w:spacing w:val="-6"/>
          <w:sz w:val="21"/>
        </w:rPr>
        <w:t xml:space="preserve"> </w:t>
      </w:r>
      <w:r>
        <w:rPr>
          <w:spacing w:val="-4"/>
          <w:sz w:val="21"/>
        </w:rPr>
        <w:t>与</w:t>
      </w:r>
      <w:r>
        <w:rPr>
          <w:rFonts w:ascii="Times New Roman" w:hAnsi="Times New Roman" w:eastAsia="Times New Roman"/>
          <w:spacing w:val="-4"/>
          <w:sz w:val="21"/>
        </w:rPr>
        <w:t>ViT-Tiny</w:t>
      </w:r>
      <w:r>
        <w:rPr>
          <w:rFonts w:ascii="Times New Roman" w:hAnsi="Times New Roman" w:eastAsia="Times New Roman"/>
          <w:spacing w:val="-7"/>
          <w:sz w:val="21"/>
        </w:rPr>
        <w:t xml:space="preserve"> </w:t>
      </w:r>
      <w:r>
        <w:rPr>
          <w:spacing w:val="-32"/>
          <w:sz w:val="21"/>
        </w:rPr>
        <w:t xml:space="preserve">在 </w:t>
      </w:r>
      <w:r>
        <w:rPr>
          <w:rFonts w:ascii="Times New Roman" w:hAnsi="Times New Roman" w:eastAsia="Times New Roman"/>
          <w:spacing w:val="-4"/>
          <w:sz w:val="21"/>
        </w:rPr>
        <w:t>CIFAR-10</w:t>
      </w:r>
      <w:r>
        <w:rPr>
          <w:rFonts w:ascii="Times New Roman" w:hAnsi="Times New Roman" w:eastAsia="Times New Roman"/>
          <w:spacing w:val="-6"/>
          <w:sz w:val="21"/>
        </w:rPr>
        <w:t xml:space="preserve"> </w:t>
      </w:r>
      <w:r>
        <w:rPr>
          <w:spacing w:val="-4"/>
          <w:sz w:val="21"/>
        </w:rPr>
        <w:t>上的训练精度对比。</w:t>
      </w:r>
      <w:r>
        <w:rPr>
          <w:rFonts w:ascii="Cambria" w:hAnsi="Cambria" w:eastAsia="Cambria"/>
          <w:spacing w:val="-157"/>
          <w:sz w:val="21"/>
        </w:rPr>
        <w:t>⃝</w:t>
      </w:r>
      <w:r>
        <w:rPr>
          <w:rFonts w:ascii="Times New Roman" w:hAnsi="Times New Roman" w:eastAsia="Times New Roman"/>
          <w:position w:val="1"/>
          <w:sz w:val="21"/>
        </w:rPr>
        <w:t>1</w:t>
      </w:r>
      <w:r>
        <w:rPr>
          <w:rFonts w:ascii="Times New Roman" w:hAnsi="Times New Roman" w:eastAsia="Times New Roman"/>
          <w:spacing w:val="47"/>
          <w:position w:val="1"/>
          <w:sz w:val="21"/>
        </w:rPr>
        <w:t xml:space="preserve"> </w:t>
      </w:r>
      <w:r>
        <w:rPr>
          <w:rFonts w:ascii="Times New Roman" w:hAnsi="Times New Roman" w:eastAsia="Times New Roman"/>
          <w:spacing w:val="-4"/>
          <w:sz w:val="21"/>
        </w:rPr>
        <w:t>ResNet-50</w:t>
      </w:r>
      <w:r>
        <w:rPr>
          <w:spacing w:val="-4"/>
          <w:sz w:val="21"/>
        </w:rPr>
        <w:t>（基线</w:t>
      </w:r>
      <w:r>
        <w:rPr>
          <w:spacing w:val="-119"/>
          <w:sz w:val="21"/>
        </w:rPr>
        <w:t>）</w:t>
      </w:r>
      <w:r>
        <w:rPr>
          <w:spacing w:val="-10"/>
          <w:sz w:val="21"/>
        </w:rPr>
        <w:t>；</w:t>
      </w:r>
    </w:p>
    <w:p w14:paraId="3B9717E5">
      <w:pPr>
        <w:spacing w:before="45"/>
        <w:ind w:left="237" w:right="0" w:firstLine="0"/>
        <w:jc w:val="left"/>
        <w:rPr>
          <w:sz w:val="21"/>
        </w:rPr>
      </w:pPr>
      <w:r>
        <w:rPr>
          <w:rFonts w:ascii="Cambria" w:hAnsi="Cambria" w:eastAsia="Cambria"/>
          <w:spacing w:val="-157"/>
          <w:sz w:val="21"/>
        </w:rPr>
        <w:t>⃝</w:t>
      </w:r>
      <w:r>
        <w:rPr>
          <w:rFonts w:ascii="Times New Roman" w:hAnsi="Times New Roman" w:eastAsia="Times New Roman"/>
          <w:position w:val="1"/>
          <w:sz w:val="21"/>
        </w:rPr>
        <w:t>2</w:t>
      </w:r>
      <w:r>
        <w:rPr>
          <w:rFonts w:ascii="Times New Roman" w:hAnsi="Times New Roman" w:eastAsia="Times New Roman"/>
          <w:spacing w:val="58"/>
          <w:w w:val="150"/>
          <w:position w:val="1"/>
          <w:sz w:val="21"/>
        </w:rPr>
        <w:t xml:space="preserve"> </w:t>
      </w:r>
      <w:r>
        <w:rPr>
          <w:rFonts w:ascii="Times New Roman" w:hAnsi="Times New Roman" w:eastAsia="Times New Roman"/>
          <w:spacing w:val="-4"/>
          <w:sz w:val="21"/>
        </w:rPr>
        <w:t>Swin-Tiny</w:t>
      </w:r>
      <w:r>
        <w:rPr>
          <w:spacing w:val="-4"/>
          <w:sz w:val="21"/>
        </w:rPr>
        <w:t>（本文改进模型</w:t>
      </w:r>
      <w:r>
        <w:rPr>
          <w:spacing w:val="-106"/>
          <w:sz w:val="21"/>
        </w:rPr>
        <w:t>）</w:t>
      </w:r>
      <w:r>
        <w:rPr>
          <w:spacing w:val="-12"/>
          <w:sz w:val="21"/>
        </w:rPr>
        <w:t>；</w:t>
      </w:r>
      <w:r>
        <w:rPr>
          <w:rFonts w:ascii="Cambria" w:hAnsi="Cambria" w:eastAsia="Cambria"/>
          <w:spacing w:val="-157"/>
          <w:sz w:val="21"/>
        </w:rPr>
        <w:t>⃝</w:t>
      </w:r>
      <w:r>
        <w:rPr>
          <w:rFonts w:ascii="Times New Roman" w:hAnsi="Times New Roman" w:eastAsia="Times New Roman"/>
          <w:position w:val="1"/>
          <w:sz w:val="21"/>
        </w:rPr>
        <w:t>3</w:t>
      </w:r>
      <w:r>
        <w:rPr>
          <w:rFonts w:ascii="Times New Roman" w:hAnsi="Times New Roman" w:eastAsia="Times New Roman"/>
          <w:spacing w:val="58"/>
          <w:w w:val="150"/>
          <w:position w:val="1"/>
          <w:sz w:val="21"/>
        </w:rPr>
        <w:t xml:space="preserve"> </w:t>
      </w:r>
      <w:r>
        <w:rPr>
          <w:rFonts w:ascii="Times New Roman" w:hAnsi="Times New Roman" w:eastAsia="Times New Roman"/>
          <w:spacing w:val="-4"/>
          <w:sz w:val="21"/>
        </w:rPr>
        <w:t>ViT-Tiny</w:t>
      </w:r>
      <w:r>
        <w:rPr>
          <w:spacing w:val="-4"/>
          <w:sz w:val="21"/>
        </w:rPr>
        <w:t>（纯</w:t>
      </w:r>
      <w:r>
        <w:rPr>
          <w:rFonts w:ascii="Times New Roman" w:hAnsi="Times New Roman" w:eastAsia="Times New Roman"/>
          <w:spacing w:val="-4"/>
          <w:sz w:val="21"/>
        </w:rPr>
        <w:t>Transformer</w:t>
      </w:r>
      <w:r>
        <w:rPr>
          <w:rFonts w:ascii="Times New Roman" w:hAnsi="Times New Roman" w:eastAsia="Times New Roman"/>
          <w:spacing w:val="15"/>
          <w:sz w:val="21"/>
        </w:rPr>
        <w:t xml:space="preserve"> </w:t>
      </w:r>
      <w:r>
        <w:rPr>
          <w:spacing w:val="-4"/>
          <w:sz w:val="21"/>
        </w:rPr>
        <w:t>对比</w:t>
      </w:r>
      <w:r>
        <w:rPr>
          <w:spacing w:val="-106"/>
          <w:sz w:val="21"/>
        </w:rPr>
        <w:t>）</w:t>
      </w:r>
      <w:r>
        <w:rPr>
          <w:spacing w:val="-5"/>
          <w:sz w:val="21"/>
        </w:rPr>
        <w:t>。所有模型均使用相同超参</w:t>
      </w:r>
    </w:p>
    <w:p w14:paraId="18EA97C2">
      <w:pPr>
        <w:spacing w:before="45"/>
        <w:ind w:left="237" w:right="0" w:firstLine="0"/>
        <w:jc w:val="left"/>
        <w:rPr>
          <w:sz w:val="21"/>
        </w:rPr>
      </w:pPr>
      <w:r>
        <w:rPr>
          <w:spacing w:val="-7"/>
          <w:sz w:val="21"/>
        </w:rPr>
        <w:t xml:space="preserve">数从零开始训练，评估指标为 </w:t>
      </w:r>
      <w:r>
        <w:rPr>
          <w:rFonts w:ascii="Times New Roman" w:eastAsia="Times New Roman"/>
          <w:spacing w:val="-4"/>
          <w:sz w:val="21"/>
        </w:rPr>
        <w:t>Top-1</w:t>
      </w:r>
      <w:r>
        <w:rPr>
          <w:rFonts w:ascii="Times New Roman" w:eastAsia="Times New Roman"/>
          <w:spacing w:val="14"/>
          <w:sz w:val="21"/>
        </w:rPr>
        <w:t xml:space="preserve"> </w:t>
      </w:r>
      <w:r>
        <w:rPr>
          <w:spacing w:val="-6"/>
          <w:sz w:val="21"/>
        </w:rPr>
        <w:t>准确率。</w:t>
      </w:r>
    </w:p>
    <w:p w14:paraId="58BB1043">
      <w:pPr>
        <w:pStyle w:val="6"/>
        <w:rPr>
          <w:sz w:val="22"/>
        </w:rPr>
      </w:pPr>
    </w:p>
    <w:p w14:paraId="381BAC49">
      <w:pPr>
        <w:pStyle w:val="6"/>
        <w:spacing w:before="165" w:line="336" w:lineRule="auto"/>
        <w:ind w:left="237" w:right="842" w:firstLine="480"/>
      </w:pPr>
      <w:r>
        <w:rPr>
          <w:spacing w:val="-1"/>
        </w:rPr>
        <w:t xml:space="preserve">该图展示了从零开始训练时，三种模型架构的 </w:t>
      </w:r>
      <w:r>
        <w:rPr>
          <w:rFonts w:ascii="Times New Roman" w:eastAsia="Times New Roman"/>
        </w:rPr>
        <w:t xml:space="preserve">Top-1 </w:t>
      </w:r>
      <w:r>
        <w:t>准确率随训练轮次变化</w:t>
      </w:r>
      <w:r>
        <w:rPr>
          <w:spacing w:val="-4"/>
        </w:rPr>
        <w:t>的对比。</w:t>
      </w:r>
    </w:p>
    <w:p w14:paraId="30851C65">
      <w:pPr>
        <w:pStyle w:val="6"/>
        <w:spacing w:before="1" w:line="336" w:lineRule="auto"/>
        <w:ind w:left="804" w:right="275"/>
        <w:jc w:val="both"/>
        <w:rPr>
          <w:rFonts w:ascii="Times New Roman" w:eastAsia="Times New Roman"/>
        </w:rPr>
      </w:pPr>
      <w:r>
        <w:rPr>
          <w:spacing w:val="-2"/>
        </w:rPr>
        <w:t>从图中可以观察到：</w:t>
      </w:r>
      <w:r>
        <w:rPr>
          <w:rFonts w:ascii="Times New Roman" w:eastAsia="Times New Roman"/>
          <w:spacing w:val="-2"/>
        </w:rPr>
        <w:t xml:space="preserve">ResNet-50 </w:t>
      </w:r>
      <w:r>
        <w:rPr>
          <w:spacing w:val="-2"/>
        </w:rPr>
        <w:t>展现出经典卷积架构的稳定性和效率，但前期</w:t>
      </w:r>
      <w:r>
        <w:t>准确率提升较慢，最终结果不及</w:t>
      </w:r>
      <w:r>
        <w:rPr>
          <w:rFonts w:ascii="Times New Roman" w:eastAsia="Times New Roman"/>
        </w:rPr>
        <w:t>Swin-Tiny</w:t>
      </w:r>
      <w:r>
        <w:t>。</w:t>
      </w:r>
      <w:r>
        <w:rPr>
          <w:rFonts w:hint="eastAsia" w:ascii="Times New Roman" w:eastAsia="Times New Roman"/>
        </w:rPr>
        <w:t>Vision Transformer前期收敛速度尚可，然因缺乏卷积先验而难以充分拟合有限数据，后期精度被显著超越。Swin-Tiny的学习曲线更为稳健：前20轮上升势头略逊于ResNet-50，至200轮时已建立明显优势，体现出该架构在模型容量与优化难度之间的良好权衡。</w:t>
      </w:r>
    </w:p>
    <w:p w14:paraId="7D21A8E0">
      <w:pPr>
        <w:pStyle w:val="6"/>
        <w:spacing w:before="10"/>
        <w:rPr>
          <w:sz w:val="32"/>
        </w:rPr>
      </w:pPr>
    </w:p>
    <w:p w14:paraId="5DA38B34">
      <w:pPr>
        <w:pStyle w:val="4"/>
        <w:numPr>
          <w:ilvl w:val="2"/>
          <w:numId w:val="9"/>
        </w:numPr>
        <w:tabs>
          <w:tab w:val="left" w:pos="1641"/>
        </w:tabs>
        <w:spacing w:before="0" w:after="0" w:line="240" w:lineRule="auto"/>
        <w:ind w:left="1641" w:right="0" w:hanging="837"/>
        <w:jc w:val="left"/>
      </w:pPr>
      <w:bookmarkStart w:id="95" w:name="参数敏感性实验"/>
      <w:bookmarkEnd w:id="95"/>
      <w:bookmarkStart w:id="96" w:name="_bookmark50"/>
      <w:bookmarkEnd w:id="96"/>
      <w:r>
        <w:rPr>
          <w:spacing w:val="-5"/>
        </w:rPr>
        <w:t>参数敏感性实验</w:t>
      </w:r>
    </w:p>
    <w:p w14:paraId="2D2A1CAF">
      <w:pPr>
        <w:pStyle w:val="6"/>
        <w:rPr>
          <w:sz w:val="20"/>
        </w:rPr>
      </w:pPr>
    </w:p>
    <w:p w14:paraId="3DCB2C8B">
      <w:pPr>
        <w:pStyle w:val="6"/>
        <w:rPr>
          <w:sz w:val="20"/>
        </w:rPr>
      </w:pPr>
    </w:p>
    <w:p w14:paraId="0DA19E4B">
      <w:pPr>
        <w:pStyle w:val="6"/>
        <w:spacing w:before="5"/>
        <w:rPr>
          <w:sz w:val="17"/>
        </w:rPr>
      </w:pPr>
      <w:r>
        <w:drawing>
          <wp:anchor distT="0" distB="0" distL="0" distR="0" simplePos="0" relativeHeight="251719680" behindDoc="1" locked="0" layoutInCell="1" allowOverlap="1">
            <wp:simplePos x="0" y="0"/>
            <wp:positionH relativeFrom="page">
              <wp:posOffset>1336040</wp:posOffset>
            </wp:positionH>
            <wp:positionV relativeFrom="paragraph">
              <wp:posOffset>156845</wp:posOffset>
            </wp:positionV>
            <wp:extent cx="2498090" cy="1467485"/>
            <wp:effectExtent l="0" t="0" r="0" b="0"/>
            <wp:wrapTopAndBottom/>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83" cstate="print"/>
                    <a:stretch>
                      <a:fillRect/>
                    </a:stretch>
                  </pic:blipFill>
                  <pic:spPr>
                    <a:xfrm>
                      <a:off x="0" y="0"/>
                      <a:ext cx="2498026" cy="1467612"/>
                    </a:xfrm>
                    <a:prstGeom prst="rect">
                      <a:avLst/>
                    </a:prstGeom>
                  </pic:spPr>
                </pic:pic>
              </a:graphicData>
            </a:graphic>
          </wp:anchor>
        </w:drawing>
      </w:r>
      <w:r>
        <w:drawing>
          <wp:anchor distT="0" distB="0" distL="0" distR="0" simplePos="0" relativeHeight="251719680" behindDoc="1" locked="0" layoutInCell="1" allowOverlap="1">
            <wp:simplePos x="0" y="0"/>
            <wp:positionH relativeFrom="page">
              <wp:posOffset>4067810</wp:posOffset>
            </wp:positionH>
            <wp:positionV relativeFrom="paragraph">
              <wp:posOffset>156845</wp:posOffset>
            </wp:positionV>
            <wp:extent cx="2498090" cy="1467485"/>
            <wp:effectExtent l="0" t="0" r="0" b="0"/>
            <wp:wrapTopAndBottom/>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4" cstate="print"/>
                    <a:stretch>
                      <a:fillRect/>
                    </a:stretch>
                  </pic:blipFill>
                  <pic:spPr>
                    <a:xfrm>
                      <a:off x="0" y="0"/>
                      <a:ext cx="2498026" cy="1467612"/>
                    </a:xfrm>
                    <a:prstGeom prst="rect">
                      <a:avLst/>
                    </a:prstGeom>
                  </pic:spPr>
                </pic:pic>
              </a:graphicData>
            </a:graphic>
          </wp:anchor>
        </w:drawing>
      </w:r>
    </w:p>
    <w:p w14:paraId="15C77860">
      <w:pPr>
        <w:pStyle w:val="6"/>
        <w:spacing w:before="11"/>
        <w:rPr>
          <w:sz w:val="19"/>
        </w:rPr>
      </w:pPr>
    </w:p>
    <w:p w14:paraId="2A7FB011">
      <w:pPr>
        <w:tabs>
          <w:tab w:val="left" w:pos="5735"/>
        </w:tabs>
        <w:spacing w:before="81"/>
        <w:ind w:left="1438" w:right="0" w:firstLine="0"/>
        <w:jc w:val="left"/>
        <w:rPr>
          <w:sz w:val="18"/>
        </w:rPr>
      </w:pPr>
      <w:r>
        <w:rPr>
          <w:rFonts w:ascii="Times New Roman" w:eastAsia="Times New Roman"/>
          <w:sz w:val="18"/>
        </w:rPr>
        <w:t>(a)</w:t>
      </w:r>
      <w:r>
        <w:rPr>
          <w:rFonts w:ascii="Times New Roman" w:eastAsia="Times New Roman"/>
          <w:spacing w:val="28"/>
          <w:sz w:val="18"/>
        </w:rPr>
        <w:t xml:space="preserve"> </w:t>
      </w:r>
      <w:r>
        <w:rPr>
          <w:sz w:val="18"/>
        </w:rPr>
        <w:t>窗口大小对</w:t>
      </w:r>
      <w:r>
        <w:rPr>
          <w:spacing w:val="-45"/>
          <w:sz w:val="18"/>
        </w:rPr>
        <w:t xml:space="preserve"> </w:t>
      </w:r>
      <w:r>
        <w:rPr>
          <w:rFonts w:ascii="Times New Roman" w:eastAsia="Times New Roman"/>
          <w:sz w:val="18"/>
        </w:rPr>
        <w:t>Swin-Tiny</w:t>
      </w:r>
      <w:r>
        <w:rPr>
          <w:rFonts w:ascii="Times New Roman" w:eastAsia="Times New Roman"/>
          <w:spacing w:val="-2"/>
          <w:sz w:val="18"/>
        </w:rPr>
        <w:t xml:space="preserve"> </w:t>
      </w:r>
      <w:r>
        <w:rPr>
          <w:sz w:val="18"/>
        </w:rPr>
        <w:t>性能的影</w:t>
      </w:r>
      <w:r>
        <w:rPr>
          <w:spacing w:val="-10"/>
          <w:sz w:val="18"/>
        </w:rPr>
        <w:t>响</w:t>
      </w:r>
      <w:r>
        <w:rPr>
          <w:sz w:val="18"/>
        </w:rPr>
        <w:tab/>
      </w:r>
      <w:r>
        <w:rPr>
          <w:rFonts w:ascii="Times New Roman" w:eastAsia="Times New Roman"/>
          <w:sz w:val="18"/>
        </w:rPr>
        <w:t>(b)</w:t>
      </w:r>
      <w:r>
        <w:rPr>
          <w:rFonts w:ascii="Times New Roman" w:eastAsia="Times New Roman"/>
          <w:spacing w:val="26"/>
          <w:sz w:val="18"/>
        </w:rPr>
        <w:t xml:space="preserve"> </w:t>
      </w:r>
      <w:r>
        <w:rPr>
          <w:sz w:val="18"/>
        </w:rPr>
        <w:t>网络深度对</w:t>
      </w:r>
      <w:r>
        <w:rPr>
          <w:spacing w:val="-45"/>
          <w:sz w:val="18"/>
        </w:rPr>
        <w:t xml:space="preserve"> </w:t>
      </w:r>
      <w:r>
        <w:rPr>
          <w:rFonts w:ascii="Times New Roman" w:eastAsia="Times New Roman"/>
          <w:sz w:val="18"/>
        </w:rPr>
        <w:t>Swin-Tiny</w:t>
      </w:r>
      <w:r>
        <w:rPr>
          <w:rFonts w:ascii="Times New Roman" w:eastAsia="Times New Roman"/>
          <w:spacing w:val="-2"/>
          <w:sz w:val="18"/>
        </w:rPr>
        <w:t xml:space="preserve"> </w:t>
      </w:r>
      <w:r>
        <w:rPr>
          <w:sz w:val="18"/>
        </w:rPr>
        <w:t>性能的影</w:t>
      </w:r>
      <w:r>
        <w:rPr>
          <w:spacing w:val="-10"/>
          <w:sz w:val="18"/>
        </w:rPr>
        <w:t>响</w:t>
      </w:r>
    </w:p>
    <w:p w14:paraId="568826DE">
      <w:pPr>
        <w:pStyle w:val="6"/>
        <w:spacing w:before="2"/>
        <w:rPr>
          <w:sz w:val="23"/>
        </w:rPr>
      </w:pPr>
    </w:p>
    <w:p w14:paraId="6452FECD">
      <w:pPr>
        <w:spacing w:before="0"/>
        <w:ind w:left="1897" w:right="0" w:firstLine="0"/>
        <w:jc w:val="left"/>
        <w:rPr>
          <w:sz w:val="21"/>
        </w:rPr>
      </w:pPr>
      <w:r>
        <w:rPr>
          <w:spacing w:val="-28"/>
          <w:sz w:val="21"/>
        </w:rPr>
        <w:t xml:space="preserve">图 </w:t>
      </w:r>
      <w:r>
        <w:rPr>
          <w:rFonts w:ascii="Times New Roman" w:eastAsia="Times New Roman"/>
          <w:spacing w:val="-2"/>
          <w:sz w:val="21"/>
        </w:rPr>
        <w:t>4.2</w:t>
      </w:r>
      <w:r>
        <w:rPr>
          <w:rFonts w:ascii="Times New Roman" w:eastAsia="Times New Roman"/>
          <w:spacing w:val="-7"/>
          <w:sz w:val="21"/>
        </w:rPr>
        <w:t xml:space="preserve"> </w:t>
      </w:r>
      <w:r>
        <w:rPr>
          <w:spacing w:val="-8"/>
          <w:sz w:val="21"/>
        </w:rPr>
        <w:t xml:space="preserve">不同超参数配置下 </w:t>
      </w:r>
      <w:r>
        <w:rPr>
          <w:rFonts w:ascii="Times New Roman" w:eastAsia="Times New Roman"/>
          <w:spacing w:val="-2"/>
          <w:sz w:val="21"/>
        </w:rPr>
        <w:t xml:space="preserve">Swin-Tiny </w:t>
      </w:r>
      <w:r>
        <w:rPr>
          <w:spacing w:val="-28"/>
          <w:sz w:val="21"/>
        </w:rPr>
        <w:t xml:space="preserve">在 </w:t>
      </w:r>
      <w:r>
        <w:rPr>
          <w:rFonts w:ascii="Times New Roman" w:eastAsia="Times New Roman"/>
          <w:spacing w:val="-2"/>
          <w:sz w:val="21"/>
        </w:rPr>
        <w:t>CIFAR-10</w:t>
      </w:r>
      <w:r>
        <w:rPr>
          <w:rFonts w:ascii="Times New Roman" w:eastAsia="Times New Roman"/>
          <w:spacing w:val="-3"/>
          <w:sz w:val="21"/>
        </w:rPr>
        <w:t xml:space="preserve"> </w:t>
      </w:r>
      <w:r>
        <w:rPr>
          <w:spacing w:val="-3"/>
          <w:sz w:val="21"/>
        </w:rPr>
        <w:t>上的测试准确率曲线</w:t>
      </w:r>
    </w:p>
    <w:p w14:paraId="119CA189">
      <w:pPr>
        <w:pStyle w:val="6"/>
        <w:spacing w:before="10"/>
        <w:rPr>
          <w:sz w:val="10"/>
        </w:rPr>
      </w:pPr>
    </w:p>
    <w:p w14:paraId="574DC209">
      <w:pPr>
        <w:spacing w:before="86" w:line="336" w:lineRule="auto"/>
        <w:ind w:left="804" w:right="280" w:firstLine="0"/>
        <w:jc w:val="left"/>
        <w:rPr>
          <w:sz w:val="18"/>
        </w:rPr>
      </w:pPr>
      <w:r>
        <w:rPr>
          <w:rFonts w:ascii="Calibri" w:hAnsi="Calibri" w:eastAsia="Calibri"/>
          <w:i/>
          <w:spacing w:val="-138"/>
          <w:w w:val="101"/>
          <w:sz w:val="18"/>
        </w:rPr>
        <w:t>⃝</w:t>
      </w:r>
      <w:r>
        <w:rPr>
          <w:rFonts w:ascii="Times New Roman" w:hAnsi="Times New Roman" w:eastAsia="Times New Roman"/>
          <w:w w:val="98"/>
          <w:position w:val="1"/>
          <w:sz w:val="18"/>
        </w:rPr>
        <w:t>1</w:t>
      </w:r>
      <w:r>
        <w:rPr>
          <w:rFonts w:ascii="Times New Roman" w:hAnsi="Times New Roman" w:eastAsia="Times New Roman"/>
          <w:spacing w:val="47"/>
          <w:position w:val="1"/>
          <w:sz w:val="18"/>
        </w:rPr>
        <w:t xml:space="preserve"> </w:t>
      </w:r>
      <w:r>
        <w:rPr>
          <w:spacing w:val="-17"/>
          <w:sz w:val="18"/>
        </w:rPr>
        <w:t xml:space="preserve">子图 </w:t>
      </w:r>
      <w:r>
        <w:rPr>
          <w:rFonts w:ascii="Times New Roman" w:hAnsi="Times New Roman" w:eastAsia="Times New Roman"/>
          <w:spacing w:val="-2"/>
          <w:sz w:val="18"/>
        </w:rPr>
        <w:t>(a)</w:t>
      </w:r>
      <w:r>
        <w:rPr>
          <w:rFonts w:ascii="Times New Roman" w:hAnsi="Times New Roman" w:eastAsia="Times New Roman"/>
          <w:spacing w:val="-10"/>
          <w:sz w:val="18"/>
        </w:rPr>
        <w:t xml:space="preserve"> </w:t>
      </w:r>
      <w:r>
        <w:rPr>
          <w:spacing w:val="-4"/>
          <w:sz w:val="18"/>
        </w:rPr>
        <w:t xml:space="preserve">中红色虚线、蓝色实线、绿色点线分别对应窗口大小 </w:t>
      </w:r>
      <w:r>
        <w:rPr>
          <w:rFonts w:ascii="Times New Roman" w:hAnsi="Times New Roman" w:eastAsia="Times New Roman"/>
          <w:spacing w:val="-2"/>
          <w:sz w:val="18"/>
        </w:rPr>
        <w:t>2</w:t>
      </w:r>
      <w:r>
        <w:rPr>
          <w:spacing w:val="-2"/>
          <w:sz w:val="18"/>
        </w:rPr>
        <w:t>、</w:t>
      </w:r>
      <w:r>
        <w:rPr>
          <w:rFonts w:ascii="Times New Roman" w:hAnsi="Times New Roman" w:eastAsia="Times New Roman"/>
          <w:spacing w:val="-2"/>
          <w:sz w:val="18"/>
        </w:rPr>
        <w:t>4</w:t>
      </w:r>
      <w:r>
        <w:rPr>
          <w:spacing w:val="-2"/>
          <w:sz w:val="18"/>
        </w:rPr>
        <w:t>、</w:t>
      </w:r>
      <w:r>
        <w:rPr>
          <w:rFonts w:ascii="Times New Roman" w:hAnsi="Times New Roman" w:eastAsia="Times New Roman"/>
          <w:spacing w:val="32"/>
          <w:w w:val="99"/>
          <w:sz w:val="18"/>
        </w:rPr>
        <w:t>8</w:t>
      </w:r>
      <w:r>
        <w:rPr>
          <w:spacing w:val="32"/>
          <w:w w:val="99"/>
          <w:sz w:val="18"/>
        </w:rPr>
        <w:t>；</w:t>
      </w:r>
      <w:r>
        <w:rPr>
          <w:rFonts w:ascii="Calibri" w:hAnsi="Calibri" w:eastAsia="Calibri"/>
          <w:i/>
          <w:spacing w:val="-106"/>
          <w:w w:val="102"/>
          <w:sz w:val="18"/>
        </w:rPr>
        <w:t>⃝</w:t>
      </w:r>
      <w:r>
        <w:rPr>
          <w:rFonts w:ascii="Times New Roman" w:hAnsi="Times New Roman" w:eastAsia="Times New Roman"/>
          <w:spacing w:val="32"/>
          <w:w w:val="99"/>
          <w:position w:val="1"/>
          <w:sz w:val="18"/>
        </w:rPr>
        <w:t>2</w:t>
      </w:r>
      <w:r>
        <w:rPr>
          <w:rFonts w:ascii="Times New Roman" w:hAnsi="Times New Roman" w:eastAsia="Times New Roman"/>
          <w:spacing w:val="24"/>
          <w:position w:val="1"/>
          <w:sz w:val="18"/>
        </w:rPr>
        <w:t xml:space="preserve"> </w:t>
      </w:r>
      <w:r>
        <w:rPr>
          <w:spacing w:val="-17"/>
          <w:sz w:val="18"/>
        </w:rPr>
        <w:t xml:space="preserve">子图 </w:t>
      </w:r>
      <w:r>
        <w:rPr>
          <w:rFonts w:ascii="Times New Roman" w:hAnsi="Times New Roman" w:eastAsia="Times New Roman"/>
          <w:spacing w:val="-2"/>
          <w:sz w:val="18"/>
        </w:rPr>
        <w:t>(b)</w:t>
      </w:r>
      <w:r>
        <w:rPr>
          <w:rFonts w:ascii="Times New Roman" w:hAnsi="Times New Roman" w:eastAsia="Times New Roman"/>
          <w:spacing w:val="-4"/>
          <w:sz w:val="18"/>
        </w:rPr>
        <w:t xml:space="preserve"> </w:t>
      </w:r>
      <w:r>
        <w:rPr>
          <w:spacing w:val="-24"/>
          <w:sz w:val="18"/>
        </w:rPr>
        <w:t xml:space="preserve">中 </w:t>
      </w:r>
      <w:r>
        <w:rPr>
          <w:rFonts w:ascii="Times New Roman" w:hAnsi="Times New Roman" w:eastAsia="Times New Roman"/>
          <w:spacing w:val="-2"/>
          <w:sz w:val="18"/>
        </w:rPr>
        <w:t>shallow</w:t>
      </w:r>
      <w:r>
        <w:rPr>
          <w:spacing w:val="-2"/>
          <w:sz w:val="18"/>
        </w:rPr>
        <w:t>、</w:t>
      </w:r>
      <w:r>
        <w:rPr>
          <w:rFonts w:ascii="Times New Roman" w:hAnsi="Times New Roman" w:eastAsia="Times New Roman"/>
          <w:spacing w:val="-2"/>
          <w:sz w:val="18"/>
        </w:rPr>
        <w:t>baseline</w:t>
      </w:r>
      <w:r>
        <w:rPr>
          <w:spacing w:val="-2"/>
          <w:sz w:val="18"/>
        </w:rPr>
        <w:t xml:space="preserve">、 </w:t>
      </w:r>
      <w:r>
        <w:rPr>
          <w:rFonts w:ascii="Times New Roman" w:hAnsi="Times New Roman" w:eastAsia="Times New Roman"/>
          <w:sz w:val="18"/>
        </w:rPr>
        <w:t xml:space="preserve">deeper </w:t>
      </w:r>
      <w:r>
        <w:rPr>
          <w:spacing w:val="-4"/>
          <w:sz w:val="18"/>
        </w:rPr>
        <w:t xml:space="preserve">分别对应各阶段层数 </w:t>
      </w:r>
      <w:r>
        <w:rPr>
          <w:rFonts w:ascii="Times New Roman" w:hAnsi="Times New Roman" w:eastAsia="Times New Roman"/>
          <w:sz w:val="18"/>
        </w:rPr>
        <w:t>[1,1,3,1]</w:t>
      </w:r>
      <w:r>
        <w:rPr>
          <w:sz w:val="18"/>
        </w:rPr>
        <w:t>、</w:t>
      </w:r>
      <w:r>
        <w:rPr>
          <w:rFonts w:ascii="Times New Roman" w:hAnsi="Times New Roman" w:eastAsia="Times New Roman"/>
          <w:sz w:val="18"/>
        </w:rPr>
        <w:t>[2,2,6,2]</w:t>
      </w:r>
      <w:r>
        <w:rPr>
          <w:sz w:val="18"/>
        </w:rPr>
        <w:t>、</w:t>
      </w:r>
      <w:r>
        <w:rPr>
          <w:rFonts w:ascii="Times New Roman" w:hAnsi="Times New Roman" w:eastAsia="Times New Roman"/>
          <w:spacing w:val="11"/>
          <w:w w:val="99"/>
          <w:sz w:val="18"/>
        </w:rPr>
        <w:t>[2,2,8,2]</w:t>
      </w:r>
      <w:r>
        <w:rPr>
          <w:spacing w:val="11"/>
          <w:w w:val="99"/>
          <w:sz w:val="18"/>
        </w:rPr>
        <w:t>；</w:t>
      </w:r>
      <w:r>
        <w:rPr>
          <w:rFonts w:ascii="Calibri" w:hAnsi="Calibri" w:eastAsia="Calibri"/>
          <w:i/>
          <w:spacing w:val="-127"/>
          <w:w w:val="102"/>
          <w:sz w:val="18"/>
        </w:rPr>
        <w:t>⃝</w:t>
      </w:r>
      <w:r>
        <w:rPr>
          <w:rFonts w:ascii="Times New Roman" w:hAnsi="Times New Roman" w:eastAsia="Times New Roman"/>
          <w:spacing w:val="11"/>
          <w:w w:val="99"/>
          <w:position w:val="1"/>
          <w:sz w:val="18"/>
        </w:rPr>
        <w:t>3</w:t>
      </w:r>
      <w:r>
        <w:rPr>
          <w:rFonts w:ascii="Times New Roman" w:hAnsi="Times New Roman" w:eastAsia="Times New Roman"/>
          <w:spacing w:val="40"/>
          <w:position w:val="1"/>
          <w:sz w:val="18"/>
        </w:rPr>
        <w:t xml:space="preserve"> </w:t>
      </w:r>
      <w:r>
        <w:rPr>
          <w:spacing w:val="-6"/>
          <w:sz w:val="18"/>
        </w:rPr>
        <w:t xml:space="preserve">所有模型均训练 </w:t>
      </w:r>
      <w:r>
        <w:rPr>
          <w:rFonts w:ascii="Times New Roman" w:hAnsi="Times New Roman" w:eastAsia="Times New Roman"/>
          <w:sz w:val="18"/>
        </w:rPr>
        <w:t xml:space="preserve">100 </w:t>
      </w:r>
      <w:r>
        <w:rPr>
          <w:spacing w:val="-20"/>
          <w:sz w:val="18"/>
        </w:rPr>
        <w:t xml:space="preserve">个 </w:t>
      </w:r>
      <w:r>
        <w:rPr>
          <w:rFonts w:ascii="Times New Roman" w:hAnsi="Times New Roman" w:eastAsia="Times New Roman"/>
          <w:sz w:val="18"/>
        </w:rPr>
        <w:t>epoch</w:t>
      </w:r>
      <w:r>
        <w:rPr>
          <w:sz w:val="18"/>
        </w:rPr>
        <w:t>。</w:t>
      </w:r>
    </w:p>
    <w:p w14:paraId="7FC7F95E">
      <w:pPr>
        <w:pStyle w:val="6"/>
        <w:rPr>
          <w:sz w:val="20"/>
        </w:rPr>
      </w:pPr>
    </w:p>
    <w:p w14:paraId="2A3C8D04">
      <w:pPr>
        <w:pStyle w:val="6"/>
        <w:rPr>
          <w:sz w:val="20"/>
        </w:rPr>
      </w:pPr>
    </w:p>
    <w:p w14:paraId="0CD442CB">
      <w:pPr>
        <w:pStyle w:val="6"/>
        <w:spacing w:before="5"/>
        <w:rPr>
          <w:sz w:val="16"/>
        </w:rPr>
      </w:pPr>
    </w:p>
    <w:p w14:paraId="3FD4693D">
      <w:pPr>
        <w:pStyle w:val="6"/>
        <w:spacing w:line="336" w:lineRule="auto"/>
        <w:ind w:left="804" w:right="275" w:firstLine="480"/>
        <w:jc w:val="both"/>
      </w:pPr>
      <w:r>
        <w:rPr>
          <w:spacing w:val="-5"/>
        </w:rPr>
        <w:t xml:space="preserve">图中展示了在 </w:t>
      </w:r>
      <w:r>
        <w:rPr>
          <w:rFonts w:ascii="Times New Roman" w:eastAsia="Times New Roman"/>
        </w:rPr>
        <w:t>CIFAR-10</w:t>
      </w:r>
      <w:r>
        <w:rPr>
          <w:rFonts w:ascii="Times New Roman" w:eastAsia="Times New Roman"/>
          <w:spacing w:val="-15"/>
        </w:rPr>
        <w:t xml:space="preserve"> </w:t>
      </w:r>
      <w:r>
        <w:rPr>
          <w:spacing w:val="-8"/>
        </w:rPr>
        <w:t xml:space="preserve">上训练 </w:t>
      </w:r>
      <w:r>
        <w:rPr>
          <w:rFonts w:ascii="Times New Roman" w:eastAsia="Times New Roman"/>
        </w:rPr>
        <w:t>100</w:t>
      </w:r>
      <w:r>
        <w:rPr>
          <w:rFonts w:ascii="Times New Roman" w:eastAsia="Times New Roman"/>
          <w:spacing w:val="-15"/>
        </w:rPr>
        <w:t xml:space="preserve"> </w:t>
      </w:r>
      <w:r>
        <w:rPr>
          <w:spacing w:val="1"/>
        </w:rPr>
        <w:t>轮时，不同窗口大小对</w:t>
      </w:r>
      <w:r>
        <w:rPr>
          <w:rFonts w:ascii="Times New Roman" w:eastAsia="Times New Roman"/>
        </w:rPr>
        <w:t>Swin-Tiny</w:t>
      </w:r>
      <w:r>
        <w:rPr>
          <w:rFonts w:ascii="Times New Roman" w:eastAsia="Times New Roman"/>
          <w:spacing w:val="-15"/>
        </w:rPr>
        <w:t xml:space="preserve"> </w:t>
      </w:r>
      <w:r>
        <w:t>测试准</w:t>
      </w:r>
      <w:r>
        <w:rPr>
          <w:spacing w:val="2"/>
        </w:rPr>
        <w:t>确率的影响。红色虚线代表</w:t>
      </w:r>
      <w:r>
        <w:rPr>
          <w:rFonts w:ascii="Times New Roman" w:eastAsia="Times New Roman"/>
        </w:rPr>
        <w:t>window=2</w:t>
      </w:r>
      <w:r>
        <w:t>，前期上升较快，因为小窗口更容易捕捉局</w:t>
      </w:r>
      <w:r>
        <w:rPr>
          <w:spacing w:val="1"/>
        </w:rPr>
        <w:t>部纹理，但中后期因缺少全局上下文而逐渐落后。蓝色实线代表</w:t>
      </w:r>
      <w:r>
        <w:rPr>
          <w:rFonts w:ascii="Times New Roman" w:eastAsia="Times New Roman"/>
        </w:rPr>
        <w:t>window=4</w:t>
      </w:r>
      <w:r>
        <w:t>，是默</w:t>
      </w:r>
      <w:r>
        <w:rPr>
          <w:spacing w:val="-2"/>
        </w:rPr>
        <w:t>认配置，整体表现稳健，最终准确率保持在较优水平，说明在提取局部细节和把</w:t>
      </w:r>
      <w:r>
        <w:rPr>
          <w:spacing w:val="1"/>
        </w:rPr>
        <w:t>握全局信息之间取得了良好的平衡。绿色点线代表</w:t>
      </w:r>
      <w:r>
        <w:rPr>
          <w:rFonts w:ascii="Times New Roman" w:eastAsia="Times New Roman"/>
        </w:rPr>
        <w:t>window=8</w:t>
      </w:r>
      <w:r>
        <w:t>，提供了更大的感受</w:t>
      </w:r>
      <w:r>
        <w:rPr>
          <w:spacing w:val="-4"/>
        </w:rPr>
        <w:t>野，训练初期学习较慢，后期依靠对全局结构的把握能力可以达到不错的效果，但</w:t>
      </w:r>
      <w:r>
        <w:rPr>
          <w:spacing w:val="-2"/>
        </w:rPr>
        <w:t>由于细节丢失稍逊于默认窗口。</w:t>
      </w:r>
    </w:p>
    <w:p w14:paraId="1461CEA6">
      <w:pPr>
        <w:pStyle w:val="6"/>
        <w:spacing w:before="11" w:line="336" w:lineRule="auto"/>
        <w:ind w:left="804" w:right="139" w:firstLine="480"/>
        <w:jc w:val="both"/>
      </w:pPr>
      <w:r>
        <w:t>另一幅图给出了不同网络深度配置下，</w:t>
      </w:r>
      <w:r>
        <w:rPr>
          <w:rFonts w:ascii="Times New Roman" w:eastAsia="Times New Roman"/>
        </w:rPr>
        <w:t>Swin-Tiny</w:t>
      </w:r>
      <w:r>
        <w:rPr>
          <w:rFonts w:ascii="Times New Roman" w:eastAsia="Times New Roman"/>
          <w:spacing w:val="19"/>
        </w:rPr>
        <w:t xml:space="preserve"> </w:t>
      </w:r>
      <w:r>
        <w:rPr>
          <w:spacing w:val="-15"/>
        </w:rPr>
        <w:t xml:space="preserve">在 </w:t>
      </w:r>
      <w:r>
        <w:rPr>
          <w:rFonts w:ascii="Times New Roman" w:eastAsia="Times New Roman"/>
        </w:rPr>
        <w:t>CIFAR-10</w:t>
      </w:r>
      <w:r>
        <w:rPr>
          <w:rFonts w:ascii="Times New Roman" w:eastAsia="Times New Roman"/>
          <w:spacing w:val="26"/>
        </w:rPr>
        <w:t xml:space="preserve"> </w:t>
      </w:r>
      <w:r>
        <w:rPr>
          <w:spacing w:val="-8"/>
        </w:rPr>
        <w:t xml:space="preserve">上训练 </w:t>
      </w:r>
      <w:r>
        <w:rPr>
          <w:rFonts w:ascii="Times New Roman" w:eastAsia="Times New Roman"/>
        </w:rPr>
        <w:t>100</w:t>
      </w:r>
      <w:r>
        <w:rPr>
          <w:rFonts w:ascii="Times New Roman" w:eastAsia="Times New Roman"/>
          <w:spacing w:val="26"/>
        </w:rPr>
        <w:t xml:space="preserve"> </w:t>
      </w:r>
      <w:r>
        <w:t>轮的测试准确率变化。</w:t>
      </w:r>
      <w:r>
        <w:rPr>
          <w:rFonts w:ascii="Times New Roman" w:eastAsia="Times New Roman"/>
        </w:rPr>
        <w:t>baseline</w:t>
      </w:r>
      <w:r>
        <w:rPr>
          <w:rFonts w:ascii="Times New Roman" w:eastAsia="Times New Roman"/>
          <w:spacing w:val="40"/>
        </w:rPr>
        <w:t xml:space="preserve"> </w:t>
      </w:r>
      <w:r>
        <w:t xml:space="preserve">代表标准配置 </w:t>
      </w:r>
      <w:r>
        <w:rPr>
          <w:rFonts w:ascii="Times New Roman" w:eastAsia="Times New Roman"/>
        </w:rPr>
        <w:t>[2,2,6,2]</w:t>
      </w:r>
      <w:r>
        <w:t>，表现最好，在模型容量和优化难度之间实现了平衡，最终准确率最高。</w:t>
      </w:r>
      <w:r>
        <w:rPr>
          <w:rFonts w:ascii="Times New Roman" w:eastAsia="Times New Roman"/>
        </w:rPr>
        <w:t>deeper</w:t>
      </w:r>
      <w:r>
        <w:rPr>
          <w:rFonts w:ascii="Times New Roman" w:eastAsia="Times New Roman"/>
          <w:spacing w:val="33"/>
        </w:rPr>
        <w:t xml:space="preserve"> </w:t>
      </w:r>
      <w:r>
        <w:rPr>
          <w:spacing w:val="-4"/>
        </w:rPr>
        <w:t xml:space="preserve">代表加深配置 </w:t>
      </w:r>
      <w:r>
        <w:rPr>
          <w:rFonts w:ascii="Times New Roman" w:eastAsia="Times New Roman"/>
        </w:rPr>
        <w:t>[2,2,8,2]</w:t>
      </w:r>
      <w:r>
        <w:t>，训练前</w:t>
      </w:r>
      <w:r>
        <w:rPr>
          <w:spacing w:val="-2"/>
        </w:rPr>
        <w:t xml:space="preserve">期上升较慢，且因为模型容量增大而出现一定程度的过拟合，最终准确率略低于 </w:t>
      </w:r>
      <w:r>
        <w:rPr>
          <w:rFonts w:ascii="Times New Roman" w:eastAsia="Times New Roman"/>
        </w:rPr>
        <w:t>baseline</w:t>
      </w:r>
      <w:r>
        <w:t>。</w:t>
      </w:r>
      <w:r>
        <w:rPr>
          <w:rFonts w:ascii="Times New Roman" w:eastAsia="Times New Roman"/>
        </w:rPr>
        <w:t>shallow</w:t>
      </w:r>
      <w:r>
        <w:rPr>
          <w:rFonts w:ascii="Times New Roman" w:eastAsia="Times New Roman"/>
          <w:spacing w:val="40"/>
        </w:rPr>
        <w:t xml:space="preserve"> </w:t>
      </w:r>
      <w:r>
        <w:t xml:space="preserve">代表浅层配置 </w:t>
      </w:r>
      <w:r>
        <w:rPr>
          <w:rFonts w:ascii="Times New Roman" w:eastAsia="Times New Roman"/>
        </w:rPr>
        <w:t>[1,1,3,1]</w:t>
      </w:r>
      <w:r>
        <w:t>，前期爬升最快，但很快触及瓶颈，由于</w:t>
      </w:r>
      <w:r>
        <w:rPr>
          <w:spacing w:val="-1"/>
        </w:rPr>
        <w:t>网络深度不足导致特征提取能力有限，最终准确率明显低于另外两个参数的模型。</w:t>
      </w:r>
    </w:p>
    <w:p w14:paraId="4A787E49">
      <w:pPr>
        <w:spacing w:after="0" w:line="336" w:lineRule="auto"/>
        <w:jc w:val="both"/>
        <w:sectPr>
          <w:headerReference r:id="rId45" w:type="default"/>
          <w:footerReference r:id="rId46" w:type="default"/>
          <w:pgSz w:w="11910" w:h="16840"/>
          <w:pgMar w:top="1140" w:right="1140" w:bottom="740" w:left="1180" w:header="910" w:footer="553" w:gutter="0"/>
          <w:cols w:space="720" w:num="1"/>
        </w:sectPr>
      </w:pPr>
    </w:p>
    <w:p w14:paraId="4DA20229">
      <w:pPr>
        <w:pStyle w:val="6"/>
        <w:spacing w:before="5"/>
        <w:rPr>
          <w:sz w:val="5"/>
        </w:rPr>
      </w:pPr>
    </w:p>
    <w:p w14:paraId="6D6903C4">
      <w:pPr>
        <w:pStyle w:val="6"/>
        <w:spacing w:line="20" w:lineRule="exact"/>
        <w:ind w:left="237"/>
        <w:rPr>
          <w:sz w:val="2"/>
        </w:rPr>
      </w:pPr>
      <w:r>
        <w:rPr>
          <w:sz w:val="2"/>
        </w:rPr>
        <mc:AlternateContent>
          <mc:Choice Requires="wpg">
            <w:drawing>
              <wp:inline distT="0" distB="0" distL="0" distR="0">
                <wp:extent cx="5400040" cy="6350"/>
                <wp:effectExtent l="9525" t="0" r="635" b="3175"/>
                <wp:docPr id="141" name="Group 141"/>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42" name="Graphic 142"/>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41"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B+/gDTAAAAAwEAAA8AAAAAAAAAAQAgAAAAIgAAAGRycy9kb3ducmV2LnhtbFBLAQIUABQA&#10;AAAIAIdO4kCztoMyZwIAAK8FAAAOAAAAAAAAAAEAIAAAACIBAABkcnMvZTJvRG9jLnhtbFBLBQYA&#10;AAAABgAGAFkBAAD7BQAAAAA=&#10;">
                <o:lock v:ext="edit" aspectratio="f"/>
                <v:shape id="Graphic 142" o:spid="_x0000_s1026" o:spt="100" style="position:absolute;left:0;top:3162;height:1270;width:5400040;" filled="f" stroked="t" coordsize="5400040,1" o:gfxdata="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He5S8AAAA&#10;3AAAAA8AAAAAAAAAAQAgAAAAIgAAAGRycy9kb3ducmV2LnhtbFBLAQIUABQAAAAIAIdO4kAzLwWe&#10;OwAAADkAAAAQAAAAAAAAAAEAIAAAAAsBAABkcnMvc2hhcGV4bWwueG1sUEsFBgAAAAAGAAYAWwEA&#10;ALUDA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436FC809">
      <w:pPr>
        <w:pStyle w:val="6"/>
        <w:spacing w:before="4"/>
        <w:rPr>
          <w:sz w:val="29"/>
        </w:rPr>
      </w:pPr>
    </w:p>
    <w:p w14:paraId="113D04EE">
      <w:pPr>
        <w:pStyle w:val="4"/>
        <w:numPr>
          <w:ilvl w:val="2"/>
          <w:numId w:val="9"/>
        </w:numPr>
        <w:tabs>
          <w:tab w:val="left" w:pos="1074"/>
        </w:tabs>
        <w:spacing w:before="69" w:after="0" w:line="240" w:lineRule="auto"/>
        <w:ind w:left="1074" w:right="0" w:hanging="837"/>
        <w:jc w:val="left"/>
      </w:pPr>
      <w:bookmarkStart w:id="97" w:name="局限性分析"/>
      <w:bookmarkEnd w:id="97"/>
      <w:bookmarkStart w:id="98" w:name="_bookmark51"/>
      <w:bookmarkEnd w:id="98"/>
      <w:r>
        <w:rPr>
          <w:spacing w:val="-6"/>
        </w:rPr>
        <w:t>局限性分析</w:t>
      </w:r>
    </w:p>
    <w:p w14:paraId="66CE5193">
      <w:pPr>
        <w:pStyle w:val="6"/>
        <w:spacing w:before="1"/>
        <w:rPr>
          <w:sz w:val="29"/>
        </w:rPr>
      </w:pPr>
    </w:p>
    <w:p w14:paraId="0586E4B8">
      <w:pPr>
        <w:pStyle w:val="6"/>
        <w:spacing w:line="336" w:lineRule="auto"/>
        <w:ind w:left="237" w:right="842" w:firstLine="480"/>
        <w:jc w:val="both"/>
      </w:pPr>
      <w:r>
        <w:rPr>
          <w:spacing w:val="4"/>
        </w:rPr>
        <w:t>尽管本文设计的基于</w:t>
      </w:r>
      <w:r>
        <w:rPr>
          <w:rFonts w:ascii="Times New Roman" w:eastAsia="Times New Roman"/>
        </w:rPr>
        <w:t>Swin</w:t>
      </w:r>
      <w:r>
        <w:rPr>
          <w:rFonts w:ascii="Times New Roman" w:eastAsia="Times New Roman"/>
          <w:spacing w:val="-15"/>
        </w:rPr>
        <w:t xml:space="preserve"> </w:t>
      </w:r>
      <w:r>
        <w:rPr>
          <w:rFonts w:ascii="Times New Roman" w:eastAsia="Times New Roman"/>
        </w:rPr>
        <w:t>Transformer</w:t>
      </w:r>
      <w:r>
        <w:rPr>
          <w:rFonts w:ascii="Times New Roman" w:eastAsia="Times New Roman"/>
          <w:spacing w:val="-15"/>
        </w:rPr>
        <w:t xml:space="preserve"> </w:t>
      </w:r>
      <w:r>
        <w:rPr>
          <w:spacing w:val="-4"/>
        </w:rPr>
        <w:t xml:space="preserve">的图像分类系统在 </w:t>
      </w:r>
      <w:r>
        <w:rPr>
          <w:rFonts w:ascii="Times New Roman" w:eastAsia="Times New Roman"/>
        </w:rPr>
        <w:t>CIFAR-10</w:t>
      </w:r>
      <w:r>
        <w:rPr>
          <w:rFonts w:ascii="Times New Roman" w:eastAsia="Times New Roman"/>
          <w:spacing w:val="-15"/>
        </w:rPr>
        <w:t xml:space="preserve"> </w:t>
      </w:r>
      <w:r>
        <w:t>数据集上</w:t>
      </w:r>
      <w:r>
        <w:rPr>
          <w:spacing w:val="-8"/>
        </w:rPr>
        <w:t xml:space="preserve">取得了 </w:t>
      </w:r>
      <w:r>
        <w:rPr>
          <w:rFonts w:ascii="Times New Roman" w:eastAsia="Times New Roman"/>
        </w:rPr>
        <w:t>92.5%</w:t>
      </w:r>
      <w:r>
        <w:rPr>
          <w:rFonts w:ascii="Times New Roman" w:eastAsia="Times New Roman"/>
          <w:spacing w:val="20"/>
        </w:rPr>
        <w:t xml:space="preserve"> </w:t>
      </w:r>
      <w:r>
        <w:t>的准确率，并通过可视化界面实现了可以交互的图像分类功能，但</w:t>
      </w:r>
      <w:r>
        <w:rPr>
          <w:spacing w:val="-2"/>
        </w:rPr>
        <w:t>仍然存在以下几点局限。</w:t>
      </w:r>
    </w:p>
    <w:p w14:paraId="1E15035C">
      <w:pPr>
        <w:pStyle w:val="6"/>
        <w:spacing w:before="4"/>
        <w:ind w:left="717"/>
      </w:pPr>
      <w:r>
        <w:rPr>
          <w:spacing w:val="-2"/>
        </w:rPr>
        <w:t>模型层面：</w:t>
      </w:r>
    </w:p>
    <w:p w14:paraId="4AAFBADC">
      <w:pPr>
        <w:pStyle w:val="19"/>
        <w:numPr>
          <w:ilvl w:val="3"/>
          <w:numId w:val="9"/>
        </w:numPr>
        <w:tabs>
          <w:tab w:val="left" w:pos="1065"/>
        </w:tabs>
        <w:spacing w:before="125" w:after="0" w:line="336" w:lineRule="auto"/>
        <w:ind w:left="237" w:right="842" w:firstLine="480"/>
        <w:jc w:val="both"/>
        <w:rPr>
          <w:rFonts w:ascii="宋体" w:hAnsi="宋体" w:eastAsia="宋体"/>
          <w:sz w:val="24"/>
        </w:rPr>
      </w:pPr>
      <w:r>
        <w:rPr>
          <w:rFonts w:hint="eastAsia" w:ascii="宋体" w:hAnsi="宋体" w:eastAsia="宋体"/>
          <w:spacing w:val="-4"/>
          <w:sz w:val="24"/>
        </w:rPr>
        <w:t>模型体量与推理成本：Swin-Tiny参数量达2800万级别，较ResNet-50多出约10%，为ViT-Tiny（570万参数）的5倍左右。推理阶段，32×32图像单张延迟约12毫秒，ResNet-50仅需8毫秒。故虽Swin-Tiny精度占优，于资源受限边缘设备而言，其体积与延迟仍偏高，轻量化部署存在挑战</w:t>
      </w:r>
      <w:r>
        <w:rPr>
          <w:rFonts w:ascii="宋体" w:hAnsi="宋体" w:eastAsia="宋体"/>
          <w:spacing w:val="-2"/>
          <w:sz w:val="24"/>
        </w:rPr>
        <w:t>。</w:t>
      </w:r>
    </w:p>
    <w:p w14:paraId="719819D9">
      <w:pPr>
        <w:pStyle w:val="19"/>
        <w:numPr>
          <w:ilvl w:val="3"/>
          <w:numId w:val="9"/>
        </w:numPr>
        <w:tabs>
          <w:tab w:val="left" w:pos="1080"/>
        </w:tabs>
        <w:spacing w:before="7" w:after="0" w:line="336" w:lineRule="auto"/>
        <w:ind w:left="237" w:right="687" w:firstLine="480"/>
        <w:jc w:val="left"/>
        <w:rPr>
          <w:rFonts w:ascii="宋体" w:hAnsi="宋体" w:eastAsia="宋体"/>
          <w:sz w:val="24"/>
        </w:rPr>
      </w:pPr>
      <w:r>
        <w:rPr>
          <w:rFonts w:ascii="宋体" w:hAnsi="宋体" w:eastAsia="宋体"/>
          <w:spacing w:val="1"/>
          <w:sz w:val="24"/>
        </w:rPr>
        <w:t>对小尺寸输入的适应性存在局限：</w:t>
      </w:r>
      <w:r>
        <w:rPr>
          <w:rFonts w:hint="eastAsia"/>
          <w:sz w:val="24"/>
        </w:rPr>
        <w:t>极低分辨率下的性能瓶颈：Swin的原始配置针对224×224以上输入优化，CIFAR-10的32像素边长经分块嵌入后仅剩寥寥数个空间位置，窗口划分的细粒度优势被大幅削弱。参数调整虽可部分缓解该问题，然从根本上论，Swin于极小分辨率下的适配性仍不及卷积网络。</w:t>
      </w:r>
    </w:p>
    <w:p w14:paraId="7D9268DB">
      <w:pPr>
        <w:pStyle w:val="19"/>
        <w:numPr>
          <w:ilvl w:val="3"/>
          <w:numId w:val="9"/>
        </w:numPr>
        <w:tabs>
          <w:tab w:val="left" w:pos="1080"/>
        </w:tabs>
        <w:spacing w:before="6" w:after="0" w:line="336" w:lineRule="auto"/>
        <w:ind w:left="237" w:right="842" w:firstLine="480"/>
        <w:jc w:val="both"/>
        <w:rPr>
          <w:rFonts w:ascii="宋体" w:eastAsia="宋体"/>
          <w:sz w:val="24"/>
        </w:rPr>
      </w:pPr>
      <w:r>
        <w:rPr>
          <w:rFonts w:ascii="宋体" w:eastAsia="宋体"/>
          <w:spacing w:val="-2"/>
          <w:sz w:val="24"/>
        </w:rPr>
        <w:t xml:space="preserve">依赖强数据增强与正则化：在没有 </w:t>
      </w:r>
      <w:r>
        <w:rPr>
          <w:sz w:val="24"/>
        </w:rPr>
        <w:t>ImageNet</w:t>
      </w:r>
      <w:r>
        <w:rPr>
          <w:spacing w:val="40"/>
          <w:sz w:val="24"/>
        </w:rPr>
        <w:t xml:space="preserve"> </w:t>
      </w:r>
      <w:r>
        <w:rPr>
          <w:rFonts w:ascii="宋体" w:eastAsia="宋体"/>
          <w:sz w:val="24"/>
        </w:rPr>
        <w:t xml:space="preserve">预训练的情况下，从头训练 </w:t>
      </w:r>
      <w:r>
        <w:rPr>
          <w:sz w:val="24"/>
        </w:rPr>
        <w:t>Transformer</w:t>
      </w:r>
      <w:r>
        <w:rPr>
          <w:spacing w:val="-15"/>
          <w:sz w:val="24"/>
        </w:rPr>
        <w:t xml:space="preserve"> </w:t>
      </w:r>
      <w:r>
        <w:rPr>
          <w:rFonts w:ascii="宋体" w:eastAsia="宋体"/>
          <w:spacing w:val="-2"/>
          <w:sz w:val="24"/>
        </w:rPr>
        <w:t xml:space="preserve">模型需要借助大量数据增强和正则化才能达到 </w:t>
      </w:r>
      <w:r>
        <w:rPr>
          <w:sz w:val="24"/>
        </w:rPr>
        <w:t>92.5%</w:t>
      </w:r>
      <w:r>
        <w:rPr>
          <w:spacing w:val="-15"/>
          <w:sz w:val="24"/>
        </w:rPr>
        <w:t xml:space="preserve"> </w:t>
      </w:r>
      <w:r>
        <w:rPr>
          <w:rFonts w:ascii="宋体" w:eastAsia="宋体"/>
          <w:sz w:val="24"/>
        </w:rPr>
        <w:t>的准确率。这极</w:t>
      </w:r>
      <w:r>
        <w:rPr>
          <w:rFonts w:ascii="宋体" w:eastAsia="宋体"/>
          <w:spacing w:val="-2"/>
          <w:sz w:val="24"/>
        </w:rPr>
        <w:t>大增加了训练流程的步骤复杂度，而且对超参数比较敏感。</w:t>
      </w:r>
    </w:p>
    <w:p w14:paraId="3EE0565F">
      <w:pPr>
        <w:pStyle w:val="6"/>
        <w:spacing w:before="5" w:line="336" w:lineRule="auto"/>
        <w:ind w:left="237" w:right="669" w:firstLine="480"/>
      </w:pPr>
      <w:r>
        <w:t>数据层面：数据集规模偏小，</w:t>
      </w:r>
      <w:r>
        <w:rPr>
          <w:rFonts w:ascii="Times New Roman" w:eastAsia="Times New Roman"/>
        </w:rPr>
        <w:t xml:space="preserve">CIFAR-10 </w:t>
      </w:r>
      <w:r>
        <w:rPr>
          <w:spacing w:val="-8"/>
        </w:rPr>
        <w:t xml:space="preserve">只有 </w:t>
      </w:r>
      <w:r>
        <w:rPr>
          <w:rFonts w:ascii="Times New Roman" w:eastAsia="Times New Roman"/>
        </w:rPr>
        <w:t xml:space="preserve">50000 </w:t>
      </w:r>
      <w:r>
        <w:t>张训练图像。模型在该数</w:t>
      </w:r>
      <w:r>
        <w:rPr>
          <w:spacing w:val="-10"/>
        </w:rPr>
        <w:t xml:space="preserve">据集上取得了 </w:t>
      </w:r>
      <w:r>
        <w:rPr>
          <w:rFonts w:ascii="Times New Roman" w:eastAsia="Times New Roman"/>
        </w:rPr>
        <w:t>92.5%</w:t>
      </w:r>
      <w:r>
        <w:rPr>
          <w:rFonts w:ascii="Times New Roman" w:eastAsia="Times New Roman"/>
          <w:spacing w:val="-10"/>
        </w:rPr>
        <w:t xml:space="preserve"> </w:t>
      </w:r>
      <w:r>
        <w:t>的准确率，虽然达到了任务要求，但没有在更大规模、更复杂</w:t>
      </w:r>
      <w:r>
        <w:rPr>
          <w:spacing w:val="-2"/>
        </w:rPr>
        <w:t xml:space="preserve">的分类场景中得到验证。同时，所有实验都局限在 </w:t>
      </w:r>
      <w:r>
        <w:rPr>
          <w:rFonts w:ascii="Times New Roman" w:eastAsia="Times New Roman"/>
        </w:rPr>
        <w:t xml:space="preserve">CIFAR-10 </w:t>
      </w:r>
      <w:r>
        <w:t>这一单一数据集上，</w:t>
      </w:r>
      <w:r>
        <w:rPr>
          <w:spacing w:val="-2"/>
        </w:rPr>
        <w:t>缺少在其他常见数据集上的测试。</w:t>
      </w:r>
    </w:p>
    <w:p w14:paraId="29B4E212">
      <w:pPr>
        <w:pStyle w:val="6"/>
        <w:spacing w:before="6" w:line="336" w:lineRule="auto"/>
        <w:ind w:left="237" w:right="842" w:firstLine="480"/>
        <w:jc w:val="both"/>
      </w:pPr>
      <w:r>
        <w:rPr>
          <w:spacing w:val="-3"/>
        </w:rPr>
        <w:t>训练资源层面：</w:t>
      </w:r>
      <w:r>
        <w:rPr>
          <w:rFonts w:hint="eastAsia"/>
          <w:spacing w:val="-3"/>
        </w:rPr>
        <w:t>硬件门槛与训练开销：完整实验依赖24GB显存的旗舰级显卡。若于消费级GPU上复现，需缩减批次规模或引入梯度累加技巧，二者均可能干扰优化轨迹。即使在高配环境下，300轮完整训练仍需数小时方能完成，时间成本不容忽视。</w:t>
      </w:r>
    </w:p>
    <w:p w14:paraId="0449B5E9">
      <w:pPr>
        <w:pStyle w:val="6"/>
        <w:spacing w:before="4" w:line="336" w:lineRule="auto"/>
        <w:ind w:left="237" w:right="842" w:firstLine="480"/>
      </w:pPr>
      <w:r>
        <w:rPr>
          <w:spacing w:val="-6"/>
        </w:rPr>
        <w:t>可视化系统层面：当前界面仅支持单张图片上传，不支持批量处理；仅提供预</w:t>
      </w:r>
      <w:r>
        <w:rPr>
          <w:spacing w:val="-2"/>
        </w:rPr>
        <w:t>测结果和置信度，缺少模型可解释性模块，用户难以理解模型的决策依据。</w:t>
      </w:r>
    </w:p>
    <w:p w14:paraId="6946A38C">
      <w:pPr>
        <w:pStyle w:val="6"/>
        <w:spacing w:before="3" w:line="336" w:lineRule="auto"/>
        <w:ind w:left="237" w:right="842" w:firstLine="480"/>
        <w:jc w:val="both"/>
      </w:pPr>
      <w:r>
        <w:rPr>
          <w:spacing w:val="-3"/>
        </w:rPr>
        <w:t>对比实验局限性：为保持公平，</w:t>
      </w:r>
      <w:r>
        <w:rPr>
          <w:rFonts w:ascii="Times New Roman" w:hAnsi="Times New Roman" w:eastAsia="Times New Roman"/>
          <w:spacing w:val="-3"/>
        </w:rPr>
        <w:t>ResNet-50</w:t>
      </w:r>
      <w:r>
        <w:rPr>
          <w:rFonts w:ascii="Times New Roman" w:hAnsi="Times New Roman" w:eastAsia="Times New Roman"/>
          <w:spacing w:val="-12"/>
        </w:rPr>
        <w:t xml:space="preserve"> </w:t>
      </w:r>
      <w:r>
        <w:rPr>
          <w:spacing w:val="-3"/>
        </w:rPr>
        <w:t>和</w:t>
      </w:r>
      <w:r>
        <w:rPr>
          <w:rFonts w:ascii="Times New Roman" w:hAnsi="Times New Roman" w:eastAsia="Times New Roman"/>
          <w:spacing w:val="-3"/>
        </w:rPr>
        <w:t>Swin-Tiny</w:t>
      </w:r>
      <w:r>
        <w:rPr>
          <w:rFonts w:ascii="Times New Roman" w:hAnsi="Times New Roman" w:eastAsia="Times New Roman"/>
          <w:spacing w:val="-12"/>
        </w:rPr>
        <w:t xml:space="preserve"> </w:t>
      </w:r>
      <w:r>
        <w:rPr>
          <w:spacing w:val="-8"/>
        </w:rPr>
        <w:t xml:space="preserve">的输入都是 </w:t>
      </w:r>
      <w:r>
        <w:rPr>
          <w:rFonts w:ascii="Times New Roman" w:hAnsi="Times New Roman" w:eastAsia="Times New Roman"/>
          <w:spacing w:val="-3"/>
        </w:rPr>
        <w:t>32×32</w:t>
      </w:r>
      <w:r>
        <w:rPr>
          <w:spacing w:val="-3"/>
        </w:rPr>
        <w:t xml:space="preserve">，而 </w:t>
      </w:r>
      <w:r>
        <w:rPr>
          <w:rFonts w:ascii="Times New Roman" w:hAnsi="Times New Roman" w:eastAsia="Times New Roman"/>
          <w:spacing w:val="-4"/>
        </w:rPr>
        <w:t>ViT-Tiny</w:t>
      </w:r>
      <w:r>
        <w:rPr>
          <w:rFonts w:ascii="Times New Roman" w:hAnsi="Times New Roman" w:eastAsia="Times New Roman"/>
          <w:spacing w:val="-11"/>
        </w:rPr>
        <w:t xml:space="preserve"> </w:t>
      </w:r>
      <w:r>
        <w:rPr>
          <w:spacing w:val="-7"/>
        </w:rPr>
        <w:t xml:space="preserve">因模型设计必须使用 </w:t>
      </w:r>
      <w:r>
        <w:rPr>
          <w:rFonts w:ascii="Times New Roman" w:hAnsi="Times New Roman" w:eastAsia="Times New Roman"/>
          <w:spacing w:val="-4"/>
        </w:rPr>
        <w:t>224×224</w:t>
      </w:r>
      <w:r>
        <w:rPr>
          <w:rFonts w:ascii="Times New Roman" w:hAnsi="Times New Roman" w:eastAsia="Times New Roman"/>
          <w:spacing w:val="-11"/>
        </w:rPr>
        <w:t xml:space="preserve"> </w:t>
      </w:r>
      <w:r>
        <w:rPr>
          <w:spacing w:val="-14"/>
        </w:rPr>
        <w:t xml:space="preserve">输入，使用的是经过 </w:t>
      </w:r>
      <w:r>
        <w:rPr>
          <w:rFonts w:ascii="Times New Roman" w:hAnsi="Times New Roman" w:eastAsia="Times New Roman"/>
          <w:spacing w:val="-4"/>
        </w:rPr>
        <w:t>Resize</w:t>
      </w:r>
      <w:r>
        <w:rPr>
          <w:rFonts w:ascii="Times New Roman" w:hAnsi="Times New Roman" w:eastAsia="Times New Roman"/>
          <w:spacing w:val="9"/>
        </w:rPr>
        <w:t xml:space="preserve"> </w:t>
      </w:r>
      <w:r>
        <w:rPr>
          <w:spacing w:val="-13"/>
        </w:rPr>
        <w:t>处理的数据，这</w:t>
      </w:r>
      <w:r>
        <w:rPr>
          <w:spacing w:val="-10"/>
        </w:rPr>
        <w:t xml:space="preserve">导致 </w:t>
      </w:r>
      <w:r>
        <w:rPr>
          <w:rFonts w:ascii="Times New Roman" w:hAnsi="Times New Roman" w:eastAsia="Times New Roman"/>
        </w:rPr>
        <w:t xml:space="preserve">ViT </w:t>
      </w:r>
      <w:r>
        <w:rPr>
          <w:spacing w:val="-2"/>
        </w:rPr>
        <w:t xml:space="preserve">实际接收了更多像素信息，使得与 </w:t>
      </w:r>
      <w:r>
        <w:rPr>
          <w:rFonts w:ascii="Times New Roman" w:hAnsi="Times New Roman" w:eastAsia="Times New Roman"/>
        </w:rPr>
        <w:t xml:space="preserve">ViT </w:t>
      </w:r>
      <w:r>
        <w:t>的对比在严格性上有所欠缺。</w:t>
      </w:r>
    </w:p>
    <w:p w14:paraId="40226FDE">
      <w:pPr>
        <w:spacing w:after="0" w:line="336" w:lineRule="auto"/>
        <w:jc w:val="both"/>
        <w:sectPr>
          <w:headerReference r:id="rId47" w:type="default"/>
          <w:footerReference r:id="rId48" w:type="default"/>
          <w:pgSz w:w="11910" w:h="16840"/>
          <w:pgMar w:top="1120" w:right="1140" w:bottom="740" w:left="1180" w:header="917" w:footer="553" w:gutter="0"/>
          <w:cols w:space="720" w:num="1"/>
        </w:sectPr>
      </w:pPr>
    </w:p>
    <w:p w14:paraId="795C707E">
      <w:pPr>
        <w:pStyle w:val="6"/>
        <w:spacing w:before="2"/>
        <w:rPr>
          <w:sz w:val="4"/>
        </w:rPr>
      </w:pPr>
    </w:p>
    <w:p w14:paraId="740BC380">
      <w:pPr>
        <w:pStyle w:val="6"/>
        <w:spacing w:line="20" w:lineRule="exact"/>
        <w:ind w:left="804"/>
        <w:rPr>
          <w:sz w:val="2"/>
        </w:rPr>
      </w:pPr>
      <w:r>
        <w:rPr>
          <w:sz w:val="2"/>
        </w:rPr>
        <mc:AlternateContent>
          <mc:Choice Requires="wpg">
            <w:drawing>
              <wp:inline distT="0" distB="0" distL="0" distR="0">
                <wp:extent cx="5400040" cy="6350"/>
                <wp:effectExtent l="9525" t="0" r="635" b="3175"/>
                <wp:docPr id="145" name="Group 145"/>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46" name="Graphic 146"/>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45"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B+/gDTAAAAAwEAAA8AAAAAAAAAAQAgAAAAIgAAAGRycy9kb3ducmV2LnhtbFBLAQIU&#10;ABQAAAAIAIdO4kB2GkSCagIAAK8FAAAOAAAAAAAAAAEAIAAAACIBAABkcnMvZTJvRG9jLnhtbFBL&#10;BQYAAAAABgAGAFkBAAD+BQAAAAA=&#10;">
                <o:lock v:ext="edit" aspectratio="f"/>
                <v:shape id="Graphic 146" o:spid="_x0000_s1026" o:spt="100" style="position:absolute;left:0;top:3162;height:1270;width:5400040;" filled="f" stroked="t" coordsize="5400040,1" o:gfxdata="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vH2XvQAA&#10;ANwAAAAPAAAAAAAAAAEAIAAAACIAAABkcnMvZG93bnJldi54bWxQSwECFAAUAAAACACHTuJAMy8F&#10;njsAAAA5AAAAEAAAAAAAAAABACAAAAAMAQAAZHJzL3NoYXBleG1sLnhtbFBLBQYAAAAABgAGAFsB&#10;AAC2Aw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7F95EFBE">
      <w:pPr>
        <w:pStyle w:val="6"/>
        <w:spacing w:before="8"/>
        <w:rPr>
          <w:sz w:val="28"/>
        </w:rPr>
      </w:pPr>
    </w:p>
    <w:p w14:paraId="54FFC70B">
      <w:pPr>
        <w:pStyle w:val="3"/>
        <w:numPr>
          <w:ilvl w:val="1"/>
          <w:numId w:val="9"/>
        </w:numPr>
        <w:tabs>
          <w:tab w:val="left" w:pos="1476"/>
        </w:tabs>
        <w:spacing w:before="66" w:after="0" w:line="240" w:lineRule="auto"/>
        <w:ind w:left="1476" w:right="0" w:hanging="672"/>
        <w:jc w:val="left"/>
      </w:pPr>
      <w:bookmarkStart w:id="99" w:name="_bookmark52"/>
      <w:bookmarkEnd w:id="99"/>
      <w:bookmarkStart w:id="100" w:name="本章小结"/>
      <w:bookmarkEnd w:id="100"/>
      <w:r>
        <w:rPr>
          <w:spacing w:val="-6"/>
        </w:rPr>
        <w:t>本章小结</w:t>
      </w:r>
    </w:p>
    <w:p w14:paraId="2B36FFD5">
      <w:pPr>
        <w:pStyle w:val="6"/>
        <w:spacing w:before="8"/>
        <w:rPr>
          <w:sz w:val="28"/>
        </w:rPr>
      </w:pPr>
    </w:p>
    <w:p w14:paraId="4591865A">
      <w:pPr>
        <w:pStyle w:val="6"/>
        <w:spacing w:line="336" w:lineRule="auto"/>
        <w:ind w:left="804" w:right="102" w:firstLine="480"/>
      </w:pPr>
      <w:r>
        <w:rPr>
          <w:rFonts w:hint="eastAsia"/>
          <w:spacing w:val="-7"/>
        </w:rPr>
        <w:t>三方对比实验于CIFAR-10展开</w:t>
      </w:r>
      <w:r>
        <w:rPr>
          <w:rFonts w:hint="eastAsia"/>
          <w:spacing w:val="-7"/>
          <w:lang w:val="en-US" w:eastAsia="zh-CN"/>
        </w:rPr>
        <w:t>,</w:t>
      </w:r>
      <w:r>
        <w:rPr>
          <w:rFonts w:hint="eastAsia"/>
          <w:spacing w:val="-7"/>
        </w:rPr>
        <w:t>完整训练300轮后，Swin-Tiny以92.5%测试精度位居首位，ResNet-50与ViT-Tiny分别为88.9%及78.2%，验证了层级化窗口自注意力于小尺寸小规模分类任务中的有效性。由训练曲线观测，Swin-Tiny收敛更为迅速，约60轮即达90%精度，同轮次下ResNet-50与ViT-Tiny均未及此水平</w:t>
      </w:r>
      <w:r>
        <w:t>。</w:t>
      </w:r>
    </w:p>
    <w:p w14:paraId="2D33A09F">
      <w:pPr>
        <w:pStyle w:val="6"/>
        <w:spacing w:before="9" w:line="336" w:lineRule="auto"/>
        <w:ind w:left="804" w:right="275" w:firstLine="480"/>
        <w:jc w:val="both"/>
      </w:pPr>
      <w:r>
        <w:rPr>
          <w:rFonts w:hint="eastAsia"/>
          <w:spacing w:val="-2"/>
        </w:rPr>
        <w:t>消融实验揭示若干设计准则</w:t>
      </w:r>
      <w:r>
        <w:rPr>
          <w:rFonts w:hint="eastAsia"/>
          <w:spacing w:val="-2"/>
          <w:lang w:val="en-US" w:eastAsia="zh-CN"/>
        </w:rPr>
        <w:t>,</w:t>
      </w:r>
      <w:r>
        <w:rPr>
          <w:rFonts w:hint="eastAsia"/>
          <w:spacing w:val="-2"/>
        </w:rPr>
        <w:t>窗口尺寸需与特征图空间维度协调，极端取值均损害精度；网络深度存在最优区间，适度加深有益，过度堆叠则引发过拟合。本章亦指出当前局限：Swin-Tiny参数量与推理延迟高于传统卷积网络；对极低分辨率输入适应性有限；训练依赖强增广与正则化；数据集单一；可视化功能有待扩展。</w:t>
      </w:r>
    </w:p>
    <w:p w14:paraId="18A477B4">
      <w:pPr>
        <w:spacing w:after="0" w:line="336" w:lineRule="auto"/>
        <w:jc w:val="both"/>
        <w:sectPr>
          <w:headerReference r:id="rId49" w:type="default"/>
          <w:footerReference r:id="rId50" w:type="default"/>
          <w:pgSz w:w="11910" w:h="16840"/>
          <w:pgMar w:top="1140" w:right="1140" w:bottom="740" w:left="1180" w:header="910" w:footer="553" w:gutter="0"/>
          <w:cols w:space="720" w:num="1"/>
        </w:sectPr>
      </w:pPr>
    </w:p>
    <w:p w14:paraId="094DEE50">
      <w:pPr>
        <w:pStyle w:val="6"/>
        <w:spacing w:before="5"/>
        <w:rPr>
          <w:sz w:val="5"/>
        </w:rPr>
      </w:pPr>
    </w:p>
    <w:p w14:paraId="2045B8E4">
      <w:pPr>
        <w:pStyle w:val="6"/>
        <w:spacing w:line="20" w:lineRule="exact"/>
        <w:ind w:left="237"/>
        <w:rPr>
          <w:sz w:val="2"/>
        </w:rPr>
      </w:pPr>
      <w:r>
        <w:rPr>
          <w:sz w:val="2"/>
        </w:rPr>
        <mc:AlternateContent>
          <mc:Choice Requires="wpg">
            <w:drawing>
              <wp:inline distT="0" distB="0" distL="0" distR="0">
                <wp:extent cx="5400040" cy="6350"/>
                <wp:effectExtent l="9525" t="0" r="635" b="3175"/>
                <wp:docPr id="149" name="Group 149"/>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50" name="Graphic 150"/>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49"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gfv4A0wAAAAMBAAAPAAAAAAAAAAEAIAAAACIAAABkcnMvZG93bnJldi54bWxQSwECFAAU&#10;AAAACACHTuJAv78gX2gCAACvBQAADgAAAAAAAAABACAAAAAiAQAAZHJzL2Uyb0RvYy54bWxQSwUG&#10;AAAAAAYABgBZAQAA/AUAAAAA&#10;">
                <o:lock v:ext="edit" aspectratio="f"/>
                <v:shape id="Graphic 150" o:spid="_x0000_s1026" o:spt="100" style="position:absolute;left:0;top:3162;height:1270;width:5400040;" filled="f" stroked="t" coordsize="5400040,1" o:gfxdata="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wNal&#10;wAAAANwAAAAPAAAAAAAAAAEAIAAAACIAAABkcnMvZG93bnJldi54bWxQSwECFAAUAAAACACHTuJA&#10;My8FnjsAAAA5AAAAEAAAAAAAAAABACAAAAAPAQAAZHJzL3NoYXBleG1sLnhtbFBLBQYAAAAABgAG&#10;AFsBAAC5Aw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000AF0DF">
      <w:pPr>
        <w:pStyle w:val="6"/>
        <w:rPr>
          <w:sz w:val="20"/>
        </w:rPr>
      </w:pPr>
    </w:p>
    <w:p w14:paraId="3FF8430A">
      <w:pPr>
        <w:pStyle w:val="6"/>
        <w:rPr>
          <w:sz w:val="20"/>
        </w:rPr>
      </w:pPr>
    </w:p>
    <w:p w14:paraId="724E05F9">
      <w:pPr>
        <w:pStyle w:val="6"/>
        <w:rPr>
          <w:sz w:val="20"/>
        </w:rPr>
      </w:pPr>
    </w:p>
    <w:p w14:paraId="219DF25C">
      <w:pPr>
        <w:pStyle w:val="6"/>
        <w:rPr>
          <w:sz w:val="20"/>
        </w:rPr>
      </w:pPr>
    </w:p>
    <w:p w14:paraId="0BB64C3F">
      <w:pPr>
        <w:pStyle w:val="6"/>
        <w:rPr>
          <w:sz w:val="29"/>
        </w:rPr>
      </w:pPr>
    </w:p>
    <w:p w14:paraId="252C0780">
      <w:pPr>
        <w:pStyle w:val="2"/>
        <w:tabs>
          <w:tab w:val="left" w:pos="1436"/>
        </w:tabs>
      </w:pPr>
      <w:bookmarkStart w:id="101" w:name="_bookmark53"/>
      <w:bookmarkEnd w:id="101"/>
      <w:bookmarkStart w:id="102" w:name="可视化界面设计"/>
      <w:bookmarkEnd w:id="102"/>
      <w:r>
        <w:t>第</w:t>
      </w:r>
      <w:r>
        <w:rPr>
          <w:spacing w:val="-4"/>
        </w:rPr>
        <w:t xml:space="preserve"> </w:t>
      </w:r>
      <w:r>
        <w:rPr>
          <w:rFonts w:ascii="Times New Roman" w:eastAsia="Times New Roman"/>
        </w:rPr>
        <w:t>5</w:t>
      </w:r>
      <w:r>
        <w:rPr>
          <w:rFonts w:ascii="Times New Roman" w:eastAsia="Times New Roman"/>
          <w:spacing w:val="-3"/>
        </w:rPr>
        <w:t xml:space="preserve"> </w:t>
      </w:r>
      <w:r>
        <w:rPr>
          <w:spacing w:val="-10"/>
        </w:rPr>
        <w:t>章</w:t>
      </w:r>
      <w:r>
        <w:tab/>
      </w:r>
      <w:r>
        <w:rPr>
          <w:spacing w:val="-4"/>
        </w:rPr>
        <w:t>可视化界面设</w:t>
      </w:r>
      <w:r>
        <w:rPr>
          <w:spacing w:val="-10"/>
        </w:rPr>
        <w:t>计</w:t>
      </w:r>
    </w:p>
    <w:p w14:paraId="434C2ED5">
      <w:pPr>
        <w:pStyle w:val="6"/>
        <w:spacing w:before="12"/>
        <w:rPr>
          <w:rFonts w:ascii="Microsoft JhengHei"/>
          <w:b/>
          <w:sz w:val="25"/>
        </w:rPr>
      </w:pPr>
    </w:p>
    <w:p w14:paraId="504705A0">
      <w:pPr>
        <w:pStyle w:val="3"/>
        <w:numPr>
          <w:ilvl w:val="1"/>
          <w:numId w:val="10"/>
        </w:numPr>
        <w:tabs>
          <w:tab w:val="left" w:pos="909"/>
        </w:tabs>
        <w:spacing w:before="66" w:after="0" w:line="240" w:lineRule="auto"/>
        <w:ind w:left="909" w:right="0" w:hanging="672"/>
        <w:jc w:val="left"/>
      </w:pPr>
      <w:bookmarkStart w:id="103" w:name="_bookmark54"/>
      <w:bookmarkEnd w:id="103"/>
      <w:bookmarkStart w:id="104" w:name="界面设计"/>
      <w:bookmarkEnd w:id="104"/>
      <w:r>
        <w:rPr>
          <w:spacing w:val="-6"/>
        </w:rPr>
        <w:t>界面设计</w:t>
      </w:r>
    </w:p>
    <w:p w14:paraId="5830C9C0">
      <w:pPr>
        <w:pStyle w:val="6"/>
        <w:spacing w:before="10"/>
        <w:rPr>
          <w:sz w:val="40"/>
        </w:rPr>
      </w:pPr>
    </w:p>
    <w:p w14:paraId="5D7AEBD8">
      <w:pPr>
        <w:pStyle w:val="4"/>
        <w:numPr>
          <w:ilvl w:val="2"/>
          <w:numId w:val="10"/>
        </w:numPr>
        <w:tabs>
          <w:tab w:val="left" w:pos="1074"/>
        </w:tabs>
        <w:spacing w:before="0" w:after="0" w:line="240" w:lineRule="auto"/>
        <w:ind w:left="1074" w:right="0" w:hanging="837"/>
        <w:jc w:val="left"/>
      </w:pPr>
      <w:bookmarkStart w:id="105" w:name="功能模块划分"/>
      <w:bookmarkEnd w:id="105"/>
      <w:bookmarkStart w:id="106" w:name="_bookmark55"/>
      <w:bookmarkEnd w:id="106"/>
      <w:r>
        <w:rPr>
          <w:spacing w:val="-5"/>
        </w:rPr>
        <w:t>功能模块划分</w:t>
      </w:r>
    </w:p>
    <w:p w14:paraId="760C6347">
      <w:pPr>
        <w:pStyle w:val="6"/>
        <w:spacing w:before="1"/>
        <w:rPr>
          <w:sz w:val="29"/>
        </w:rPr>
      </w:pPr>
    </w:p>
    <w:p w14:paraId="1F5D2D09">
      <w:pPr>
        <w:pStyle w:val="6"/>
        <w:spacing w:line="336" w:lineRule="auto"/>
        <w:ind w:left="237" w:right="687" w:firstLine="480"/>
      </w:pPr>
      <w:r>
        <w:rPr>
          <w:spacing w:val="-5"/>
        </w:rPr>
        <w:t xml:space="preserve">图像上传模块放在界面左侧，支持拖拽或点击选择 </w:t>
      </w:r>
      <w:r>
        <w:rPr>
          <w:rFonts w:ascii="Times New Roman" w:eastAsia="Times New Roman"/>
          <w:spacing w:val="-2"/>
        </w:rPr>
        <w:t>JPEG</w:t>
      </w:r>
      <w:r>
        <w:rPr>
          <w:rFonts w:ascii="Times New Roman" w:eastAsia="Times New Roman"/>
          <w:spacing w:val="-3"/>
        </w:rPr>
        <w:t xml:space="preserve"> </w:t>
      </w:r>
      <w:r>
        <w:rPr>
          <w:spacing w:val="-33"/>
        </w:rPr>
        <w:t xml:space="preserve">和 </w:t>
      </w:r>
      <w:r>
        <w:rPr>
          <w:rFonts w:ascii="Times New Roman" w:eastAsia="Times New Roman"/>
          <w:spacing w:val="-2"/>
        </w:rPr>
        <w:t>PNG</w:t>
      </w:r>
      <w:r>
        <w:rPr>
          <w:rFonts w:ascii="Times New Roman" w:eastAsia="Times New Roman"/>
          <w:spacing w:val="-3"/>
        </w:rPr>
        <w:t xml:space="preserve"> </w:t>
      </w:r>
      <w:r>
        <w:rPr>
          <w:spacing w:val="-2"/>
        </w:rPr>
        <w:t>格式的图像。</w:t>
      </w:r>
      <w:r>
        <w:rPr>
          <w:spacing w:val="-4"/>
        </w:rPr>
        <w:t xml:space="preserve">该模块基于 </w:t>
      </w:r>
      <w:r>
        <w:rPr>
          <w:rFonts w:ascii="Times New Roman" w:eastAsia="Times New Roman"/>
        </w:rPr>
        <w:t>Gradio</w:t>
      </w:r>
      <w:r>
        <w:rPr>
          <w:rFonts w:ascii="Times New Roman" w:eastAsia="Times New Roman"/>
          <w:spacing w:val="40"/>
        </w:rPr>
        <w:t xml:space="preserve"> </w:t>
      </w:r>
      <w:r>
        <w:rPr>
          <w:spacing w:val="-15"/>
        </w:rPr>
        <w:t xml:space="preserve">的 </w:t>
      </w:r>
      <w:r>
        <w:rPr>
          <w:rFonts w:ascii="Times New Roman" w:eastAsia="Times New Roman"/>
        </w:rPr>
        <w:t>gr.Image</w:t>
      </w:r>
      <w:r>
        <w:rPr>
          <w:rFonts w:ascii="Times New Roman" w:eastAsia="Times New Roman"/>
          <w:spacing w:val="40"/>
        </w:rPr>
        <w:t xml:space="preserve"> </w:t>
      </w:r>
      <w:r>
        <w:rPr>
          <w:spacing w:val="-1"/>
        </w:rPr>
        <w:t xml:space="preserve">组件实现，能够自动将用户上传的图像转换为 </w:t>
      </w:r>
      <w:r>
        <w:rPr>
          <w:rFonts w:ascii="Times New Roman" w:eastAsia="Times New Roman"/>
        </w:rPr>
        <w:t>PIL</w:t>
      </w:r>
      <w:r>
        <w:rPr>
          <w:spacing w:val="-2"/>
        </w:rPr>
        <w:t xml:space="preserve">格式投入使用。模型预测模块在后端封装了训练完成的 </w:t>
      </w:r>
      <w:r>
        <w:rPr>
          <w:rFonts w:ascii="Times New Roman" w:eastAsia="Times New Roman"/>
        </w:rPr>
        <w:t xml:space="preserve">Swin-Tiny </w:t>
      </w:r>
      <w:r>
        <w:t>模型，接收图像</w:t>
      </w:r>
      <w:r>
        <w:rPr>
          <w:spacing w:val="-2"/>
        </w:rPr>
        <w:t xml:space="preserve">后先执行预处理，再借助 </w:t>
      </w:r>
      <w:r>
        <w:rPr>
          <w:rFonts w:ascii="Times New Roman" w:eastAsia="Times New Roman"/>
        </w:rPr>
        <w:t xml:space="preserve">GPU </w:t>
      </w:r>
      <w:r>
        <w:t>完成推理，最后返回预测类别名称和置信度。结果</w:t>
      </w:r>
      <w:r>
        <w:rPr>
          <w:spacing w:val="-2"/>
        </w:rPr>
        <w:t xml:space="preserve">展示模块位于界面右侧，用 </w:t>
      </w:r>
      <w:r>
        <w:rPr>
          <w:rFonts w:ascii="Times New Roman" w:eastAsia="Times New Roman"/>
        </w:rPr>
        <w:t xml:space="preserve">gr.Label </w:t>
      </w:r>
      <w:r>
        <w:t>显示预测类别，</w:t>
      </w:r>
      <w:r>
        <w:rPr>
          <w:rFonts w:ascii="Times New Roman" w:eastAsia="Times New Roman"/>
        </w:rPr>
        <w:t xml:space="preserve">gr.Number </w:t>
      </w:r>
      <w:r>
        <w:t>显示置信度。辅助</w:t>
      </w:r>
      <w:r>
        <w:rPr>
          <w:spacing w:val="-2"/>
        </w:rPr>
        <w:t xml:space="preserve">信息模块设在底部，列出了 </w:t>
      </w:r>
      <w:r>
        <w:rPr>
          <w:rFonts w:ascii="Times New Roman" w:eastAsia="Times New Roman"/>
        </w:rPr>
        <w:t xml:space="preserve">CIFAR-10 </w:t>
      </w:r>
      <w:r>
        <w:t>的类别对照表和名称。</w:t>
      </w:r>
    </w:p>
    <w:p w14:paraId="39DE6156">
      <w:pPr>
        <w:pStyle w:val="6"/>
        <w:spacing w:before="1"/>
        <w:rPr>
          <w:sz w:val="33"/>
        </w:rPr>
      </w:pPr>
    </w:p>
    <w:p w14:paraId="2A9D47AD">
      <w:pPr>
        <w:pStyle w:val="4"/>
        <w:numPr>
          <w:ilvl w:val="2"/>
          <w:numId w:val="10"/>
        </w:numPr>
        <w:tabs>
          <w:tab w:val="left" w:pos="1074"/>
        </w:tabs>
        <w:spacing w:before="0" w:after="0" w:line="240" w:lineRule="auto"/>
        <w:ind w:left="1074" w:right="0" w:hanging="837"/>
        <w:jc w:val="left"/>
      </w:pPr>
      <w:bookmarkStart w:id="107" w:name="_bookmark56"/>
      <w:bookmarkEnd w:id="107"/>
      <w:bookmarkStart w:id="108" w:name="开发工具与架构"/>
      <w:bookmarkEnd w:id="108"/>
      <w:r>
        <w:rPr>
          <w:spacing w:val="-5"/>
        </w:rPr>
        <w:t>开发工具与架构</w:t>
      </w:r>
    </w:p>
    <w:p w14:paraId="58B3174A">
      <w:pPr>
        <w:pStyle w:val="6"/>
        <w:spacing w:before="1"/>
        <w:rPr>
          <w:sz w:val="28"/>
        </w:rPr>
      </w:pPr>
    </w:p>
    <w:p w14:paraId="3A43157D">
      <w:pPr>
        <w:pStyle w:val="6"/>
        <w:spacing w:line="336" w:lineRule="auto"/>
        <w:ind w:left="237" w:right="668" w:firstLine="480"/>
      </w:pPr>
      <w:r>
        <w:rPr>
          <w:spacing w:val="12"/>
        </w:rPr>
        <w:t>前端采用</w:t>
      </w:r>
      <w:r>
        <w:rPr>
          <w:rFonts w:ascii="Times New Roman" w:eastAsia="Times New Roman"/>
        </w:rPr>
        <w:t>Gradio</w:t>
      </w:r>
      <w:r>
        <w:rPr>
          <w:rFonts w:ascii="Times New Roman" w:eastAsia="Times New Roman"/>
          <w:spacing w:val="40"/>
        </w:rPr>
        <w:t xml:space="preserve"> </w:t>
      </w:r>
      <w:r>
        <w:rPr>
          <w:rFonts w:ascii="Times New Roman" w:eastAsia="Times New Roman"/>
          <w:position w:val="14"/>
          <w:sz w:val="12"/>
        </w:rPr>
        <w:t>[</w:t>
      </w:r>
      <w:r>
        <w:fldChar w:fldCharType="begin"/>
      </w:r>
      <w:r>
        <w:instrText xml:space="preserve"> HYPERLINK \l "_bookmark99" </w:instrText>
      </w:r>
      <w:r>
        <w:fldChar w:fldCharType="separate"/>
      </w:r>
      <w:r>
        <w:rPr>
          <w:rFonts w:ascii="Times New Roman" w:eastAsia="Times New Roman"/>
          <w:color w:val="00FF00"/>
          <w:position w:val="14"/>
          <w:sz w:val="12"/>
        </w:rPr>
        <w:t>30</w:t>
      </w:r>
      <w:r>
        <w:rPr>
          <w:rFonts w:ascii="Times New Roman" w:eastAsia="Times New Roman"/>
          <w:color w:val="00FF00"/>
          <w:position w:val="14"/>
          <w:sz w:val="12"/>
        </w:rPr>
        <w:fldChar w:fldCharType="end"/>
      </w:r>
      <w:r>
        <w:rPr>
          <w:rFonts w:ascii="Times New Roman" w:eastAsia="Times New Roman"/>
          <w:spacing w:val="20"/>
          <w:position w:val="14"/>
          <w:sz w:val="12"/>
        </w:rPr>
        <w:t xml:space="preserve">] </w:t>
      </w:r>
      <w:r>
        <w:rPr>
          <w:spacing w:val="-18"/>
        </w:rPr>
        <w:t xml:space="preserve">构建，可以得到 </w:t>
      </w:r>
      <w:r>
        <w:rPr>
          <w:rFonts w:ascii="Times New Roman" w:eastAsia="Times New Roman"/>
        </w:rPr>
        <w:t>HTML</w:t>
      </w:r>
      <w:r>
        <w:rPr>
          <w:spacing w:val="-74"/>
        </w:rPr>
        <w:t>、</w:t>
      </w:r>
      <w:r>
        <w:rPr>
          <w:rFonts w:ascii="Times New Roman" w:eastAsia="Times New Roman"/>
        </w:rPr>
        <w:t xml:space="preserve">CSS </w:t>
      </w:r>
      <w:r>
        <w:rPr>
          <w:spacing w:val="48"/>
        </w:rPr>
        <w:t>和</w:t>
      </w:r>
      <w:r>
        <w:rPr>
          <w:rFonts w:ascii="Times New Roman" w:eastAsia="Times New Roman"/>
        </w:rPr>
        <w:t>JavaScript</w:t>
      </w:r>
      <w:r>
        <w:rPr>
          <w:spacing w:val="-25"/>
        </w:rPr>
        <w:t xml:space="preserve">。后端用 </w:t>
      </w:r>
      <w:r>
        <w:rPr>
          <w:rFonts w:ascii="Times New Roman" w:eastAsia="Times New Roman"/>
        </w:rPr>
        <w:t>PyTorch</w:t>
      </w:r>
      <w:r>
        <w:t>加载模型并执行推理，形成典型的客户端</w:t>
      </w:r>
      <w:r>
        <w:rPr>
          <w:rFonts w:ascii="Times New Roman" w:eastAsia="Times New Roman"/>
        </w:rPr>
        <w:t>-</w:t>
      </w:r>
      <w:r>
        <w:rPr>
          <w:spacing w:val="-2"/>
        </w:rPr>
        <w:t xml:space="preserve">服务器架构。后端的 </w:t>
      </w:r>
      <w:r>
        <w:rPr>
          <w:rFonts w:ascii="Times New Roman" w:eastAsia="Times New Roman"/>
        </w:rPr>
        <w:t xml:space="preserve">app_gui.py </w:t>
      </w:r>
      <w:r>
        <w:t>脚本负</w:t>
      </w:r>
      <w:r>
        <w:rPr>
          <w:spacing w:val="7"/>
        </w:rPr>
        <w:t>责加载预训练的</w:t>
      </w:r>
      <w:r>
        <w:rPr>
          <w:rFonts w:ascii="Times New Roman" w:eastAsia="Times New Roman"/>
        </w:rPr>
        <w:t xml:space="preserve">Swin-Tiny </w:t>
      </w:r>
      <w:r>
        <w:rPr>
          <w:spacing w:val="-10"/>
        </w:rPr>
        <w:t xml:space="preserve">模型，定义预处理流水线和预测函数。模型运行在 </w:t>
      </w:r>
      <w:r>
        <w:rPr>
          <w:rFonts w:ascii="Times New Roman" w:eastAsia="Times New Roman"/>
        </w:rPr>
        <w:t xml:space="preserve">RTX 4090 CUDA </w:t>
      </w:r>
      <w:r>
        <w:rPr>
          <w:spacing w:val="-12"/>
        </w:rPr>
        <w:t xml:space="preserve">设备上，推理时通过 </w:t>
      </w:r>
      <w:r>
        <w:rPr>
          <w:rFonts w:ascii="Times New Roman" w:eastAsia="Times New Roman"/>
        </w:rPr>
        <w:t xml:space="preserve">torch.no_grad() </w:t>
      </w:r>
      <w:r>
        <w:rPr>
          <w:spacing w:val="-5"/>
        </w:rPr>
        <w:t>关闭梯度计算以节省显存。前后端</w:t>
      </w:r>
      <w:r>
        <w:rPr>
          <w:spacing w:val="11"/>
        </w:rPr>
        <w:t>通信基于</w:t>
      </w:r>
      <w:r>
        <w:rPr>
          <w:rFonts w:ascii="Times New Roman" w:eastAsia="Times New Roman"/>
        </w:rPr>
        <w:t xml:space="preserve">Gradio </w:t>
      </w:r>
      <w:r>
        <w:rPr>
          <w:spacing w:val="-15"/>
        </w:rPr>
        <w:t xml:space="preserve">内建的 </w:t>
      </w:r>
      <w:r>
        <w:rPr>
          <w:rFonts w:ascii="Times New Roman" w:eastAsia="Times New Roman"/>
        </w:rPr>
        <w:t xml:space="preserve">FastAPI </w:t>
      </w:r>
      <w:r>
        <w:rPr>
          <w:spacing w:val="44"/>
        </w:rPr>
        <w:t>与</w:t>
      </w:r>
      <w:r>
        <w:rPr>
          <w:rFonts w:ascii="Times New Roman" w:eastAsia="Times New Roman"/>
        </w:rPr>
        <w:t xml:space="preserve">Uvicorn </w:t>
      </w:r>
      <w:r>
        <w:rPr>
          <w:spacing w:val="-26"/>
        </w:rPr>
        <w:t xml:space="preserve">服务器，通过 </w:t>
      </w:r>
      <w:r>
        <w:rPr>
          <w:rFonts w:ascii="Times New Roman" w:eastAsia="Times New Roman"/>
        </w:rPr>
        <w:t xml:space="preserve">HTTP </w:t>
      </w:r>
      <w:r>
        <w:rPr>
          <w:spacing w:val="-20"/>
        </w:rPr>
        <w:t xml:space="preserve">异步 </w:t>
      </w:r>
      <w:r>
        <w:rPr>
          <w:rFonts w:ascii="Times New Roman" w:eastAsia="Times New Roman"/>
        </w:rPr>
        <w:t xml:space="preserve">API </w:t>
      </w:r>
      <w:r>
        <w:rPr>
          <w:spacing w:val="-20"/>
        </w:rPr>
        <w:t xml:space="preserve">交换 </w:t>
      </w:r>
      <w:r>
        <w:rPr>
          <w:rFonts w:ascii="Times New Roman" w:eastAsia="Times New Roman"/>
        </w:rPr>
        <w:t>JSON</w:t>
      </w:r>
      <w:r>
        <w:rPr>
          <w:spacing w:val="-4"/>
        </w:rPr>
        <w:t xml:space="preserve">数据。启动后，浏览器访问 </w:t>
      </w:r>
      <w:r>
        <w:rPr>
          <w:rFonts w:ascii="Times New Roman" w:eastAsia="Times New Roman"/>
        </w:rPr>
        <w:t xml:space="preserve">http://0.0.0.0:7860 </w:t>
      </w:r>
      <w:r>
        <w:t>就可以打开界面。整个开发环境部署</w:t>
      </w:r>
      <w:r>
        <w:rPr>
          <w:spacing w:val="35"/>
        </w:rPr>
        <w:t>在</w:t>
      </w:r>
      <w:r>
        <w:rPr>
          <w:rFonts w:ascii="Times New Roman" w:eastAsia="Times New Roman"/>
        </w:rPr>
        <w:t>AutoDL</w:t>
      </w:r>
      <w:r>
        <w:rPr>
          <w:rFonts w:ascii="Times New Roman" w:eastAsia="Times New Roman"/>
          <w:spacing w:val="-15"/>
        </w:rPr>
        <w:t xml:space="preserve"> </w:t>
      </w:r>
      <w:r>
        <w:rPr>
          <w:spacing w:val="-6"/>
        </w:rPr>
        <w:t xml:space="preserve">云服务器上，操作系统为 </w:t>
      </w:r>
      <w:r>
        <w:rPr>
          <w:rFonts w:ascii="Times New Roman" w:eastAsia="Times New Roman"/>
        </w:rPr>
        <w:t>Ubuntu</w:t>
      </w:r>
      <w:r>
        <w:rPr>
          <w:rFonts w:ascii="Times New Roman" w:eastAsia="Times New Roman"/>
          <w:spacing w:val="-15"/>
        </w:rPr>
        <w:t xml:space="preserve"> </w:t>
      </w:r>
      <w:r>
        <w:rPr>
          <w:rFonts w:ascii="Times New Roman" w:eastAsia="Times New Roman"/>
        </w:rPr>
        <w:t>20.04</w:t>
      </w:r>
      <w:r>
        <w:rPr>
          <w:spacing w:val="-9"/>
        </w:rPr>
        <w:t xml:space="preserve">，依赖库包括 </w:t>
      </w:r>
      <w:r>
        <w:rPr>
          <w:rFonts w:ascii="Times New Roman" w:eastAsia="Times New Roman"/>
        </w:rPr>
        <w:t>torch</w:t>
      </w:r>
      <w:r>
        <w:t>、</w:t>
      </w:r>
      <w:r>
        <w:rPr>
          <w:rFonts w:ascii="Times New Roman" w:eastAsia="Times New Roman"/>
        </w:rPr>
        <w:t>torchvision</w:t>
      </w:r>
      <w:r>
        <w:t xml:space="preserve">、 </w:t>
      </w:r>
      <w:r>
        <w:rPr>
          <w:rFonts w:ascii="Times New Roman" w:eastAsia="Times New Roman"/>
          <w:spacing w:val="-4"/>
        </w:rPr>
        <w:t>gradio</w:t>
      </w:r>
      <w:r>
        <w:rPr>
          <w:spacing w:val="-4"/>
        </w:rPr>
        <w:t>、</w:t>
      </w:r>
      <w:r>
        <w:rPr>
          <w:rFonts w:ascii="Times New Roman" w:eastAsia="Times New Roman"/>
          <w:spacing w:val="-4"/>
        </w:rPr>
        <w:t>pandas</w:t>
      </w:r>
      <w:r>
        <w:rPr>
          <w:spacing w:val="-4"/>
        </w:rPr>
        <w:t>、</w:t>
      </w:r>
      <w:r>
        <w:rPr>
          <w:rFonts w:ascii="Times New Roman" w:eastAsia="Times New Roman"/>
          <w:spacing w:val="-4"/>
        </w:rPr>
        <w:t xml:space="preserve">matplotlib </w:t>
      </w:r>
      <w:r>
        <w:rPr>
          <w:spacing w:val="-9"/>
        </w:rPr>
        <w:t xml:space="preserve">等。系统不需要额外安装 </w:t>
      </w:r>
      <w:r>
        <w:rPr>
          <w:rFonts w:ascii="Times New Roman" w:eastAsia="Times New Roman"/>
          <w:spacing w:val="-4"/>
        </w:rPr>
        <w:t xml:space="preserve">Web </w:t>
      </w:r>
      <w:r>
        <w:rPr>
          <w:spacing w:val="-11"/>
        </w:rPr>
        <w:t>容器或数据库，结构轻量，</w:t>
      </w:r>
      <w:r>
        <w:rPr>
          <w:spacing w:val="-2"/>
        </w:rPr>
        <w:t>部署方便。</w:t>
      </w:r>
    </w:p>
    <w:p w14:paraId="264B01F0">
      <w:pPr>
        <w:pStyle w:val="6"/>
        <w:spacing w:before="5"/>
        <w:rPr>
          <w:sz w:val="33"/>
        </w:rPr>
      </w:pPr>
    </w:p>
    <w:p w14:paraId="4EFDE574">
      <w:pPr>
        <w:pStyle w:val="4"/>
        <w:numPr>
          <w:ilvl w:val="2"/>
          <w:numId w:val="10"/>
        </w:numPr>
        <w:tabs>
          <w:tab w:val="left" w:pos="1074"/>
        </w:tabs>
        <w:spacing w:before="1" w:after="0" w:line="240" w:lineRule="auto"/>
        <w:ind w:left="1074" w:right="0" w:hanging="837"/>
        <w:jc w:val="left"/>
      </w:pPr>
      <w:bookmarkStart w:id="109" w:name="_bookmark57"/>
      <w:bookmarkEnd w:id="109"/>
      <w:bookmarkStart w:id="110" w:name="界面布局与交互流程"/>
      <w:bookmarkEnd w:id="110"/>
      <w:r>
        <w:rPr>
          <w:spacing w:val="-5"/>
        </w:rPr>
        <w:t>界面布局与交互流程</w:t>
      </w:r>
    </w:p>
    <w:p w14:paraId="62AE5324">
      <w:pPr>
        <w:pStyle w:val="6"/>
        <w:rPr>
          <w:sz w:val="29"/>
        </w:rPr>
      </w:pPr>
    </w:p>
    <w:p w14:paraId="2013A289">
      <w:pPr>
        <w:pStyle w:val="6"/>
        <w:spacing w:line="336" w:lineRule="auto"/>
        <w:ind w:left="237" w:right="842" w:firstLine="480"/>
        <w:jc w:val="both"/>
      </w:pPr>
      <w:r>
        <w:rPr>
          <w:spacing w:val="-6"/>
        </w:rPr>
        <w:t>用户可以采用拖拽或点击按钮的方式选择图像，点击“开始预测”按钮后，前</w:t>
      </w:r>
      <w:r>
        <w:rPr>
          <w:spacing w:val="-7"/>
        </w:rPr>
        <w:t xml:space="preserve">端将图像以 </w:t>
      </w:r>
      <w:r>
        <w:rPr>
          <w:rFonts w:ascii="Times New Roman" w:hAnsi="Times New Roman" w:eastAsia="Times New Roman"/>
          <w:spacing w:val="-2"/>
        </w:rPr>
        <w:t>Base64</w:t>
      </w:r>
      <w:r>
        <w:rPr>
          <w:rFonts w:ascii="Times New Roman" w:hAnsi="Times New Roman" w:eastAsia="Times New Roman"/>
          <w:spacing w:val="24"/>
        </w:rPr>
        <w:t xml:space="preserve"> </w:t>
      </w:r>
      <w:r>
        <w:rPr>
          <w:spacing w:val="-4"/>
        </w:rPr>
        <w:t xml:space="preserve">编码发送至后端。后端接收图像后，先缩放至 </w:t>
      </w:r>
      <w:r>
        <w:rPr>
          <w:rFonts w:ascii="Times New Roman" w:hAnsi="Times New Roman" w:eastAsia="Times New Roman"/>
          <w:spacing w:val="-2"/>
        </w:rPr>
        <w:t>32×32</w:t>
      </w:r>
      <w:r>
        <w:rPr>
          <w:spacing w:val="-2"/>
        </w:rPr>
        <w:t>，再转换</w:t>
      </w:r>
      <w:r>
        <w:rPr>
          <w:spacing w:val="-4"/>
        </w:rPr>
        <w:t xml:space="preserve">为张量并进行归一化，随后送入模型计算 </w:t>
      </w:r>
      <w:r>
        <w:rPr>
          <w:rFonts w:ascii="Times New Roman" w:hAnsi="Times New Roman" w:eastAsia="Times New Roman"/>
        </w:rPr>
        <w:t>logits</w:t>
      </w:r>
      <w:r>
        <w:rPr>
          <w:spacing w:val="-20"/>
        </w:rPr>
        <w:t xml:space="preserve">，经 </w:t>
      </w:r>
      <w:r>
        <w:rPr>
          <w:rFonts w:ascii="Times New Roman" w:hAnsi="Times New Roman" w:eastAsia="Times New Roman"/>
        </w:rPr>
        <w:t>Softmax</w:t>
      </w:r>
      <w:r>
        <w:rPr>
          <w:rFonts w:ascii="Times New Roman" w:hAnsi="Times New Roman" w:eastAsia="Times New Roman"/>
          <w:spacing w:val="-4"/>
        </w:rPr>
        <w:t xml:space="preserve"> </w:t>
      </w:r>
      <w:r>
        <w:rPr>
          <w:spacing w:val="-2"/>
        </w:rPr>
        <w:t>得到概率分布，提取</w:t>
      </w:r>
    </w:p>
    <w:p w14:paraId="1987E8C4">
      <w:pPr>
        <w:spacing w:after="0" w:line="336" w:lineRule="auto"/>
        <w:jc w:val="both"/>
        <w:sectPr>
          <w:headerReference r:id="rId51" w:type="default"/>
          <w:footerReference r:id="rId52" w:type="default"/>
          <w:pgSz w:w="11910" w:h="16840"/>
          <w:pgMar w:top="1120" w:right="1140" w:bottom="740" w:left="1180" w:header="917" w:footer="553" w:gutter="0"/>
          <w:cols w:space="720" w:num="1"/>
        </w:sectPr>
      </w:pPr>
    </w:p>
    <w:p w14:paraId="7D2504E5">
      <w:pPr>
        <w:pStyle w:val="6"/>
        <w:spacing w:before="2"/>
        <w:rPr>
          <w:sz w:val="4"/>
        </w:rPr>
      </w:pPr>
    </w:p>
    <w:p w14:paraId="2451768C">
      <w:pPr>
        <w:pStyle w:val="6"/>
        <w:spacing w:line="20" w:lineRule="exact"/>
        <w:ind w:left="804"/>
        <w:rPr>
          <w:sz w:val="2"/>
        </w:rPr>
      </w:pPr>
      <w:r>
        <w:rPr>
          <w:sz w:val="2"/>
        </w:rPr>
        <mc:AlternateContent>
          <mc:Choice Requires="wpg">
            <w:drawing>
              <wp:inline distT="0" distB="0" distL="0" distR="0">
                <wp:extent cx="5400040" cy="6350"/>
                <wp:effectExtent l="9525" t="0" r="635" b="3175"/>
                <wp:docPr id="153" name="Group 153"/>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54" name="Graphic 154"/>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53"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B+/gDTAAAAAwEAAA8AAAAAAAAAAQAgAAAAIgAAAGRycy9kb3ducmV2LnhtbFBLAQIU&#10;ABQAAAAIAIdO4kDzL1JUagIAAK8FAAAOAAAAAAAAAAEAIAAAACIBAABkcnMvZTJvRG9jLnhtbFBL&#10;BQYAAAAABgAGAFkBAAD+BQAAAAA=&#10;">
                <o:lock v:ext="edit" aspectratio="f"/>
                <v:shape id="Graphic 154" o:spid="_x0000_s1026" o:spt="100" style="position:absolute;left:0;top:3162;height:1270;width:5400040;" filled="f" stroked="t" coordsize="5400040,1" o:gfxdata="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9CmvQAA&#10;ANwAAAAPAAAAAAAAAAEAIAAAACIAAABkcnMvZG93bnJldi54bWxQSwECFAAUAAAACACHTuJAMy8F&#10;njsAAAA5AAAAEAAAAAAAAAABACAAAAAMAQAAZHJzL3NoYXBleG1sLnhtbFBLBQYAAAAABgAGAFsB&#10;AAC2Aw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2894324A">
      <w:pPr>
        <w:pStyle w:val="6"/>
        <w:rPr>
          <w:sz w:val="20"/>
        </w:rPr>
      </w:pPr>
    </w:p>
    <w:p w14:paraId="180C9EA0">
      <w:pPr>
        <w:pStyle w:val="6"/>
        <w:spacing w:before="10"/>
        <w:rPr>
          <w:sz w:val="17"/>
        </w:rPr>
      </w:pPr>
    </w:p>
    <w:p w14:paraId="37F867C4">
      <w:pPr>
        <w:pStyle w:val="6"/>
        <w:spacing w:before="1" w:line="336" w:lineRule="auto"/>
        <w:ind w:left="804" w:right="275"/>
      </w:pPr>
      <w:r>
        <w:rPr>
          <w:spacing w:val="-2"/>
        </w:rPr>
        <w:t>概率最高的类别索引和置信度。前端随即更新：标签显示预测类别，滑块显示置信度。如果用户上传新图像，则重复上述流程。</w:t>
      </w:r>
    </w:p>
    <w:p w14:paraId="09E0D280">
      <w:pPr>
        <w:pStyle w:val="6"/>
        <w:rPr>
          <w:sz w:val="20"/>
        </w:rPr>
      </w:pPr>
    </w:p>
    <w:p w14:paraId="2FFDBC39">
      <w:pPr>
        <w:pStyle w:val="6"/>
        <w:rPr>
          <w:sz w:val="20"/>
        </w:rPr>
      </w:pPr>
    </w:p>
    <w:p w14:paraId="1AE009CD">
      <w:pPr>
        <w:pStyle w:val="6"/>
        <w:rPr>
          <w:sz w:val="20"/>
        </w:rPr>
      </w:pPr>
    </w:p>
    <w:p w14:paraId="73CC647E">
      <w:pPr>
        <w:pStyle w:val="6"/>
        <w:spacing w:before="9"/>
        <w:rPr>
          <w:sz w:val="11"/>
        </w:rPr>
      </w:pPr>
      <w:r>
        <w:drawing>
          <wp:anchor distT="0" distB="0" distL="0" distR="0" simplePos="0" relativeHeight="251720704" behindDoc="1" locked="0" layoutInCell="1" allowOverlap="1">
            <wp:simplePos x="0" y="0"/>
            <wp:positionH relativeFrom="page">
              <wp:posOffset>1799590</wp:posOffset>
            </wp:positionH>
            <wp:positionV relativeFrom="paragraph">
              <wp:posOffset>110490</wp:posOffset>
            </wp:positionV>
            <wp:extent cx="4389120" cy="2377440"/>
            <wp:effectExtent l="0" t="0" r="0" b="0"/>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85" cstate="print"/>
                    <a:stretch>
                      <a:fillRect/>
                    </a:stretch>
                  </pic:blipFill>
                  <pic:spPr>
                    <a:xfrm>
                      <a:off x="0" y="0"/>
                      <a:ext cx="4389120" cy="2377440"/>
                    </a:xfrm>
                    <a:prstGeom prst="rect">
                      <a:avLst/>
                    </a:prstGeom>
                  </pic:spPr>
                </pic:pic>
              </a:graphicData>
            </a:graphic>
          </wp:anchor>
        </w:drawing>
      </w:r>
    </w:p>
    <w:p w14:paraId="5DAF4ADA">
      <w:pPr>
        <w:pStyle w:val="6"/>
        <w:spacing w:before="9"/>
        <w:rPr>
          <w:sz w:val="5"/>
        </w:rPr>
      </w:pPr>
    </w:p>
    <w:p w14:paraId="23857AAB">
      <w:pPr>
        <w:spacing w:before="77"/>
        <w:ind w:left="2340" w:right="0" w:firstLine="0"/>
        <w:jc w:val="left"/>
        <w:rPr>
          <w:sz w:val="21"/>
        </w:rPr>
      </w:pPr>
      <w:r>
        <w:rPr>
          <w:spacing w:val="-27"/>
          <w:sz w:val="21"/>
        </w:rPr>
        <w:t xml:space="preserve">图 </w:t>
      </w:r>
      <w:r>
        <w:rPr>
          <w:rFonts w:ascii="Times New Roman" w:eastAsia="Times New Roman"/>
          <w:spacing w:val="-2"/>
          <w:sz w:val="21"/>
        </w:rPr>
        <w:t>5.1</w:t>
      </w:r>
      <w:r>
        <w:rPr>
          <w:rFonts w:ascii="Times New Roman" w:eastAsia="Times New Roman"/>
          <w:spacing w:val="1"/>
          <w:sz w:val="21"/>
        </w:rPr>
        <w:t xml:space="preserve"> </w:t>
      </w:r>
      <w:r>
        <w:rPr>
          <w:spacing w:val="-18"/>
          <w:sz w:val="21"/>
        </w:rPr>
        <w:t xml:space="preserve">基于 </w:t>
      </w:r>
      <w:r>
        <w:rPr>
          <w:rFonts w:ascii="Times New Roman" w:eastAsia="Times New Roman"/>
          <w:spacing w:val="-2"/>
          <w:sz w:val="21"/>
        </w:rPr>
        <w:t>Swin</w:t>
      </w:r>
      <w:r>
        <w:rPr>
          <w:rFonts w:ascii="Times New Roman" w:eastAsia="Times New Roman"/>
          <w:spacing w:val="1"/>
          <w:sz w:val="21"/>
        </w:rPr>
        <w:t xml:space="preserve"> </w:t>
      </w:r>
      <w:r>
        <w:rPr>
          <w:rFonts w:ascii="Times New Roman" w:eastAsia="Times New Roman"/>
          <w:spacing w:val="-2"/>
          <w:sz w:val="21"/>
        </w:rPr>
        <w:t>Transformer</w:t>
      </w:r>
      <w:r>
        <w:rPr>
          <w:rFonts w:ascii="Times New Roman" w:eastAsia="Times New Roman"/>
          <w:spacing w:val="2"/>
          <w:sz w:val="21"/>
        </w:rPr>
        <w:t xml:space="preserve"> </w:t>
      </w:r>
      <w:r>
        <w:rPr>
          <w:spacing w:val="-27"/>
          <w:sz w:val="21"/>
        </w:rPr>
        <w:t xml:space="preserve">的 </w:t>
      </w:r>
      <w:r>
        <w:rPr>
          <w:rFonts w:ascii="Times New Roman" w:eastAsia="Times New Roman"/>
          <w:spacing w:val="-2"/>
          <w:sz w:val="21"/>
        </w:rPr>
        <w:t>ImageNet</w:t>
      </w:r>
      <w:r>
        <w:rPr>
          <w:rFonts w:ascii="Times New Roman" w:eastAsia="Times New Roman"/>
          <w:spacing w:val="2"/>
          <w:sz w:val="21"/>
        </w:rPr>
        <w:t xml:space="preserve"> </w:t>
      </w:r>
      <w:r>
        <w:rPr>
          <w:spacing w:val="-3"/>
          <w:sz w:val="21"/>
        </w:rPr>
        <w:t>图像分类演示界面</w:t>
      </w:r>
    </w:p>
    <w:p w14:paraId="140A3FCD">
      <w:pPr>
        <w:pStyle w:val="6"/>
        <w:spacing w:before="9"/>
        <w:rPr>
          <w:sz w:val="10"/>
        </w:rPr>
      </w:pPr>
    </w:p>
    <w:p w14:paraId="324D162B">
      <w:pPr>
        <w:spacing w:before="86"/>
        <w:ind w:left="804" w:right="0" w:firstLine="0"/>
        <w:jc w:val="left"/>
        <w:rPr>
          <w:sz w:val="18"/>
        </w:rPr>
      </w:pPr>
      <w:r>
        <w:rPr>
          <w:rFonts w:ascii="Calibri" w:hAnsi="Calibri" w:eastAsia="Calibri"/>
          <w:i/>
          <w:spacing w:val="-138"/>
          <w:w w:val="101"/>
          <w:sz w:val="18"/>
        </w:rPr>
        <w:t>⃝</w:t>
      </w:r>
      <w:r>
        <w:rPr>
          <w:rFonts w:ascii="Times New Roman" w:hAnsi="Times New Roman" w:eastAsia="Times New Roman"/>
          <w:w w:val="98"/>
          <w:position w:val="1"/>
          <w:sz w:val="18"/>
        </w:rPr>
        <w:t>1</w:t>
      </w:r>
      <w:r>
        <w:rPr>
          <w:rFonts w:ascii="Times New Roman" w:hAnsi="Times New Roman" w:eastAsia="Times New Roman"/>
          <w:spacing w:val="50"/>
          <w:position w:val="1"/>
          <w:sz w:val="18"/>
        </w:rPr>
        <w:t xml:space="preserve"> </w:t>
      </w:r>
      <w:r>
        <w:rPr>
          <w:spacing w:val="-4"/>
          <w:sz w:val="18"/>
        </w:rPr>
        <w:t>界面上包含图像上传区域和预测按钮</w:t>
      </w:r>
      <w:r>
        <w:rPr>
          <w:spacing w:val="41"/>
          <w:w w:val="99"/>
          <w:sz w:val="18"/>
        </w:rPr>
        <w:t>；</w:t>
      </w:r>
      <w:r>
        <w:rPr>
          <w:rFonts w:ascii="Calibri" w:hAnsi="Calibri" w:eastAsia="Calibri"/>
          <w:i/>
          <w:spacing w:val="-96"/>
          <w:w w:val="102"/>
          <w:sz w:val="18"/>
        </w:rPr>
        <w:t>⃝</w:t>
      </w:r>
      <w:r>
        <w:rPr>
          <w:rFonts w:ascii="Times New Roman" w:hAnsi="Times New Roman" w:eastAsia="Times New Roman"/>
          <w:spacing w:val="42"/>
          <w:w w:val="99"/>
          <w:position w:val="1"/>
          <w:sz w:val="18"/>
        </w:rPr>
        <w:t>2</w:t>
      </w:r>
      <w:r>
        <w:rPr>
          <w:rFonts w:ascii="Times New Roman" w:hAnsi="Times New Roman" w:eastAsia="Times New Roman"/>
          <w:spacing w:val="51"/>
          <w:position w:val="1"/>
          <w:sz w:val="18"/>
        </w:rPr>
        <w:t xml:space="preserve"> </w:t>
      </w:r>
      <w:r>
        <w:rPr>
          <w:spacing w:val="-5"/>
          <w:sz w:val="18"/>
        </w:rPr>
        <w:t>预测完成后显示分类类别和置信度。</w:t>
      </w:r>
    </w:p>
    <w:p w14:paraId="3632F986">
      <w:pPr>
        <w:pStyle w:val="6"/>
        <w:rPr>
          <w:sz w:val="20"/>
        </w:rPr>
      </w:pPr>
    </w:p>
    <w:p w14:paraId="24EA51EA">
      <w:pPr>
        <w:pStyle w:val="6"/>
        <w:rPr>
          <w:sz w:val="20"/>
        </w:rPr>
      </w:pPr>
    </w:p>
    <w:p w14:paraId="08A3E46B">
      <w:pPr>
        <w:pStyle w:val="6"/>
        <w:rPr>
          <w:sz w:val="20"/>
        </w:rPr>
      </w:pPr>
    </w:p>
    <w:p w14:paraId="6CA5B43F">
      <w:pPr>
        <w:pStyle w:val="6"/>
        <w:rPr>
          <w:sz w:val="20"/>
        </w:rPr>
      </w:pPr>
    </w:p>
    <w:p w14:paraId="3F4830DC">
      <w:pPr>
        <w:pStyle w:val="6"/>
        <w:rPr>
          <w:sz w:val="20"/>
        </w:rPr>
      </w:pPr>
    </w:p>
    <w:p w14:paraId="6C723759">
      <w:pPr>
        <w:pStyle w:val="6"/>
        <w:rPr>
          <w:sz w:val="20"/>
        </w:rPr>
      </w:pPr>
    </w:p>
    <w:p w14:paraId="51ACF473">
      <w:pPr>
        <w:pStyle w:val="6"/>
        <w:rPr>
          <w:sz w:val="20"/>
        </w:rPr>
      </w:pPr>
    </w:p>
    <w:p w14:paraId="2CA26A1D">
      <w:pPr>
        <w:pStyle w:val="6"/>
        <w:rPr>
          <w:sz w:val="20"/>
        </w:rPr>
      </w:pPr>
    </w:p>
    <w:p w14:paraId="52FAF8F3">
      <w:pPr>
        <w:pStyle w:val="6"/>
        <w:spacing w:before="5"/>
        <w:rPr>
          <w:sz w:val="28"/>
        </w:rPr>
      </w:pPr>
      <w:r>
        <w:drawing>
          <wp:anchor distT="0" distB="0" distL="0" distR="0" simplePos="0" relativeHeight="251720704" behindDoc="1" locked="0" layoutInCell="1" allowOverlap="1">
            <wp:simplePos x="0" y="0"/>
            <wp:positionH relativeFrom="page">
              <wp:posOffset>1799590</wp:posOffset>
            </wp:positionH>
            <wp:positionV relativeFrom="paragraph">
              <wp:posOffset>246380</wp:posOffset>
            </wp:positionV>
            <wp:extent cx="4389120" cy="2377440"/>
            <wp:effectExtent l="0" t="0" r="0" b="0"/>
            <wp:wrapTopAndBottom/>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86" cstate="print"/>
                    <a:stretch>
                      <a:fillRect/>
                    </a:stretch>
                  </pic:blipFill>
                  <pic:spPr>
                    <a:xfrm>
                      <a:off x="0" y="0"/>
                      <a:ext cx="4389120" cy="2377440"/>
                    </a:xfrm>
                    <a:prstGeom prst="rect">
                      <a:avLst/>
                    </a:prstGeom>
                  </pic:spPr>
                </pic:pic>
              </a:graphicData>
            </a:graphic>
          </wp:anchor>
        </w:drawing>
      </w:r>
    </w:p>
    <w:p w14:paraId="4CB62D9D">
      <w:pPr>
        <w:pStyle w:val="6"/>
        <w:spacing w:before="9"/>
        <w:rPr>
          <w:sz w:val="5"/>
        </w:rPr>
      </w:pPr>
    </w:p>
    <w:p w14:paraId="7C6FEF49">
      <w:pPr>
        <w:spacing w:before="77"/>
        <w:ind w:left="2313" w:right="0" w:firstLine="0"/>
        <w:jc w:val="left"/>
        <w:rPr>
          <w:sz w:val="21"/>
        </w:rPr>
      </w:pPr>
      <w:r>
        <w:rPr>
          <w:spacing w:val="-27"/>
          <w:sz w:val="21"/>
        </w:rPr>
        <w:t xml:space="preserve">图 </w:t>
      </w:r>
      <w:r>
        <w:rPr>
          <w:rFonts w:ascii="Times New Roman" w:eastAsia="Times New Roman"/>
          <w:sz w:val="21"/>
        </w:rPr>
        <w:t>5.2</w:t>
      </w:r>
      <w:r>
        <w:rPr>
          <w:rFonts w:ascii="Times New Roman" w:eastAsia="Times New Roman"/>
          <w:spacing w:val="-14"/>
          <w:sz w:val="21"/>
        </w:rPr>
        <w:t xml:space="preserve"> </w:t>
      </w:r>
      <w:r>
        <w:rPr>
          <w:spacing w:val="12"/>
          <w:sz w:val="21"/>
        </w:rPr>
        <w:t>基于</w:t>
      </w:r>
      <w:r>
        <w:rPr>
          <w:rFonts w:ascii="Times New Roman" w:eastAsia="Times New Roman"/>
          <w:sz w:val="21"/>
        </w:rPr>
        <w:t>Swin</w:t>
      </w:r>
      <w:r>
        <w:rPr>
          <w:rFonts w:ascii="Times New Roman" w:eastAsia="Times New Roman"/>
          <w:spacing w:val="-13"/>
          <w:sz w:val="21"/>
        </w:rPr>
        <w:t xml:space="preserve"> </w:t>
      </w:r>
      <w:r>
        <w:rPr>
          <w:rFonts w:ascii="Times New Roman" w:eastAsia="Times New Roman"/>
          <w:sz w:val="21"/>
        </w:rPr>
        <w:t>Transformer</w:t>
      </w:r>
      <w:r>
        <w:rPr>
          <w:rFonts w:ascii="Times New Roman" w:eastAsia="Times New Roman"/>
          <w:spacing w:val="-13"/>
          <w:sz w:val="21"/>
        </w:rPr>
        <w:t xml:space="preserve"> </w:t>
      </w:r>
      <w:r>
        <w:rPr>
          <w:spacing w:val="-27"/>
          <w:sz w:val="21"/>
        </w:rPr>
        <w:t xml:space="preserve">的 </w:t>
      </w:r>
      <w:r>
        <w:rPr>
          <w:rFonts w:ascii="Times New Roman" w:eastAsia="Times New Roman"/>
          <w:sz w:val="21"/>
        </w:rPr>
        <w:t>CIFAR-10</w:t>
      </w:r>
      <w:r>
        <w:rPr>
          <w:rFonts w:ascii="Times New Roman" w:eastAsia="Times New Roman"/>
          <w:spacing w:val="-12"/>
          <w:sz w:val="21"/>
        </w:rPr>
        <w:t xml:space="preserve"> </w:t>
      </w:r>
      <w:r>
        <w:rPr>
          <w:spacing w:val="-2"/>
          <w:sz w:val="21"/>
        </w:rPr>
        <w:t>图像分类演示界面</w:t>
      </w:r>
    </w:p>
    <w:p w14:paraId="09490D5D">
      <w:pPr>
        <w:pStyle w:val="6"/>
        <w:spacing w:before="9"/>
        <w:rPr>
          <w:sz w:val="10"/>
        </w:rPr>
      </w:pPr>
    </w:p>
    <w:p w14:paraId="4AE16DCF">
      <w:pPr>
        <w:spacing w:before="86"/>
        <w:ind w:left="804" w:right="0" w:firstLine="0"/>
        <w:jc w:val="left"/>
        <w:rPr>
          <w:sz w:val="18"/>
        </w:rPr>
      </w:pPr>
      <w:r>
        <w:rPr>
          <w:rFonts w:ascii="Calibri" w:hAnsi="Calibri" w:eastAsia="Calibri"/>
          <w:i/>
          <w:spacing w:val="-138"/>
          <w:w w:val="101"/>
          <w:sz w:val="18"/>
        </w:rPr>
        <w:t>⃝</w:t>
      </w:r>
      <w:r>
        <w:rPr>
          <w:rFonts w:ascii="Times New Roman" w:hAnsi="Times New Roman" w:eastAsia="Times New Roman"/>
          <w:w w:val="98"/>
          <w:position w:val="1"/>
          <w:sz w:val="18"/>
        </w:rPr>
        <w:t>1</w:t>
      </w:r>
      <w:r>
        <w:rPr>
          <w:rFonts w:ascii="Times New Roman" w:hAnsi="Times New Roman" w:eastAsia="Times New Roman"/>
          <w:spacing w:val="47"/>
          <w:position w:val="1"/>
          <w:sz w:val="18"/>
        </w:rPr>
        <w:t xml:space="preserve"> </w:t>
      </w:r>
      <w:r>
        <w:rPr>
          <w:spacing w:val="-4"/>
          <w:sz w:val="18"/>
        </w:rPr>
        <w:t>分类结果以数字形式呈现</w:t>
      </w:r>
      <w:r>
        <w:rPr>
          <w:spacing w:val="41"/>
          <w:w w:val="99"/>
          <w:sz w:val="18"/>
        </w:rPr>
        <w:t>；</w:t>
      </w:r>
      <w:r>
        <w:rPr>
          <w:rFonts w:ascii="Calibri" w:hAnsi="Calibri" w:eastAsia="Calibri"/>
          <w:i/>
          <w:spacing w:val="-96"/>
          <w:w w:val="102"/>
          <w:sz w:val="18"/>
        </w:rPr>
        <w:t>⃝</w:t>
      </w:r>
      <w:r>
        <w:rPr>
          <w:rFonts w:ascii="Times New Roman" w:hAnsi="Times New Roman" w:eastAsia="Times New Roman"/>
          <w:spacing w:val="42"/>
          <w:w w:val="99"/>
          <w:position w:val="1"/>
          <w:sz w:val="18"/>
        </w:rPr>
        <w:t>2</w:t>
      </w:r>
      <w:r>
        <w:rPr>
          <w:rFonts w:ascii="Times New Roman" w:hAnsi="Times New Roman" w:eastAsia="Times New Roman"/>
          <w:spacing w:val="14"/>
          <w:position w:val="1"/>
          <w:sz w:val="18"/>
        </w:rPr>
        <w:t xml:space="preserve"> </w:t>
      </w:r>
      <w:r>
        <w:rPr>
          <w:spacing w:val="-11"/>
          <w:sz w:val="18"/>
        </w:rPr>
        <w:t xml:space="preserve">底部栏给出 </w:t>
      </w:r>
      <w:r>
        <w:rPr>
          <w:rFonts w:ascii="Times New Roman" w:hAnsi="Times New Roman" w:eastAsia="Times New Roman"/>
          <w:spacing w:val="-4"/>
          <w:sz w:val="18"/>
        </w:rPr>
        <w:t>0–9</w:t>
      </w:r>
      <w:r>
        <w:rPr>
          <w:rFonts w:ascii="Times New Roman" w:hAnsi="Times New Roman" w:eastAsia="Times New Roman"/>
          <w:spacing w:val="-7"/>
          <w:sz w:val="18"/>
        </w:rPr>
        <w:t xml:space="preserve"> </w:t>
      </w:r>
      <w:r>
        <w:rPr>
          <w:spacing w:val="-4"/>
          <w:sz w:val="18"/>
        </w:rPr>
        <w:t>十类的中文标签</w:t>
      </w:r>
      <w:r>
        <w:rPr>
          <w:spacing w:val="42"/>
          <w:w w:val="99"/>
          <w:sz w:val="18"/>
        </w:rPr>
        <w:t>；</w:t>
      </w:r>
      <w:r>
        <w:rPr>
          <w:rFonts w:ascii="Calibri" w:hAnsi="Calibri" w:eastAsia="Calibri"/>
          <w:i/>
          <w:spacing w:val="-96"/>
          <w:w w:val="102"/>
          <w:sz w:val="18"/>
        </w:rPr>
        <w:t>⃝</w:t>
      </w:r>
      <w:r>
        <w:rPr>
          <w:rFonts w:ascii="Times New Roman" w:hAnsi="Times New Roman" w:eastAsia="Times New Roman"/>
          <w:spacing w:val="42"/>
          <w:w w:val="99"/>
          <w:position w:val="1"/>
          <w:sz w:val="18"/>
        </w:rPr>
        <w:t>3</w:t>
      </w:r>
      <w:r>
        <w:rPr>
          <w:rFonts w:ascii="Times New Roman" w:hAnsi="Times New Roman" w:eastAsia="Times New Roman"/>
          <w:spacing w:val="16"/>
          <w:position w:val="1"/>
          <w:sz w:val="18"/>
        </w:rPr>
        <w:t xml:space="preserve"> </w:t>
      </w:r>
      <w:r>
        <w:rPr>
          <w:spacing w:val="-13"/>
          <w:sz w:val="18"/>
        </w:rPr>
        <w:t xml:space="preserve">界面基于 </w:t>
      </w:r>
      <w:r>
        <w:rPr>
          <w:rFonts w:ascii="Times New Roman" w:hAnsi="Times New Roman" w:eastAsia="Times New Roman"/>
          <w:spacing w:val="-4"/>
          <w:sz w:val="18"/>
        </w:rPr>
        <w:t>Gradio</w:t>
      </w:r>
      <w:r>
        <w:rPr>
          <w:rFonts w:ascii="Times New Roman" w:hAnsi="Times New Roman" w:eastAsia="Times New Roman"/>
          <w:spacing w:val="-7"/>
          <w:sz w:val="18"/>
        </w:rPr>
        <w:t xml:space="preserve"> </w:t>
      </w:r>
      <w:r>
        <w:rPr>
          <w:spacing w:val="-6"/>
          <w:sz w:val="18"/>
        </w:rPr>
        <w:t>框架搭建。</w:t>
      </w:r>
    </w:p>
    <w:p w14:paraId="17CD41FF">
      <w:pPr>
        <w:spacing w:after="0"/>
        <w:jc w:val="left"/>
        <w:rPr>
          <w:sz w:val="18"/>
        </w:rPr>
        <w:sectPr>
          <w:headerReference r:id="rId53" w:type="default"/>
          <w:footerReference r:id="rId54" w:type="default"/>
          <w:pgSz w:w="11910" w:h="16840"/>
          <w:pgMar w:top="1140" w:right="1140" w:bottom="740" w:left="1180" w:header="910" w:footer="553" w:gutter="0"/>
          <w:cols w:space="720" w:num="1"/>
        </w:sectPr>
      </w:pPr>
    </w:p>
    <w:p w14:paraId="61C657DF">
      <w:pPr>
        <w:pStyle w:val="6"/>
        <w:spacing w:before="5"/>
        <w:rPr>
          <w:sz w:val="5"/>
        </w:rPr>
      </w:pPr>
    </w:p>
    <w:p w14:paraId="4BE9C19F">
      <w:pPr>
        <w:pStyle w:val="6"/>
        <w:spacing w:line="20" w:lineRule="exact"/>
        <w:ind w:left="237"/>
        <w:rPr>
          <w:sz w:val="2"/>
        </w:rPr>
      </w:pPr>
      <w:r>
        <w:rPr>
          <w:sz w:val="2"/>
        </w:rPr>
        <mc:AlternateContent>
          <mc:Choice Requires="wpg">
            <w:drawing>
              <wp:inline distT="0" distB="0" distL="0" distR="0">
                <wp:extent cx="5400040" cy="6350"/>
                <wp:effectExtent l="9525" t="0" r="635" b="3175"/>
                <wp:docPr id="159" name="Group 159"/>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60" name="Graphic 160"/>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59"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H7+ANMAAAADAQAADwAAAAAAAAABACAAAAAiAAAAZHJzL2Rvd25yZXYueG1sUEsBAhQA&#10;FAAAAAgAh07iQFr2KA9pAgAArwUAAA4AAAAAAAAAAQAgAAAAIgEAAGRycy9lMm9Eb2MueG1sUEsF&#10;BgAAAAAGAAYAWQEAAP0FAAAAAA==&#10;">
                <o:lock v:ext="edit" aspectratio="f"/>
                <v:shape id="Graphic 160" o:spid="_x0000_s1026" o:spt="100" style="position:absolute;left:0;top:3162;height:1270;width:5400040;" filled="f" stroked="t" coordsize="5400040,1" o:gfxdata="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rBwY&#10;wAAAANwAAAAPAAAAAAAAAAEAIAAAACIAAABkcnMvZG93bnJldi54bWxQSwECFAAUAAAACACHTuJA&#10;My8FnjsAAAA5AAAAEAAAAAAAAAABACAAAAAPAQAAZHJzL3NoYXBleG1sLnhtbFBLBQYAAAAABgAG&#10;AFsBAAC5Aw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458D650D">
      <w:pPr>
        <w:pStyle w:val="6"/>
        <w:spacing w:before="4"/>
        <w:rPr>
          <w:sz w:val="29"/>
        </w:rPr>
      </w:pPr>
    </w:p>
    <w:p w14:paraId="2A570BA4">
      <w:pPr>
        <w:pStyle w:val="4"/>
        <w:numPr>
          <w:ilvl w:val="2"/>
          <w:numId w:val="10"/>
        </w:numPr>
        <w:tabs>
          <w:tab w:val="left" w:pos="1074"/>
        </w:tabs>
        <w:spacing w:before="69" w:after="0" w:line="240" w:lineRule="auto"/>
        <w:ind w:left="1074" w:right="0" w:hanging="837"/>
        <w:jc w:val="left"/>
      </w:pPr>
      <w:bookmarkStart w:id="111" w:name="_bookmark58"/>
      <w:bookmarkEnd w:id="111"/>
      <w:bookmarkStart w:id="112" w:name="核心功能演示"/>
      <w:bookmarkEnd w:id="112"/>
      <w:r>
        <w:rPr>
          <w:spacing w:val="-5"/>
        </w:rPr>
        <w:t>核心功能演示</w:t>
      </w:r>
    </w:p>
    <w:p w14:paraId="3FCAF53E">
      <w:pPr>
        <w:pStyle w:val="6"/>
        <w:rPr>
          <w:sz w:val="20"/>
        </w:rPr>
      </w:pPr>
    </w:p>
    <w:p w14:paraId="53DA9435">
      <w:pPr>
        <w:pStyle w:val="6"/>
        <w:spacing w:before="1"/>
        <w:rPr>
          <w:sz w:val="21"/>
        </w:rPr>
      </w:pPr>
      <w:r>
        <w:drawing>
          <wp:anchor distT="0" distB="0" distL="0" distR="0" simplePos="0" relativeHeight="251721728" behindDoc="1" locked="0" layoutInCell="1" allowOverlap="1">
            <wp:simplePos x="0" y="0"/>
            <wp:positionH relativeFrom="page">
              <wp:posOffset>937895</wp:posOffset>
            </wp:positionH>
            <wp:positionV relativeFrom="paragraph">
              <wp:posOffset>186690</wp:posOffset>
            </wp:positionV>
            <wp:extent cx="1645920" cy="891540"/>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7" cstate="print"/>
                    <a:stretch>
                      <a:fillRect/>
                    </a:stretch>
                  </pic:blipFill>
                  <pic:spPr>
                    <a:xfrm>
                      <a:off x="0" y="0"/>
                      <a:ext cx="1645920" cy="891540"/>
                    </a:xfrm>
                    <a:prstGeom prst="rect">
                      <a:avLst/>
                    </a:prstGeom>
                  </pic:spPr>
                </pic:pic>
              </a:graphicData>
            </a:graphic>
          </wp:anchor>
        </w:drawing>
      </w:r>
      <w:r>
        <w:drawing>
          <wp:anchor distT="0" distB="0" distL="0" distR="0" simplePos="0" relativeHeight="251722752" behindDoc="1" locked="0" layoutInCell="1" allowOverlap="1">
            <wp:simplePos x="0" y="0"/>
            <wp:positionH relativeFrom="page">
              <wp:posOffset>4533265</wp:posOffset>
            </wp:positionH>
            <wp:positionV relativeFrom="paragraph">
              <wp:posOffset>186690</wp:posOffset>
            </wp:positionV>
            <wp:extent cx="1645920" cy="891540"/>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88" cstate="print"/>
                    <a:stretch>
                      <a:fillRect/>
                    </a:stretch>
                  </pic:blipFill>
                  <pic:spPr>
                    <a:xfrm>
                      <a:off x="0" y="0"/>
                      <a:ext cx="1645920" cy="891540"/>
                    </a:xfrm>
                    <a:prstGeom prst="rect">
                      <a:avLst/>
                    </a:prstGeom>
                  </pic:spPr>
                </pic:pic>
              </a:graphicData>
            </a:graphic>
          </wp:anchor>
        </w:drawing>
      </w:r>
    </w:p>
    <w:p w14:paraId="1AD280AB">
      <w:pPr>
        <w:pStyle w:val="6"/>
        <w:spacing w:before="11"/>
        <w:rPr>
          <w:sz w:val="18"/>
        </w:rPr>
      </w:pPr>
    </w:p>
    <w:p w14:paraId="5A4C03BE">
      <w:pPr>
        <w:tabs>
          <w:tab w:val="left" w:pos="6658"/>
        </w:tabs>
        <w:spacing w:before="80"/>
        <w:ind w:left="1001" w:right="0" w:firstLine="0"/>
        <w:jc w:val="left"/>
        <w:rPr>
          <w:rFonts w:ascii="Times New Roman" w:eastAsia="Times New Roman"/>
          <w:sz w:val="18"/>
        </w:rPr>
      </w:pPr>
      <w:r>
        <w:rPr>
          <w:rFonts w:ascii="Times New Roman" w:eastAsia="Times New Roman"/>
          <w:sz w:val="18"/>
        </w:rPr>
        <w:t>(a)</w:t>
      </w:r>
      <w:r>
        <w:rPr>
          <w:rFonts w:ascii="Times New Roman" w:eastAsia="Times New Roman"/>
          <w:spacing w:val="34"/>
          <w:sz w:val="18"/>
        </w:rPr>
        <w:t xml:space="preserve"> </w:t>
      </w:r>
      <w:r>
        <w:rPr>
          <w:sz w:val="18"/>
        </w:rPr>
        <w:t>预测类别</w:t>
      </w:r>
      <w:r>
        <w:rPr>
          <w:spacing w:val="-45"/>
          <w:sz w:val="18"/>
        </w:rPr>
        <w:t xml:space="preserve"> </w:t>
      </w:r>
      <w:r>
        <w:rPr>
          <w:rFonts w:ascii="Times New Roman" w:eastAsia="Times New Roman"/>
          <w:spacing w:val="-5"/>
          <w:sz w:val="18"/>
        </w:rPr>
        <w:t>230</w:t>
      </w:r>
      <w:r>
        <w:rPr>
          <w:rFonts w:ascii="Times New Roman" w:eastAsia="Times New Roman"/>
          <w:sz w:val="18"/>
        </w:rPr>
        <w:tab/>
      </w:r>
      <w:r>
        <w:rPr>
          <w:rFonts w:ascii="Times New Roman" w:eastAsia="Times New Roman"/>
          <w:sz w:val="18"/>
        </w:rPr>
        <w:t>(b)</w:t>
      </w:r>
      <w:r>
        <w:rPr>
          <w:rFonts w:ascii="Times New Roman" w:eastAsia="Times New Roman"/>
          <w:spacing w:val="32"/>
          <w:sz w:val="18"/>
        </w:rPr>
        <w:t xml:space="preserve"> </w:t>
      </w:r>
      <w:r>
        <w:rPr>
          <w:sz w:val="18"/>
        </w:rPr>
        <w:t>预测类别</w:t>
      </w:r>
      <w:r>
        <w:rPr>
          <w:spacing w:val="-45"/>
          <w:sz w:val="18"/>
        </w:rPr>
        <w:t xml:space="preserve"> </w:t>
      </w:r>
      <w:r>
        <w:rPr>
          <w:rFonts w:ascii="Times New Roman" w:eastAsia="Times New Roman"/>
          <w:spacing w:val="-5"/>
          <w:sz w:val="18"/>
        </w:rPr>
        <w:t>809</w:t>
      </w:r>
    </w:p>
    <w:p w14:paraId="5D5EF75C">
      <w:pPr>
        <w:pStyle w:val="6"/>
        <w:spacing w:before="10"/>
        <w:rPr>
          <w:rFonts w:ascii="Times New Roman"/>
          <w:sz w:val="15"/>
        </w:rPr>
      </w:pPr>
      <w:r>
        <w:drawing>
          <wp:anchor distT="0" distB="0" distL="0" distR="0" simplePos="0" relativeHeight="251722752" behindDoc="1" locked="0" layoutInCell="1" allowOverlap="1">
            <wp:simplePos x="0" y="0"/>
            <wp:positionH relativeFrom="page">
              <wp:posOffset>2735580</wp:posOffset>
            </wp:positionH>
            <wp:positionV relativeFrom="paragraph">
              <wp:posOffset>131445</wp:posOffset>
            </wp:positionV>
            <wp:extent cx="1645920" cy="891540"/>
            <wp:effectExtent l="0" t="0" r="0" b="0"/>
            <wp:wrapTopAndBottom/>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9" cstate="print"/>
                    <a:stretch>
                      <a:fillRect/>
                    </a:stretch>
                  </pic:blipFill>
                  <pic:spPr>
                    <a:xfrm>
                      <a:off x="0" y="0"/>
                      <a:ext cx="1645920" cy="891540"/>
                    </a:xfrm>
                    <a:prstGeom prst="rect">
                      <a:avLst/>
                    </a:prstGeom>
                  </pic:spPr>
                </pic:pic>
              </a:graphicData>
            </a:graphic>
          </wp:anchor>
        </w:drawing>
      </w:r>
    </w:p>
    <w:p w14:paraId="3BC20454">
      <w:pPr>
        <w:pStyle w:val="6"/>
        <w:rPr>
          <w:rFonts w:ascii="Times New Roman"/>
          <w:sz w:val="28"/>
        </w:rPr>
      </w:pPr>
    </w:p>
    <w:p w14:paraId="0F6BCC15">
      <w:pPr>
        <w:spacing w:before="0"/>
        <w:ind w:left="3832" w:right="0" w:firstLine="0"/>
        <w:jc w:val="left"/>
        <w:rPr>
          <w:rFonts w:ascii="Times New Roman" w:eastAsia="Times New Roman"/>
          <w:sz w:val="18"/>
        </w:rPr>
      </w:pPr>
      <w:r>
        <w:rPr>
          <w:rFonts w:ascii="Times New Roman" w:eastAsia="Times New Roman"/>
          <w:sz w:val="18"/>
        </w:rPr>
        <w:t>(c)</w:t>
      </w:r>
      <w:r>
        <w:rPr>
          <w:rFonts w:ascii="Times New Roman" w:eastAsia="Times New Roman"/>
          <w:spacing w:val="34"/>
          <w:sz w:val="18"/>
        </w:rPr>
        <w:t xml:space="preserve"> </w:t>
      </w:r>
      <w:r>
        <w:rPr>
          <w:spacing w:val="-9"/>
          <w:sz w:val="18"/>
        </w:rPr>
        <w:t xml:space="preserve">预测类别 </w:t>
      </w:r>
      <w:r>
        <w:rPr>
          <w:rFonts w:ascii="Times New Roman" w:eastAsia="Times New Roman"/>
          <w:spacing w:val="-5"/>
          <w:sz w:val="18"/>
        </w:rPr>
        <w:t>795</w:t>
      </w:r>
    </w:p>
    <w:p w14:paraId="66E5C2BB">
      <w:pPr>
        <w:pStyle w:val="6"/>
        <w:spacing w:before="9"/>
        <w:rPr>
          <w:rFonts w:ascii="Times New Roman"/>
          <w:sz w:val="25"/>
        </w:rPr>
      </w:pPr>
    </w:p>
    <w:p w14:paraId="4A39C264">
      <w:pPr>
        <w:spacing w:before="0"/>
        <w:ind w:left="2008" w:right="0" w:firstLine="0"/>
        <w:jc w:val="left"/>
        <w:rPr>
          <w:sz w:val="21"/>
        </w:rPr>
      </w:pPr>
      <w:r>
        <w:rPr>
          <w:spacing w:val="-27"/>
          <w:sz w:val="21"/>
        </w:rPr>
        <w:t xml:space="preserve">图 </w:t>
      </w:r>
      <w:r>
        <w:rPr>
          <w:rFonts w:ascii="Times New Roman" w:eastAsia="Times New Roman"/>
          <w:spacing w:val="-2"/>
          <w:sz w:val="21"/>
        </w:rPr>
        <w:t>5.3</w:t>
      </w:r>
      <w:r>
        <w:rPr>
          <w:rFonts w:ascii="Times New Roman" w:eastAsia="Times New Roman"/>
          <w:spacing w:val="2"/>
          <w:sz w:val="21"/>
        </w:rPr>
        <w:t xml:space="preserve"> </w:t>
      </w:r>
      <w:r>
        <w:rPr>
          <w:rFonts w:ascii="Times New Roman" w:eastAsia="Times New Roman"/>
          <w:spacing w:val="-2"/>
          <w:sz w:val="21"/>
        </w:rPr>
        <w:t>Swin</w:t>
      </w:r>
      <w:r>
        <w:rPr>
          <w:rFonts w:ascii="Times New Roman" w:eastAsia="Times New Roman"/>
          <w:spacing w:val="2"/>
          <w:sz w:val="21"/>
        </w:rPr>
        <w:t xml:space="preserve"> </w:t>
      </w:r>
      <w:r>
        <w:rPr>
          <w:rFonts w:ascii="Times New Roman" w:eastAsia="Times New Roman"/>
          <w:spacing w:val="-2"/>
          <w:sz w:val="21"/>
        </w:rPr>
        <w:t>Transformer</w:t>
      </w:r>
      <w:r>
        <w:rPr>
          <w:rFonts w:ascii="Times New Roman" w:eastAsia="Times New Roman"/>
          <w:spacing w:val="2"/>
          <w:sz w:val="21"/>
        </w:rPr>
        <w:t xml:space="preserve"> </w:t>
      </w:r>
      <w:r>
        <w:rPr>
          <w:spacing w:val="-26"/>
          <w:sz w:val="21"/>
        </w:rPr>
        <w:t xml:space="preserve">在 </w:t>
      </w:r>
      <w:r>
        <w:rPr>
          <w:rFonts w:ascii="Times New Roman" w:eastAsia="Times New Roman"/>
          <w:spacing w:val="-2"/>
          <w:sz w:val="21"/>
        </w:rPr>
        <w:t>ImageNet</w:t>
      </w:r>
      <w:r>
        <w:rPr>
          <w:rFonts w:ascii="Times New Roman" w:eastAsia="Times New Roman"/>
          <w:spacing w:val="2"/>
          <w:sz w:val="21"/>
        </w:rPr>
        <w:t xml:space="preserve"> </w:t>
      </w:r>
      <w:r>
        <w:rPr>
          <w:spacing w:val="-3"/>
          <w:sz w:val="21"/>
        </w:rPr>
        <w:t>上的分类测试结果</w:t>
      </w:r>
    </w:p>
    <w:p w14:paraId="5224C737">
      <w:pPr>
        <w:pStyle w:val="6"/>
        <w:spacing w:before="10"/>
        <w:rPr>
          <w:sz w:val="10"/>
        </w:rPr>
      </w:pPr>
    </w:p>
    <w:p w14:paraId="20E9C4A6">
      <w:pPr>
        <w:spacing w:before="86"/>
        <w:ind w:left="237" w:right="0" w:firstLine="0"/>
        <w:jc w:val="left"/>
        <w:rPr>
          <w:sz w:val="18"/>
        </w:rPr>
      </w:pPr>
      <w:r>
        <w:rPr>
          <w:rFonts w:ascii="Calibri" w:hAnsi="Calibri" w:eastAsia="Calibri"/>
          <w:i/>
          <w:spacing w:val="-138"/>
          <w:w w:val="101"/>
          <w:sz w:val="18"/>
        </w:rPr>
        <w:t>⃝</w:t>
      </w:r>
      <w:r>
        <w:rPr>
          <w:rFonts w:ascii="Times New Roman" w:hAnsi="Times New Roman" w:eastAsia="Times New Roman"/>
          <w:w w:val="98"/>
          <w:position w:val="1"/>
          <w:sz w:val="18"/>
        </w:rPr>
        <w:t>1</w:t>
      </w:r>
      <w:r>
        <w:rPr>
          <w:rFonts w:ascii="Times New Roman" w:hAnsi="Times New Roman" w:eastAsia="Times New Roman"/>
          <w:spacing w:val="47"/>
          <w:position w:val="1"/>
          <w:sz w:val="18"/>
        </w:rPr>
        <w:t xml:space="preserve"> </w:t>
      </w:r>
      <w:r>
        <w:rPr>
          <w:spacing w:val="-18"/>
          <w:sz w:val="18"/>
        </w:rPr>
        <w:t xml:space="preserve">子图 </w:t>
      </w:r>
      <w:r>
        <w:rPr>
          <w:rFonts w:ascii="Times New Roman" w:hAnsi="Times New Roman" w:eastAsia="Times New Roman"/>
          <w:spacing w:val="-4"/>
          <w:sz w:val="18"/>
        </w:rPr>
        <w:t>(a)</w:t>
      </w:r>
      <w:r>
        <w:rPr>
          <w:rFonts w:ascii="Times New Roman" w:hAnsi="Times New Roman" w:eastAsia="Times New Roman"/>
          <w:spacing w:val="-8"/>
          <w:sz w:val="18"/>
        </w:rPr>
        <w:t xml:space="preserve"> </w:t>
      </w:r>
      <w:r>
        <w:rPr>
          <w:spacing w:val="-15"/>
          <w:sz w:val="18"/>
        </w:rPr>
        <w:t xml:space="preserve">置信度 </w:t>
      </w:r>
      <w:r>
        <w:rPr>
          <w:rFonts w:ascii="Times New Roman" w:hAnsi="Times New Roman" w:eastAsia="Times New Roman"/>
          <w:spacing w:val="13"/>
          <w:w w:val="99"/>
          <w:sz w:val="18"/>
        </w:rPr>
        <w:t>0.586</w:t>
      </w:r>
      <w:r>
        <w:rPr>
          <w:spacing w:val="13"/>
          <w:w w:val="99"/>
          <w:sz w:val="18"/>
        </w:rPr>
        <w:t>；</w:t>
      </w:r>
      <w:r>
        <w:rPr>
          <w:rFonts w:ascii="Calibri" w:hAnsi="Calibri" w:eastAsia="Calibri"/>
          <w:i/>
          <w:spacing w:val="-125"/>
          <w:w w:val="102"/>
          <w:sz w:val="18"/>
        </w:rPr>
        <w:t>⃝</w:t>
      </w:r>
      <w:r>
        <w:rPr>
          <w:rFonts w:ascii="Times New Roman" w:hAnsi="Times New Roman" w:eastAsia="Times New Roman"/>
          <w:spacing w:val="13"/>
          <w:w w:val="99"/>
          <w:position w:val="1"/>
          <w:sz w:val="18"/>
        </w:rPr>
        <w:t>2</w:t>
      </w:r>
      <w:r>
        <w:rPr>
          <w:rFonts w:ascii="Times New Roman" w:hAnsi="Times New Roman" w:eastAsia="Times New Roman"/>
          <w:spacing w:val="15"/>
          <w:position w:val="1"/>
          <w:sz w:val="18"/>
        </w:rPr>
        <w:t xml:space="preserve"> </w:t>
      </w:r>
      <w:r>
        <w:rPr>
          <w:spacing w:val="-18"/>
          <w:sz w:val="18"/>
        </w:rPr>
        <w:t xml:space="preserve">子图 </w:t>
      </w:r>
      <w:r>
        <w:rPr>
          <w:rFonts w:ascii="Times New Roman" w:hAnsi="Times New Roman" w:eastAsia="Times New Roman"/>
          <w:spacing w:val="-4"/>
          <w:sz w:val="18"/>
        </w:rPr>
        <w:t>(b)</w:t>
      </w:r>
      <w:r>
        <w:rPr>
          <w:rFonts w:ascii="Times New Roman" w:hAnsi="Times New Roman" w:eastAsia="Times New Roman"/>
          <w:spacing w:val="-7"/>
          <w:sz w:val="18"/>
        </w:rPr>
        <w:t xml:space="preserve"> </w:t>
      </w:r>
      <w:r>
        <w:rPr>
          <w:spacing w:val="-15"/>
          <w:sz w:val="18"/>
        </w:rPr>
        <w:t xml:space="preserve">置信度 </w:t>
      </w:r>
      <w:r>
        <w:rPr>
          <w:rFonts w:ascii="Times New Roman" w:hAnsi="Times New Roman" w:eastAsia="Times New Roman"/>
          <w:spacing w:val="13"/>
          <w:w w:val="99"/>
          <w:sz w:val="18"/>
        </w:rPr>
        <w:t>0.904</w:t>
      </w:r>
      <w:r>
        <w:rPr>
          <w:spacing w:val="13"/>
          <w:w w:val="99"/>
          <w:sz w:val="18"/>
        </w:rPr>
        <w:t>；</w:t>
      </w:r>
      <w:r>
        <w:rPr>
          <w:rFonts w:ascii="Calibri" w:hAnsi="Calibri" w:eastAsia="Calibri"/>
          <w:i/>
          <w:spacing w:val="-125"/>
          <w:w w:val="102"/>
          <w:sz w:val="18"/>
        </w:rPr>
        <w:t>⃝</w:t>
      </w:r>
      <w:r>
        <w:rPr>
          <w:rFonts w:ascii="Times New Roman" w:hAnsi="Times New Roman" w:eastAsia="Times New Roman"/>
          <w:spacing w:val="13"/>
          <w:w w:val="99"/>
          <w:position w:val="1"/>
          <w:sz w:val="18"/>
        </w:rPr>
        <w:t>3</w:t>
      </w:r>
      <w:r>
        <w:rPr>
          <w:rFonts w:ascii="Times New Roman" w:hAnsi="Times New Roman" w:eastAsia="Times New Roman"/>
          <w:spacing w:val="28"/>
          <w:position w:val="1"/>
          <w:sz w:val="18"/>
        </w:rPr>
        <w:t xml:space="preserve"> </w:t>
      </w:r>
      <w:r>
        <w:rPr>
          <w:spacing w:val="-18"/>
          <w:sz w:val="18"/>
        </w:rPr>
        <w:t xml:space="preserve">子图 </w:t>
      </w:r>
      <w:r>
        <w:rPr>
          <w:rFonts w:ascii="Times New Roman" w:hAnsi="Times New Roman" w:eastAsia="Times New Roman"/>
          <w:spacing w:val="-4"/>
          <w:sz w:val="18"/>
        </w:rPr>
        <w:t>(c)</w:t>
      </w:r>
      <w:r>
        <w:rPr>
          <w:rFonts w:ascii="Times New Roman" w:hAnsi="Times New Roman" w:eastAsia="Times New Roman"/>
          <w:spacing w:val="-5"/>
          <w:sz w:val="18"/>
        </w:rPr>
        <w:t xml:space="preserve"> </w:t>
      </w:r>
      <w:r>
        <w:rPr>
          <w:spacing w:val="-15"/>
          <w:sz w:val="18"/>
        </w:rPr>
        <w:t xml:space="preserve">置信度 </w:t>
      </w:r>
      <w:r>
        <w:rPr>
          <w:rFonts w:ascii="Times New Roman" w:hAnsi="Times New Roman" w:eastAsia="Times New Roman"/>
          <w:spacing w:val="-4"/>
          <w:sz w:val="18"/>
        </w:rPr>
        <w:t>0.807</w:t>
      </w:r>
      <w:r>
        <w:rPr>
          <w:spacing w:val="-10"/>
          <w:sz w:val="18"/>
        </w:rPr>
        <w:t>。</w:t>
      </w:r>
    </w:p>
    <w:p w14:paraId="3CECB57B">
      <w:pPr>
        <w:pStyle w:val="6"/>
        <w:rPr>
          <w:sz w:val="20"/>
        </w:rPr>
      </w:pPr>
    </w:p>
    <w:p w14:paraId="3DA3FD2D">
      <w:pPr>
        <w:pStyle w:val="6"/>
        <w:rPr>
          <w:sz w:val="20"/>
        </w:rPr>
      </w:pPr>
    </w:p>
    <w:p w14:paraId="43676F1B">
      <w:pPr>
        <w:pStyle w:val="6"/>
        <w:spacing w:before="146" w:line="336" w:lineRule="auto"/>
        <w:ind w:left="237" w:right="842" w:firstLine="480"/>
      </w:pPr>
      <w:r>
        <w:rPr>
          <w:spacing w:val="-10"/>
        </w:rPr>
        <w:t xml:space="preserve">上图展示了 </w:t>
      </w:r>
      <w:r>
        <w:rPr>
          <w:rFonts w:ascii="Times New Roman" w:eastAsia="Times New Roman"/>
        </w:rPr>
        <w:t>Swin</w:t>
      </w:r>
      <w:r>
        <w:rPr>
          <w:rFonts w:ascii="Times New Roman" w:eastAsia="Times New Roman"/>
          <w:spacing w:val="-1"/>
        </w:rPr>
        <w:t xml:space="preserve"> </w:t>
      </w:r>
      <w:r>
        <w:rPr>
          <w:rFonts w:ascii="Times New Roman" w:eastAsia="Times New Roman"/>
        </w:rPr>
        <w:t xml:space="preserve">Transformer </w:t>
      </w:r>
      <w:r>
        <w:rPr>
          <w:spacing w:val="-28"/>
        </w:rPr>
        <w:t xml:space="preserve">在 </w:t>
      </w:r>
      <w:r>
        <w:rPr>
          <w:rFonts w:ascii="Times New Roman" w:eastAsia="Times New Roman"/>
        </w:rPr>
        <w:t xml:space="preserve">ImageNet </w:t>
      </w:r>
      <w:r>
        <w:t>上的分类测试结果。用户选择图像</w:t>
      </w:r>
      <w:r>
        <w:rPr>
          <w:spacing w:val="-2"/>
        </w:rPr>
        <w:t>上传后，系统即会返回对应类别。</w:t>
      </w:r>
    </w:p>
    <w:p w14:paraId="3562386F">
      <w:pPr>
        <w:pStyle w:val="6"/>
        <w:spacing w:before="11"/>
        <w:rPr>
          <w:sz w:val="11"/>
        </w:rPr>
      </w:pPr>
      <w:r>
        <w:drawing>
          <wp:anchor distT="0" distB="0" distL="0" distR="0" simplePos="0" relativeHeight="251723776" behindDoc="1" locked="0" layoutInCell="1" allowOverlap="1">
            <wp:simplePos x="0" y="0"/>
            <wp:positionH relativeFrom="page">
              <wp:posOffset>937895</wp:posOffset>
            </wp:positionH>
            <wp:positionV relativeFrom="paragraph">
              <wp:posOffset>111760</wp:posOffset>
            </wp:positionV>
            <wp:extent cx="1645920" cy="891540"/>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90" cstate="print"/>
                    <a:stretch>
                      <a:fillRect/>
                    </a:stretch>
                  </pic:blipFill>
                  <pic:spPr>
                    <a:xfrm>
                      <a:off x="0" y="0"/>
                      <a:ext cx="1645920" cy="891539"/>
                    </a:xfrm>
                    <a:prstGeom prst="rect">
                      <a:avLst/>
                    </a:prstGeom>
                  </pic:spPr>
                </pic:pic>
              </a:graphicData>
            </a:graphic>
          </wp:anchor>
        </w:drawing>
      </w:r>
      <w:r>
        <w:drawing>
          <wp:anchor distT="0" distB="0" distL="0" distR="0" simplePos="0" relativeHeight="251723776" behindDoc="1" locked="0" layoutInCell="1" allowOverlap="1">
            <wp:simplePos x="0" y="0"/>
            <wp:positionH relativeFrom="page">
              <wp:posOffset>4533265</wp:posOffset>
            </wp:positionH>
            <wp:positionV relativeFrom="paragraph">
              <wp:posOffset>111760</wp:posOffset>
            </wp:positionV>
            <wp:extent cx="1645920" cy="891540"/>
            <wp:effectExtent l="0" t="0" r="0" b="0"/>
            <wp:wrapTopAndBottom/>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91" cstate="print"/>
                    <a:stretch>
                      <a:fillRect/>
                    </a:stretch>
                  </pic:blipFill>
                  <pic:spPr>
                    <a:xfrm>
                      <a:off x="0" y="0"/>
                      <a:ext cx="1645920" cy="891539"/>
                    </a:xfrm>
                    <a:prstGeom prst="rect">
                      <a:avLst/>
                    </a:prstGeom>
                  </pic:spPr>
                </pic:pic>
              </a:graphicData>
            </a:graphic>
          </wp:anchor>
        </w:drawing>
      </w:r>
    </w:p>
    <w:p w14:paraId="61F8838E">
      <w:pPr>
        <w:pStyle w:val="6"/>
        <w:spacing w:before="1"/>
        <w:rPr>
          <w:sz w:val="25"/>
        </w:rPr>
      </w:pPr>
    </w:p>
    <w:p w14:paraId="6E814A7F">
      <w:pPr>
        <w:tabs>
          <w:tab w:val="left" w:pos="5899"/>
        </w:tabs>
        <w:spacing w:before="0" w:line="336" w:lineRule="auto"/>
        <w:ind w:left="5899" w:right="712" w:hanging="5642"/>
        <w:jc w:val="left"/>
        <w:rPr>
          <w:rFonts w:ascii="Times New Roman" w:hAnsi="Times New Roman" w:eastAsia="Times New Roman"/>
          <w:sz w:val="18"/>
        </w:rPr>
      </w:pPr>
      <w:r>
        <w:rPr>
          <w:rFonts w:ascii="Times New Roman" w:hAnsi="Times New Roman" w:eastAsia="Times New Roman"/>
          <w:sz w:val="18"/>
        </w:rPr>
        <w:t>(a)</w:t>
      </w:r>
      <w:r>
        <w:rPr>
          <w:rFonts w:ascii="Times New Roman" w:hAnsi="Times New Roman" w:eastAsia="Times New Roman"/>
          <w:spacing w:val="40"/>
          <w:sz w:val="18"/>
        </w:rPr>
        <w:t xml:space="preserve"> </w:t>
      </w:r>
      <w:r>
        <w:rPr>
          <w:sz w:val="18"/>
        </w:rPr>
        <w:t>预测类别为“猫”，置信度</w:t>
      </w:r>
      <w:r>
        <w:rPr>
          <w:spacing w:val="-15"/>
          <w:sz w:val="18"/>
        </w:rPr>
        <w:t xml:space="preserve"> </w:t>
      </w:r>
      <w:r>
        <w:rPr>
          <w:rFonts w:ascii="Times New Roman" w:hAnsi="Times New Roman" w:eastAsia="Times New Roman"/>
          <w:sz w:val="18"/>
        </w:rPr>
        <w:t>0.801</w:t>
      </w:r>
      <w:r>
        <w:rPr>
          <w:rFonts w:ascii="Times New Roman" w:hAnsi="Times New Roman" w:eastAsia="Times New Roman"/>
          <w:sz w:val="18"/>
        </w:rPr>
        <w:tab/>
      </w:r>
      <w:r>
        <w:rPr>
          <w:rFonts w:ascii="Times New Roman" w:hAnsi="Times New Roman" w:eastAsia="Times New Roman"/>
          <w:sz w:val="18"/>
        </w:rPr>
        <w:t>(b)</w:t>
      </w:r>
      <w:r>
        <w:rPr>
          <w:rFonts w:ascii="Times New Roman" w:hAnsi="Times New Roman" w:eastAsia="Times New Roman"/>
          <w:spacing w:val="8"/>
          <w:sz w:val="18"/>
        </w:rPr>
        <w:t xml:space="preserve"> </w:t>
      </w:r>
      <w:r>
        <w:rPr>
          <w:sz w:val="18"/>
        </w:rPr>
        <w:t>含上传组件，预测类别为“猫”，置信度</w:t>
      </w:r>
      <w:r>
        <w:rPr>
          <w:spacing w:val="-41"/>
          <w:sz w:val="18"/>
        </w:rPr>
        <w:t xml:space="preserve"> </w:t>
      </w:r>
      <w:r>
        <w:rPr>
          <w:rFonts w:ascii="Times New Roman" w:hAnsi="Times New Roman" w:eastAsia="Times New Roman"/>
          <w:sz w:val="18"/>
        </w:rPr>
        <w:t>0.801</w:t>
      </w:r>
    </w:p>
    <w:p w14:paraId="5611C811">
      <w:pPr>
        <w:pStyle w:val="6"/>
        <w:spacing w:before="3"/>
        <w:rPr>
          <w:rFonts w:ascii="Times New Roman"/>
          <w:sz w:val="6"/>
        </w:rPr>
      </w:pPr>
      <w:r>
        <w:drawing>
          <wp:anchor distT="0" distB="0" distL="0" distR="0" simplePos="0" relativeHeight="251724800" behindDoc="1" locked="0" layoutInCell="1" allowOverlap="1">
            <wp:simplePos x="0" y="0"/>
            <wp:positionH relativeFrom="page">
              <wp:posOffset>2735580</wp:posOffset>
            </wp:positionH>
            <wp:positionV relativeFrom="paragraph">
              <wp:posOffset>60960</wp:posOffset>
            </wp:positionV>
            <wp:extent cx="1645920" cy="891540"/>
            <wp:effectExtent l="0" t="0" r="0" b="0"/>
            <wp:wrapTopAndBottom/>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92" cstate="print"/>
                    <a:stretch>
                      <a:fillRect/>
                    </a:stretch>
                  </pic:blipFill>
                  <pic:spPr>
                    <a:xfrm>
                      <a:off x="0" y="0"/>
                      <a:ext cx="1645920" cy="891539"/>
                    </a:xfrm>
                    <a:prstGeom prst="rect">
                      <a:avLst/>
                    </a:prstGeom>
                  </pic:spPr>
                </pic:pic>
              </a:graphicData>
            </a:graphic>
          </wp:anchor>
        </w:drawing>
      </w:r>
    </w:p>
    <w:p w14:paraId="62E4279C">
      <w:pPr>
        <w:pStyle w:val="6"/>
        <w:rPr>
          <w:rFonts w:ascii="Times New Roman"/>
          <w:sz w:val="28"/>
        </w:rPr>
      </w:pPr>
    </w:p>
    <w:p w14:paraId="0D8FFEF7">
      <w:pPr>
        <w:pStyle w:val="19"/>
        <w:numPr>
          <w:ilvl w:val="3"/>
          <w:numId w:val="10"/>
        </w:numPr>
        <w:tabs>
          <w:tab w:val="left" w:pos="3862"/>
        </w:tabs>
        <w:spacing w:before="0" w:after="0" w:line="240" w:lineRule="auto"/>
        <w:ind w:left="3862" w:right="0" w:hanging="278"/>
        <w:jc w:val="left"/>
        <w:rPr>
          <w:sz w:val="18"/>
        </w:rPr>
      </w:pPr>
      <w:r>
        <w:rPr>
          <w:rFonts w:ascii="宋体" w:eastAsia="宋体"/>
          <w:spacing w:val="-7"/>
          <w:sz w:val="18"/>
        </w:rPr>
        <w:t xml:space="preserve">仅显示置信度 </w:t>
      </w:r>
      <w:r>
        <w:rPr>
          <w:spacing w:val="-2"/>
          <w:sz w:val="18"/>
        </w:rPr>
        <w:t>0.772</w:t>
      </w:r>
    </w:p>
    <w:p w14:paraId="3591209D">
      <w:pPr>
        <w:pStyle w:val="6"/>
        <w:spacing w:before="9"/>
        <w:rPr>
          <w:rFonts w:ascii="Times New Roman"/>
          <w:sz w:val="25"/>
        </w:rPr>
      </w:pPr>
    </w:p>
    <w:p w14:paraId="3087A6EB">
      <w:pPr>
        <w:spacing w:before="0"/>
        <w:ind w:left="1981" w:right="0" w:firstLine="0"/>
        <w:jc w:val="left"/>
        <w:rPr>
          <w:sz w:val="21"/>
        </w:rPr>
      </w:pPr>
      <w:r>
        <w:rPr>
          <w:spacing w:val="-28"/>
          <w:sz w:val="21"/>
        </w:rPr>
        <w:t xml:space="preserve">图 </w:t>
      </w:r>
      <w:r>
        <w:rPr>
          <w:rFonts w:ascii="Times New Roman" w:eastAsia="Times New Roman"/>
          <w:spacing w:val="-2"/>
          <w:sz w:val="21"/>
        </w:rPr>
        <w:t>5.4 Swin</w:t>
      </w:r>
      <w:r>
        <w:rPr>
          <w:rFonts w:ascii="Times New Roman" w:eastAsia="Times New Roman"/>
          <w:spacing w:val="-1"/>
          <w:sz w:val="21"/>
        </w:rPr>
        <w:t xml:space="preserve"> </w:t>
      </w:r>
      <w:r>
        <w:rPr>
          <w:rFonts w:ascii="Times New Roman" w:eastAsia="Times New Roman"/>
          <w:spacing w:val="-2"/>
          <w:sz w:val="21"/>
        </w:rPr>
        <w:t xml:space="preserve">Transformer </w:t>
      </w:r>
      <w:r>
        <w:rPr>
          <w:spacing w:val="-28"/>
          <w:sz w:val="21"/>
        </w:rPr>
        <w:t xml:space="preserve">在 </w:t>
      </w:r>
      <w:r>
        <w:rPr>
          <w:rFonts w:ascii="Times New Roman" w:eastAsia="Times New Roman"/>
          <w:spacing w:val="-2"/>
          <w:sz w:val="21"/>
        </w:rPr>
        <w:t>CIFAR-10</w:t>
      </w:r>
      <w:r>
        <w:rPr>
          <w:rFonts w:ascii="Times New Roman" w:eastAsia="Times New Roman"/>
          <w:spacing w:val="-1"/>
          <w:sz w:val="21"/>
        </w:rPr>
        <w:t xml:space="preserve"> </w:t>
      </w:r>
      <w:r>
        <w:rPr>
          <w:spacing w:val="-3"/>
          <w:sz w:val="21"/>
        </w:rPr>
        <w:t>上的分类测试结果</w:t>
      </w:r>
    </w:p>
    <w:p w14:paraId="6B7CDFC2">
      <w:pPr>
        <w:pStyle w:val="6"/>
        <w:spacing w:before="10"/>
        <w:rPr>
          <w:sz w:val="10"/>
        </w:rPr>
      </w:pPr>
    </w:p>
    <w:p w14:paraId="7E145E15">
      <w:pPr>
        <w:spacing w:before="86"/>
        <w:ind w:left="237" w:right="0" w:firstLine="0"/>
        <w:jc w:val="left"/>
        <w:rPr>
          <w:sz w:val="18"/>
        </w:rPr>
      </w:pPr>
      <w:r>
        <w:rPr>
          <w:rFonts w:ascii="Calibri" w:hAnsi="Calibri" w:eastAsia="Calibri"/>
          <w:i/>
          <w:spacing w:val="-138"/>
          <w:w w:val="101"/>
          <w:sz w:val="18"/>
        </w:rPr>
        <w:t>⃝</w:t>
      </w:r>
      <w:r>
        <w:rPr>
          <w:rFonts w:ascii="Times New Roman" w:hAnsi="Times New Roman" w:eastAsia="Times New Roman"/>
          <w:w w:val="98"/>
          <w:position w:val="1"/>
          <w:sz w:val="18"/>
        </w:rPr>
        <w:t>1</w:t>
      </w:r>
      <w:r>
        <w:rPr>
          <w:rFonts w:ascii="Times New Roman" w:hAnsi="Times New Roman" w:eastAsia="Times New Roman"/>
          <w:spacing w:val="47"/>
          <w:position w:val="1"/>
          <w:sz w:val="18"/>
        </w:rPr>
        <w:t xml:space="preserve"> </w:t>
      </w:r>
      <w:r>
        <w:rPr>
          <w:spacing w:val="-17"/>
          <w:sz w:val="18"/>
        </w:rPr>
        <w:t xml:space="preserve">子图 </w:t>
      </w:r>
      <w:r>
        <w:rPr>
          <w:rFonts w:ascii="Times New Roman" w:hAnsi="Times New Roman" w:eastAsia="Times New Roman"/>
          <w:spacing w:val="-2"/>
          <w:sz w:val="18"/>
        </w:rPr>
        <w:t>(a)</w:t>
      </w:r>
      <w:r>
        <w:rPr>
          <w:rFonts w:ascii="Times New Roman" w:hAnsi="Times New Roman" w:eastAsia="Times New Roman"/>
          <w:spacing w:val="-10"/>
          <w:sz w:val="18"/>
        </w:rPr>
        <w:t xml:space="preserve"> </w:t>
      </w:r>
      <w:r>
        <w:rPr>
          <w:spacing w:val="-2"/>
          <w:sz w:val="18"/>
        </w:rPr>
        <w:t>为完整界面，预测为“猫”并显示置信度</w:t>
      </w:r>
      <w:r>
        <w:rPr>
          <w:spacing w:val="44"/>
          <w:w w:val="99"/>
          <w:sz w:val="18"/>
        </w:rPr>
        <w:t>；</w:t>
      </w:r>
      <w:r>
        <w:rPr>
          <w:rFonts w:ascii="Calibri" w:hAnsi="Calibri" w:eastAsia="Calibri"/>
          <w:i/>
          <w:spacing w:val="-94"/>
          <w:w w:val="102"/>
          <w:sz w:val="18"/>
        </w:rPr>
        <w:t>⃝</w:t>
      </w:r>
      <w:r>
        <w:rPr>
          <w:rFonts w:ascii="Times New Roman" w:hAnsi="Times New Roman" w:eastAsia="Times New Roman"/>
          <w:spacing w:val="44"/>
          <w:w w:val="99"/>
          <w:position w:val="1"/>
          <w:sz w:val="18"/>
        </w:rPr>
        <w:t>2</w:t>
      </w:r>
      <w:r>
        <w:rPr>
          <w:rFonts w:ascii="Times New Roman" w:hAnsi="Times New Roman" w:eastAsia="Times New Roman"/>
          <w:spacing w:val="26"/>
          <w:position w:val="1"/>
          <w:sz w:val="18"/>
        </w:rPr>
        <w:t xml:space="preserve"> </w:t>
      </w:r>
      <w:r>
        <w:rPr>
          <w:spacing w:val="-17"/>
          <w:sz w:val="18"/>
        </w:rPr>
        <w:t xml:space="preserve">子图 </w:t>
      </w:r>
      <w:r>
        <w:rPr>
          <w:rFonts w:ascii="Times New Roman" w:hAnsi="Times New Roman" w:eastAsia="Times New Roman"/>
          <w:spacing w:val="-2"/>
          <w:sz w:val="18"/>
        </w:rPr>
        <w:t>(b)</w:t>
      </w:r>
      <w:r>
        <w:rPr>
          <w:rFonts w:ascii="Times New Roman" w:hAnsi="Times New Roman" w:eastAsia="Times New Roman"/>
          <w:spacing w:val="-4"/>
          <w:sz w:val="18"/>
        </w:rPr>
        <w:t xml:space="preserve"> </w:t>
      </w:r>
      <w:r>
        <w:rPr>
          <w:spacing w:val="-5"/>
          <w:sz w:val="18"/>
        </w:rPr>
        <w:t xml:space="preserve">展示了上传组件的状态，预测结果同 </w:t>
      </w:r>
      <w:r>
        <w:rPr>
          <w:rFonts w:ascii="Times New Roman" w:hAnsi="Times New Roman" w:eastAsia="Times New Roman"/>
          <w:spacing w:val="-4"/>
          <w:sz w:val="18"/>
        </w:rPr>
        <w:t>(a)</w:t>
      </w:r>
      <w:r>
        <w:rPr>
          <w:spacing w:val="-4"/>
          <w:sz w:val="18"/>
        </w:rPr>
        <w:t>；</w:t>
      </w:r>
    </w:p>
    <w:p w14:paraId="6390142B">
      <w:pPr>
        <w:spacing w:before="93"/>
        <w:ind w:left="237" w:right="0" w:firstLine="0"/>
        <w:jc w:val="left"/>
        <w:rPr>
          <w:sz w:val="18"/>
        </w:rPr>
      </w:pPr>
      <w:r>
        <w:rPr>
          <w:rFonts w:ascii="Calibri" w:hAnsi="Calibri" w:eastAsia="Calibri"/>
          <w:i/>
          <w:spacing w:val="-138"/>
          <w:w w:val="101"/>
          <w:sz w:val="18"/>
        </w:rPr>
        <w:t>⃝</w:t>
      </w:r>
      <w:r>
        <w:rPr>
          <w:rFonts w:ascii="Times New Roman" w:hAnsi="Times New Roman" w:eastAsia="Times New Roman"/>
          <w:w w:val="98"/>
          <w:position w:val="1"/>
          <w:sz w:val="18"/>
        </w:rPr>
        <w:t>3</w:t>
      </w:r>
      <w:r>
        <w:rPr>
          <w:rFonts w:ascii="Times New Roman" w:hAnsi="Times New Roman" w:eastAsia="Times New Roman"/>
          <w:spacing w:val="49"/>
          <w:position w:val="1"/>
          <w:sz w:val="18"/>
        </w:rPr>
        <w:t xml:space="preserve"> </w:t>
      </w:r>
      <w:r>
        <w:rPr>
          <w:spacing w:val="-15"/>
          <w:sz w:val="18"/>
        </w:rPr>
        <w:t xml:space="preserve">子图 </w:t>
      </w:r>
      <w:r>
        <w:rPr>
          <w:rFonts w:ascii="Times New Roman" w:hAnsi="Times New Roman" w:eastAsia="Times New Roman"/>
          <w:sz w:val="18"/>
        </w:rPr>
        <w:t>(c)</w:t>
      </w:r>
      <w:r>
        <w:rPr>
          <w:rFonts w:ascii="Times New Roman" w:hAnsi="Times New Roman" w:eastAsia="Times New Roman"/>
          <w:spacing w:val="1"/>
          <w:sz w:val="18"/>
        </w:rPr>
        <w:t xml:space="preserve"> </w:t>
      </w:r>
      <w:r>
        <w:rPr>
          <w:spacing w:val="-4"/>
          <w:sz w:val="18"/>
        </w:rPr>
        <w:t xml:space="preserve">为另一次测试，仅输出置信度 </w:t>
      </w:r>
      <w:r>
        <w:rPr>
          <w:rFonts w:ascii="Times New Roman" w:hAnsi="Times New Roman" w:eastAsia="Times New Roman"/>
          <w:sz w:val="18"/>
        </w:rPr>
        <w:t>0.772</w:t>
      </w:r>
      <w:r>
        <w:rPr>
          <w:spacing w:val="-10"/>
          <w:sz w:val="18"/>
        </w:rPr>
        <w:t>。</w:t>
      </w:r>
    </w:p>
    <w:p w14:paraId="607FD225">
      <w:pPr>
        <w:spacing w:after="0"/>
        <w:jc w:val="left"/>
        <w:rPr>
          <w:sz w:val="18"/>
        </w:rPr>
        <w:sectPr>
          <w:headerReference r:id="rId55" w:type="default"/>
          <w:footerReference r:id="rId56" w:type="default"/>
          <w:pgSz w:w="11910" w:h="16840"/>
          <w:pgMar w:top="1120" w:right="1140" w:bottom="740" w:left="1180" w:header="917" w:footer="553" w:gutter="0"/>
          <w:cols w:space="720" w:num="1"/>
        </w:sectPr>
      </w:pPr>
    </w:p>
    <w:p w14:paraId="39610B61">
      <w:pPr>
        <w:pStyle w:val="6"/>
        <w:spacing w:before="2"/>
        <w:rPr>
          <w:sz w:val="4"/>
        </w:rPr>
      </w:pPr>
    </w:p>
    <w:p w14:paraId="58376A05">
      <w:pPr>
        <w:pStyle w:val="6"/>
        <w:spacing w:line="20" w:lineRule="exact"/>
        <w:ind w:left="804"/>
        <w:rPr>
          <w:sz w:val="2"/>
        </w:rPr>
      </w:pPr>
      <w:r>
        <w:rPr>
          <w:sz w:val="2"/>
        </w:rPr>
        <mc:AlternateContent>
          <mc:Choice Requires="wpg">
            <w:drawing>
              <wp:inline distT="0" distB="0" distL="0" distR="0">
                <wp:extent cx="5400040" cy="6350"/>
                <wp:effectExtent l="9525" t="0" r="635" b="3175"/>
                <wp:docPr id="169" name="Group 169"/>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70" name="Graphic 170"/>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69"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fv4A0wAAAAMBAAAPAAAAAAAAAAEAIAAAACIAAABkcnMvZG93bnJldi54bWxQSwEC&#10;FAAUAAAACACHTuJA6/A1amsCAACvBQAADgAAAAAAAAABACAAAAAiAQAAZHJzL2Uyb0RvYy54bWxQ&#10;SwUGAAAAAAYABgBZAQAA/wUAAAAA&#10;">
                <o:lock v:ext="edit" aspectratio="f"/>
                <v:shape id="Graphic 170" o:spid="_x0000_s1026" o:spt="100" style="position:absolute;left:0;top:3162;height:1270;width:5400040;" filled="f" stroked="t" coordsize="5400040,1" o:gfxdata="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dYrF&#10;wAAAANwAAAAPAAAAAAAAAAEAIAAAACIAAABkcnMvZG93bnJldi54bWxQSwECFAAUAAAACACHTuJA&#10;My8FnjsAAAA5AAAAEAAAAAAAAAABACAAAAAPAQAAZHJzL3NoYXBleG1sLnhtbFBLBQYAAAAABgAG&#10;AFsBAAC5Aw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58327A94">
      <w:pPr>
        <w:pStyle w:val="6"/>
        <w:rPr>
          <w:sz w:val="20"/>
        </w:rPr>
      </w:pPr>
    </w:p>
    <w:p w14:paraId="4814C07D">
      <w:pPr>
        <w:pStyle w:val="6"/>
        <w:spacing w:before="10"/>
        <w:rPr>
          <w:sz w:val="17"/>
        </w:rPr>
      </w:pPr>
    </w:p>
    <w:p w14:paraId="4A998D7F">
      <w:pPr>
        <w:pStyle w:val="6"/>
        <w:spacing w:before="1" w:line="336" w:lineRule="auto"/>
        <w:ind w:left="804" w:right="275" w:firstLine="480"/>
      </w:pPr>
      <w:r>
        <w:rPr>
          <w:spacing w:val="11"/>
        </w:rPr>
        <w:t>上图展示了</w:t>
      </w:r>
      <w:r>
        <w:rPr>
          <w:rFonts w:ascii="Times New Roman" w:eastAsia="Times New Roman"/>
        </w:rPr>
        <w:t>Swin</w:t>
      </w:r>
      <w:r>
        <w:rPr>
          <w:rFonts w:ascii="Times New Roman" w:eastAsia="Times New Roman"/>
          <w:spacing w:val="-15"/>
        </w:rPr>
        <w:t xml:space="preserve"> </w:t>
      </w:r>
      <w:r>
        <w:rPr>
          <w:rFonts w:ascii="Times New Roman" w:eastAsia="Times New Roman"/>
        </w:rPr>
        <w:t>Transformer</w:t>
      </w:r>
      <w:r>
        <w:rPr>
          <w:rFonts w:ascii="Times New Roman" w:eastAsia="Times New Roman"/>
          <w:spacing w:val="-15"/>
        </w:rPr>
        <w:t xml:space="preserve"> </w:t>
      </w:r>
      <w:r>
        <w:rPr>
          <w:spacing w:val="-31"/>
        </w:rPr>
        <w:t xml:space="preserve">在 </w:t>
      </w:r>
      <w:r>
        <w:rPr>
          <w:rFonts w:ascii="Times New Roman" w:eastAsia="Times New Roman"/>
        </w:rPr>
        <w:t>CIFAR-10</w:t>
      </w:r>
      <w:r>
        <w:rPr>
          <w:rFonts w:ascii="Times New Roman" w:eastAsia="Times New Roman"/>
          <w:spacing w:val="-15"/>
        </w:rPr>
        <w:t xml:space="preserve"> </w:t>
      </w:r>
      <w:r>
        <w:t>上的分类测试结果。系统除了支持</w:t>
      </w:r>
      <w:r>
        <w:rPr>
          <w:spacing w:val="-2"/>
        </w:rPr>
        <w:t>图像上传外，还可以直接开启摄像头进行识别。</w:t>
      </w:r>
    </w:p>
    <w:p w14:paraId="3BAE5FDE">
      <w:pPr>
        <w:pStyle w:val="6"/>
        <w:spacing w:before="6"/>
        <w:rPr>
          <w:sz w:val="34"/>
        </w:rPr>
      </w:pPr>
    </w:p>
    <w:p w14:paraId="0A5C8F42">
      <w:pPr>
        <w:pStyle w:val="3"/>
        <w:numPr>
          <w:ilvl w:val="1"/>
          <w:numId w:val="10"/>
        </w:numPr>
        <w:tabs>
          <w:tab w:val="left" w:pos="1476"/>
        </w:tabs>
        <w:spacing w:before="1" w:after="0" w:line="240" w:lineRule="auto"/>
        <w:ind w:left="1476" w:right="0" w:hanging="672"/>
        <w:jc w:val="left"/>
      </w:pPr>
      <w:bookmarkStart w:id="113" w:name="方法在实际界面中的集成"/>
      <w:bookmarkEnd w:id="113"/>
      <w:bookmarkStart w:id="114" w:name="_bookmark59"/>
      <w:bookmarkEnd w:id="114"/>
      <w:r>
        <w:rPr>
          <w:spacing w:val="-5"/>
        </w:rPr>
        <w:t>方法在实际界面中的集成</w:t>
      </w:r>
    </w:p>
    <w:p w14:paraId="07A5C0BA">
      <w:pPr>
        <w:pStyle w:val="6"/>
        <w:spacing w:before="9"/>
        <w:rPr>
          <w:sz w:val="40"/>
        </w:rPr>
      </w:pPr>
    </w:p>
    <w:p w14:paraId="2081A40A">
      <w:pPr>
        <w:pStyle w:val="4"/>
        <w:numPr>
          <w:ilvl w:val="2"/>
          <w:numId w:val="10"/>
        </w:numPr>
        <w:tabs>
          <w:tab w:val="left" w:pos="1641"/>
        </w:tabs>
        <w:spacing w:before="0" w:after="0" w:line="240" w:lineRule="auto"/>
        <w:ind w:left="1641" w:right="0" w:hanging="837"/>
        <w:jc w:val="left"/>
      </w:pPr>
      <w:bookmarkStart w:id="115" w:name="算法封装并调用"/>
      <w:bookmarkEnd w:id="115"/>
      <w:bookmarkStart w:id="116" w:name="_bookmark60"/>
      <w:bookmarkEnd w:id="116"/>
      <w:r>
        <w:rPr>
          <w:spacing w:val="-5"/>
        </w:rPr>
        <w:t>算法封装并调用</w:t>
      </w:r>
    </w:p>
    <w:p w14:paraId="6A15C34F">
      <w:pPr>
        <w:pStyle w:val="6"/>
        <w:spacing w:before="1"/>
        <w:rPr>
          <w:sz w:val="29"/>
        </w:rPr>
      </w:pPr>
    </w:p>
    <w:p w14:paraId="3070EDDF">
      <w:pPr>
        <w:widowControl w:val="0"/>
        <w:autoSpaceDE w:val="0"/>
        <w:autoSpaceDN w:val="0"/>
        <w:spacing w:before="1" w:after="0" w:line="336" w:lineRule="auto"/>
        <w:ind w:left="804" w:leftChars="0" w:right="275" w:rightChars="0" w:firstLine="480" w:firstLineChars="0"/>
        <w:jc w:val="left"/>
        <w:rPr>
          <w:rFonts w:ascii="宋体" w:hAnsi="宋体" w:eastAsia="宋体" w:cs="宋体"/>
          <w:sz w:val="24"/>
          <w:szCs w:val="24"/>
          <w:lang w:val="fr-FR" w:eastAsia="en-US" w:bidi="ar-SA"/>
        </w:rPr>
      </w:pPr>
      <w:r>
        <w:rPr>
          <w:rFonts w:hint="eastAsia" w:ascii="宋体" w:hAnsi="宋体" w:eastAsia="宋体" w:cs="宋体"/>
          <w:spacing w:val="11"/>
          <w:sz w:val="24"/>
          <w:szCs w:val="24"/>
          <w:lang w:val="fr-FR" w:eastAsia="en-US" w:bidi="ar-SA"/>
        </w:rPr>
        <w:t>将Swin网络及其配套流程封装为独立的Python包，通过面向对象接口与Web层隔离。核心类Classifier于实例化时完成配置解析、权重加载及计算设备绑定，对外仅暴露预测接口，设备管理与梯度控制等底层机制均被屏蔽。为避免重复加载开销，服务器启动时即将模型驻留于GPU显存，后续请求共享同一实例，单次推理延迟可控制在500毫秒以内。预测流程内置异常处理机制，可捕获文件读取、预处理及CUDA运行错误，返回规范化提示信息以保障前端稳定性。</w:t>
      </w:r>
    </w:p>
    <w:p w14:paraId="2CCEF8D3">
      <w:pPr>
        <w:pStyle w:val="4"/>
        <w:numPr>
          <w:ilvl w:val="2"/>
          <w:numId w:val="10"/>
        </w:numPr>
        <w:tabs>
          <w:tab w:val="left" w:pos="1641"/>
        </w:tabs>
        <w:spacing w:before="0" w:after="0" w:line="240" w:lineRule="auto"/>
        <w:ind w:left="1641" w:right="0" w:hanging="837"/>
        <w:jc w:val="left"/>
      </w:pPr>
      <w:bookmarkStart w:id="117" w:name="_bookmark61"/>
      <w:bookmarkEnd w:id="117"/>
      <w:bookmarkStart w:id="118" w:name="界面与后端算法之间的数据流设计"/>
      <w:bookmarkEnd w:id="118"/>
      <w:r>
        <w:rPr>
          <w:spacing w:val="-5"/>
        </w:rPr>
        <w:t>界面与后端算法之间的数据流设计</w:t>
      </w:r>
    </w:p>
    <w:p w14:paraId="5BF261E6">
      <w:pPr>
        <w:pStyle w:val="6"/>
        <w:spacing w:before="1"/>
        <w:rPr>
          <w:sz w:val="29"/>
        </w:rPr>
      </w:pPr>
    </w:p>
    <w:p w14:paraId="53B12A0A">
      <w:pPr>
        <w:pStyle w:val="6"/>
        <w:spacing w:line="336" w:lineRule="auto"/>
        <w:ind w:left="804" w:right="120" w:firstLine="480"/>
      </w:pPr>
      <w:r>
        <w:rPr>
          <w:rFonts w:hint="eastAsia"/>
          <w:spacing w:val="-4"/>
        </w:rPr>
        <w:t>客户端与服务端通过HTTP协议交换数据</w:t>
      </w:r>
      <w:r>
        <w:rPr>
          <w:rFonts w:hint="eastAsia"/>
          <w:spacing w:val="-4"/>
          <w:lang w:val="en-US" w:eastAsia="zh-CN"/>
        </w:rPr>
        <w:t>,</w:t>
      </w:r>
      <w:r>
        <w:rPr>
          <w:rFonts w:hint="eastAsia"/>
          <w:spacing w:val="-4"/>
        </w:rPr>
        <w:t>图像上传后由Gradio自动转码为Base64格式，随POST请求发送至推理端点。后端解析图像数据为PIL对象，调用Classifier.predict()获取预测类别及置信度，并返回全部10类的概率分布。结果以JSON格式回传，Gradio框架自动映射至前端组件完成界面更新。系统采用无状态架构，各请求相互独立，服务端不保留会话状态。</w:t>
      </w:r>
    </w:p>
    <w:p w14:paraId="2683E311">
      <w:pPr>
        <w:pStyle w:val="6"/>
        <w:spacing w:before="1"/>
        <w:rPr>
          <w:sz w:val="35"/>
        </w:rPr>
      </w:pPr>
    </w:p>
    <w:p w14:paraId="56A1A2C0">
      <w:pPr>
        <w:pStyle w:val="3"/>
        <w:numPr>
          <w:ilvl w:val="1"/>
          <w:numId w:val="10"/>
        </w:numPr>
        <w:tabs>
          <w:tab w:val="left" w:pos="1476"/>
        </w:tabs>
        <w:spacing w:before="1" w:after="0" w:line="240" w:lineRule="auto"/>
        <w:ind w:left="1476" w:right="0" w:hanging="672"/>
        <w:jc w:val="left"/>
      </w:pPr>
      <w:bookmarkStart w:id="119" w:name="系统测评实验"/>
      <w:bookmarkEnd w:id="119"/>
      <w:bookmarkStart w:id="120" w:name="_bookmark62"/>
      <w:bookmarkEnd w:id="120"/>
      <w:r>
        <w:rPr>
          <w:spacing w:val="-5"/>
        </w:rPr>
        <w:t>系统测评实验</w:t>
      </w:r>
    </w:p>
    <w:p w14:paraId="5B56FE93">
      <w:pPr>
        <w:pStyle w:val="6"/>
        <w:spacing w:before="7"/>
        <w:rPr>
          <w:sz w:val="28"/>
        </w:rPr>
      </w:pPr>
    </w:p>
    <w:p w14:paraId="627E8334">
      <w:pPr>
        <w:pStyle w:val="6"/>
        <w:spacing w:before="1" w:line="336" w:lineRule="auto"/>
        <w:ind w:left="804" w:right="275" w:firstLine="480"/>
      </w:pPr>
      <w:r>
        <w:rPr>
          <w:spacing w:val="-2"/>
        </w:rPr>
        <w:t>为了确保系统的图像上传、分类展示和稳定性，设计了系统功能测试和稳定</w:t>
      </w:r>
      <w:r>
        <w:rPr>
          <w:spacing w:val="-4"/>
        </w:rPr>
        <w:t>性测试。</w:t>
      </w:r>
    </w:p>
    <w:p w14:paraId="077A89D2">
      <w:pPr>
        <w:spacing w:after="0" w:line="336" w:lineRule="auto"/>
        <w:sectPr>
          <w:headerReference r:id="rId57" w:type="default"/>
          <w:footerReference r:id="rId58" w:type="default"/>
          <w:pgSz w:w="11910" w:h="16840"/>
          <w:pgMar w:top="1140" w:right="1140" w:bottom="740" w:left="1180" w:header="910" w:footer="553" w:gutter="0"/>
          <w:cols w:space="720" w:num="1"/>
        </w:sectPr>
      </w:pPr>
    </w:p>
    <w:p w14:paraId="7A0993AC">
      <w:pPr>
        <w:pStyle w:val="6"/>
        <w:spacing w:before="5"/>
        <w:rPr>
          <w:sz w:val="5"/>
        </w:rPr>
      </w:pPr>
    </w:p>
    <w:p w14:paraId="2F126FF4">
      <w:pPr>
        <w:pStyle w:val="6"/>
        <w:spacing w:line="20" w:lineRule="exact"/>
        <w:ind w:left="237"/>
        <w:rPr>
          <w:sz w:val="2"/>
        </w:rPr>
      </w:pPr>
      <w:r>
        <w:rPr>
          <w:sz w:val="2"/>
        </w:rPr>
        <mc:AlternateContent>
          <mc:Choice Requires="wpg">
            <w:drawing>
              <wp:inline distT="0" distB="0" distL="0" distR="0">
                <wp:extent cx="5400040" cy="6350"/>
                <wp:effectExtent l="9525" t="0" r="635" b="3175"/>
                <wp:docPr id="173" name="Group 173"/>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74" name="Graphic 174"/>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73"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H7+ANMAAAADAQAADwAAAAAAAAABACAAAAAiAAAAZHJzL2Rvd25yZXYueG1sUEsBAhQAFAAA&#10;AAgAh07iQKdgR2FmAgAArwUAAA4AAAAAAAAAAQAgAAAAIgEAAGRycy9lMm9Eb2MueG1sUEsFBgAA&#10;AAAGAAYAWQEAAPoFAAAAAA==&#10;">
                <o:lock v:ext="edit" aspectratio="f"/>
                <v:shape id="Graphic 174" o:spid="_x0000_s1026" o:spt="100" style="position:absolute;left:0;top:3162;height:1270;width:5400040;" filled="f" stroked="t" coordsize="5400040,1" o:gfxdata="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TozGvQAA&#10;ANwAAAAPAAAAAAAAAAEAIAAAACIAAABkcnMvZG93bnJldi54bWxQSwECFAAUAAAACACHTuJAMy8F&#10;njsAAAA5AAAAEAAAAAAAAAABACAAAAAMAQAAZHJzL3NoYXBleG1sLnhtbFBLBQYAAAAABgAGAFsB&#10;AAC2Aw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3FBE15E0">
      <w:pPr>
        <w:pStyle w:val="6"/>
        <w:spacing w:before="4"/>
        <w:rPr>
          <w:sz w:val="29"/>
        </w:rPr>
      </w:pPr>
    </w:p>
    <w:p w14:paraId="5A50CE00">
      <w:pPr>
        <w:pStyle w:val="4"/>
        <w:numPr>
          <w:ilvl w:val="2"/>
          <w:numId w:val="10"/>
        </w:numPr>
        <w:tabs>
          <w:tab w:val="left" w:pos="1074"/>
        </w:tabs>
        <w:spacing w:before="69" w:after="0" w:line="240" w:lineRule="auto"/>
        <w:ind w:left="1074" w:right="0" w:hanging="837"/>
        <w:jc w:val="left"/>
      </w:pPr>
      <w:bookmarkStart w:id="121" w:name="系统核心功能测试"/>
      <w:bookmarkEnd w:id="121"/>
      <w:bookmarkStart w:id="122" w:name="_bookmark63"/>
      <w:bookmarkEnd w:id="122"/>
      <w:r>
        <w:rPr>
          <w:spacing w:val="-5"/>
        </w:rPr>
        <w:t>系统核心功能测试</w:t>
      </w:r>
    </w:p>
    <w:p w14:paraId="53105005">
      <w:pPr>
        <w:pStyle w:val="6"/>
        <w:spacing w:before="1"/>
        <w:rPr>
          <w:sz w:val="29"/>
        </w:rPr>
      </w:pPr>
    </w:p>
    <w:p w14:paraId="53C57778">
      <w:pPr>
        <w:pStyle w:val="6"/>
        <w:spacing w:line="336" w:lineRule="auto"/>
        <w:ind w:left="237" w:right="842" w:firstLine="480"/>
        <w:jc w:val="both"/>
      </w:pPr>
      <w:r>
        <w:rPr>
          <w:spacing w:val="-2"/>
        </w:rPr>
        <w:t>为了确保交付的可视化图像分类系统可以正确运行，需要测试系统的图像上</w:t>
      </w:r>
      <w:r>
        <w:rPr>
          <w:spacing w:val="-14"/>
        </w:rPr>
        <w:t xml:space="preserve">传、分类预测和结果展示。测试环境为 </w:t>
      </w:r>
      <w:r>
        <w:rPr>
          <w:rFonts w:ascii="Times New Roman" w:eastAsia="Times New Roman"/>
          <w:spacing w:val="-6"/>
        </w:rPr>
        <w:t>AutoDL</w:t>
      </w:r>
      <w:r>
        <w:rPr>
          <w:rFonts w:ascii="Times New Roman" w:eastAsia="Times New Roman"/>
          <w:spacing w:val="-9"/>
        </w:rPr>
        <w:t xml:space="preserve"> </w:t>
      </w:r>
      <w:r>
        <w:rPr>
          <w:spacing w:val="-17"/>
        </w:rPr>
        <w:t xml:space="preserve">云服务器，搭载 </w:t>
      </w:r>
      <w:r>
        <w:rPr>
          <w:rFonts w:ascii="Times New Roman" w:eastAsia="Times New Roman"/>
          <w:spacing w:val="-6"/>
        </w:rPr>
        <w:t>RTX</w:t>
      </w:r>
      <w:r>
        <w:rPr>
          <w:rFonts w:ascii="Times New Roman" w:eastAsia="Times New Roman"/>
          <w:spacing w:val="-9"/>
        </w:rPr>
        <w:t xml:space="preserve"> </w:t>
      </w:r>
      <w:r>
        <w:rPr>
          <w:rFonts w:ascii="Times New Roman" w:eastAsia="Times New Roman"/>
          <w:spacing w:val="-6"/>
        </w:rPr>
        <w:t>4090</w:t>
      </w:r>
      <w:r>
        <w:rPr>
          <w:rFonts w:ascii="Times New Roman" w:eastAsia="Times New Roman"/>
          <w:spacing w:val="-9"/>
        </w:rPr>
        <w:t xml:space="preserve"> </w:t>
      </w:r>
      <w:r>
        <w:rPr>
          <w:rFonts w:ascii="Times New Roman" w:eastAsia="Times New Roman"/>
          <w:spacing w:val="-6"/>
        </w:rPr>
        <w:t>GPU</w:t>
      </w:r>
      <w:r>
        <w:rPr>
          <w:spacing w:val="-6"/>
        </w:rPr>
        <w:t>，操</w:t>
      </w:r>
      <w:r>
        <w:rPr>
          <w:spacing w:val="-8"/>
        </w:rPr>
        <w:t xml:space="preserve">作系统 </w:t>
      </w:r>
      <w:r>
        <w:rPr>
          <w:rFonts w:ascii="Times New Roman" w:eastAsia="Times New Roman"/>
        </w:rPr>
        <w:t xml:space="preserve">Ubuntu </w:t>
      </w:r>
      <w:r>
        <w:rPr>
          <w:spacing w:val="-15"/>
        </w:rPr>
        <w:t xml:space="preserve">为 </w:t>
      </w:r>
      <w:r>
        <w:rPr>
          <w:rFonts w:ascii="Times New Roman" w:eastAsia="Times New Roman"/>
        </w:rPr>
        <w:t>20.04</w:t>
      </w:r>
      <w:r>
        <w:t>，</w:t>
      </w:r>
      <w:r>
        <w:rPr>
          <w:rFonts w:ascii="Times New Roman" w:eastAsia="Times New Roman"/>
        </w:rPr>
        <w:t xml:space="preserve">Gradio </w:t>
      </w:r>
      <w:r>
        <w:rPr>
          <w:spacing w:val="-8"/>
        </w:rPr>
        <w:t xml:space="preserve">版本为 </w:t>
      </w:r>
      <w:r>
        <w:rPr>
          <w:rFonts w:ascii="Times New Roman" w:eastAsia="Times New Roman"/>
        </w:rPr>
        <w:t>4.44.0</w:t>
      </w:r>
      <w:r>
        <w:t>。</w:t>
      </w:r>
    </w:p>
    <w:p w14:paraId="52D929F3">
      <w:pPr>
        <w:pStyle w:val="6"/>
        <w:rPr>
          <w:sz w:val="20"/>
        </w:rPr>
      </w:pPr>
    </w:p>
    <w:p w14:paraId="34F5BCD3">
      <w:pPr>
        <w:pStyle w:val="6"/>
        <w:rPr>
          <w:sz w:val="20"/>
        </w:rPr>
      </w:pPr>
    </w:p>
    <w:p w14:paraId="25399CE3">
      <w:pPr>
        <w:pStyle w:val="6"/>
        <w:rPr>
          <w:sz w:val="20"/>
        </w:rPr>
      </w:pPr>
    </w:p>
    <w:p w14:paraId="0AA03894">
      <w:pPr>
        <w:pStyle w:val="6"/>
        <w:rPr>
          <w:sz w:val="20"/>
        </w:rPr>
      </w:pPr>
    </w:p>
    <w:p w14:paraId="79578E9D">
      <w:pPr>
        <w:pStyle w:val="6"/>
        <w:rPr>
          <w:sz w:val="20"/>
        </w:rPr>
      </w:pPr>
    </w:p>
    <w:p w14:paraId="6B2A596C">
      <w:pPr>
        <w:pStyle w:val="6"/>
        <w:rPr>
          <w:sz w:val="20"/>
        </w:rPr>
      </w:pPr>
    </w:p>
    <w:p w14:paraId="31110805">
      <w:pPr>
        <w:pStyle w:val="6"/>
        <w:spacing w:before="8"/>
        <w:rPr>
          <w:sz w:val="14"/>
        </w:rPr>
      </w:pPr>
      <w:r>
        <w:drawing>
          <wp:anchor distT="0" distB="0" distL="0" distR="0" simplePos="0" relativeHeight="251725824" behindDoc="1" locked="0" layoutInCell="1" allowOverlap="1">
            <wp:simplePos x="0" y="0"/>
            <wp:positionH relativeFrom="page">
              <wp:posOffset>937895</wp:posOffset>
            </wp:positionH>
            <wp:positionV relativeFrom="paragraph">
              <wp:posOffset>133985</wp:posOffset>
            </wp:positionV>
            <wp:extent cx="1645920" cy="891540"/>
            <wp:effectExtent l="0" t="0" r="0" b="0"/>
            <wp:wrapTopAndBottom/>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90" cstate="print"/>
                    <a:stretch>
                      <a:fillRect/>
                    </a:stretch>
                  </pic:blipFill>
                  <pic:spPr>
                    <a:xfrm>
                      <a:off x="0" y="0"/>
                      <a:ext cx="1645920" cy="891539"/>
                    </a:xfrm>
                    <a:prstGeom prst="rect">
                      <a:avLst/>
                    </a:prstGeom>
                  </pic:spPr>
                </pic:pic>
              </a:graphicData>
            </a:graphic>
          </wp:anchor>
        </w:drawing>
      </w:r>
      <w:r>
        <w:drawing>
          <wp:anchor distT="0" distB="0" distL="0" distR="0" simplePos="0" relativeHeight="251726848" behindDoc="1" locked="0" layoutInCell="1" allowOverlap="1">
            <wp:simplePos x="0" y="0"/>
            <wp:positionH relativeFrom="page">
              <wp:posOffset>4533265</wp:posOffset>
            </wp:positionH>
            <wp:positionV relativeFrom="paragraph">
              <wp:posOffset>133985</wp:posOffset>
            </wp:positionV>
            <wp:extent cx="1645920" cy="891540"/>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91" cstate="print"/>
                    <a:stretch>
                      <a:fillRect/>
                    </a:stretch>
                  </pic:blipFill>
                  <pic:spPr>
                    <a:xfrm>
                      <a:off x="0" y="0"/>
                      <a:ext cx="1645920" cy="891539"/>
                    </a:xfrm>
                    <a:prstGeom prst="rect">
                      <a:avLst/>
                    </a:prstGeom>
                  </pic:spPr>
                </pic:pic>
              </a:graphicData>
            </a:graphic>
          </wp:anchor>
        </w:drawing>
      </w:r>
    </w:p>
    <w:p w14:paraId="36FA1C81">
      <w:pPr>
        <w:pStyle w:val="6"/>
        <w:spacing w:before="11"/>
        <w:rPr>
          <w:sz w:val="18"/>
        </w:rPr>
      </w:pPr>
    </w:p>
    <w:p w14:paraId="0912928E">
      <w:pPr>
        <w:tabs>
          <w:tab w:val="left" w:pos="5899"/>
        </w:tabs>
        <w:spacing w:before="80" w:line="336" w:lineRule="auto"/>
        <w:ind w:left="5899" w:right="712" w:hanging="5642"/>
        <w:jc w:val="left"/>
        <w:rPr>
          <w:rFonts w:ascii="Times New Roman" w:hAnsi="Times New Roman" w:eastAsia="Times New Roman"/>
          <w:sz w:val="18"/>
        </w:rPr>
      </w:pPr>
      <w:r>
        <w:rPr>
          <w:rFonts w:ascii="Times New Roman" w:hAnsi="Times New Roman" w:eastAsia="Times New Roman"/>
          <w:sz w:val="18"/>
        </w:rPr>
        <w:t>(a)</w:t>
      </w:r>
      <w:r>
        <w:rPr>
          <w:rFonts w:ascii="Times New Roman" w:hAnsi="Times New Roman" w:eastAsia="Times New Roman"/>
          <w:spacing w:val="40"/>
          <w:sz w:val="18"/>
        </w:rPr>
        <w:t xml:space="preserve"> </w:t>
      </w:r>
      <w:r>
        <w:rPr>
          <w:sz w:val="18"/>
        </w:rPr>
        <w:t>预测类别为“猫”，置信度</w:t>
      </w:r>
      <w:r>
        <w:rPr>
          <w:spacing w:val="-15"/>
          <w:sz w:val="18"/>
        </w:rPr>
        <w:t xml:space="preserve"> </w:t>
      </w:r>
      <w:r>
        <w:rPr>
          <w:rFonts w:ascii="Times New Roman" w:hAnsi="Times New Roman" w:eastAsia="Times New Roman"/>
          <w:sz w:val="18"/>
        </w:rPr>
        <w:t>0.801</w:t>
      </w:r>
      <w:r>
        <w:rPr>
          <w:rFonts w:ascii="Times New Roman" w:hAnsi="Times New Roman" w:eastAsia="Times New Roman"/>
          <w:sz w:val="18"/>
        </w:rPr>
        <w:tab/>
      </w:r>
      <w:r>
        <w:rPr>
          <w:rFonts w:ascii="Times New Roman" w:hAnsi="Times New Roman" w:eastAsia="Times New Roman"/>
          <w:sz w:val="18"/>
        </w:rPr>
        <w:t>(b)</w:t>
      </w:r>
      <w:r>
        <w:rPr>
          <w:rFonts w:ascii="Times New Roman" w:hAnsi="Times New Roman" w:eastAsia="Times New Roman"/>
          <w:spacing w:val="8"/>
          <w:sz w:val="18"/>
        </w:rPr>
        <w:t xml:space="preserve"> </w:t>
      </w:r>
      <w:r>
        <w:rPr>
          <w:sz w:val="18"/>
        </w:rPr>
        <w:t>含上传组件，预测类别为“猫”，置信度</w:t>
      </w:r>
      <w:r>
        <w:rPr>
          <w:spacing w:val="-41"/>
          <w:sz w:val="18"/>
        </w:rPr>
        <w:t xml:space="preserve"> </w:t>
      </w:r>
      <w:r>
        <w:rPr>
          <w:rFonts w:ascii="Times New Roman" w:hAnsi="Times New Roman" w:eastAsia="Times New Roman"/>
          <w:sz w:val="18"/>
        </w:rPr>
        <w:t>0.801</w:t>
      </w:r>
    </w:p>
    <w:p w14:paraId="5CD9E7BF">
      <w:pPr>
        <w:pStyle w:val="6"/>
        <w:spacing w:before="3"/>
        <w:rPr>
          <w:rFonts w:ascii="Times New Roman"/>
          <w:sz w:val="6"/>
        </w:rPr>
      </w:pPr>
      <w:r>
        <w:drawing>
          <wp:anchor distT="0" distB="0" distL="0" distR="0" simplePos="0" relativeHeight="251726848" behindDoc="1" locked="0" layoutInCell="1" allowOverlap="1">
            <wp:simplePos x="0" y="0"/>
            <wp:positionH relativeFrom="page">
              <wp:posOffset>2735580</wp:posOffset>
            </wp:positionH>
            <wp:positionV relativeFrom="paragraph">
              <wp:posOffset>60960</wp:posOffset>
            </wp:positionV>
            <wp:extent cx="1645920" cy="891540"/>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92" cstate="print"/>
                    <a:stretch>
                      <a:fillRect/>
                    </a:stretch>
                  </pic:blipFill>
                  <pic:spPr>
                    <a:xfrm>
                      <a:off x="0" y="0"/>
                      <a:ext cx="1645920" cy="891539"/>
                    </a:xfrm>
                    <a:prstGeom prst="rect">
                      <a:avLst/>
                    </a:prstGeom>
                  </pic:spPr>
                </pic:pic>
              </a:graphicData>
            </a:graphic>
          </wp:anchor>
        </w:drawing>
      </w:r>
    </w:p>
    <w:p w14:paraId="061E864C">
      <w:pPr>
        <w:pStyle w:val="6"/>
        <w:rPr>
          <w:rFonts w:ascii="Times New Roman"/>
          <w:sz w:val="28"/>
        </w:rPr>
      </w:pPr>
    </w:p>
    <w:p w14:paraId="6DDA6EF5">
      <w:pPr>
        <w:pStyle w:val="19"/>
        <w:numPr>
          <w:ilvl w:val="3"/>
          <w:numId w:val="10"/>
        </w:numPr>
        <w:tabs>
          <w:tab w:val="left" w:pos="3862"/>
        </w:tabs>
        <w:spacing w:before="0" w:after="0" w:line="240" w:lineRule="auto"/>
        <w:ind w:left="3862" w:right="0" w:hanging="278"/>
        <w:jc w:val="left"/>
        <w:rPr>
          <w:sz w:val="18"/>
        </w:rPr>
      </w:pPr>
      <w:r>
        <w:rPr>
          <w:rFonts w:ascii="宋体" w:eastAsia="宋体"/>
          <w:spacing w:val="-7"/>
          <w:sz w:val="18"/>
        </w:rPr>
        <w:t xml:space="preserve">仅显示置信度 </w:t>
      </w:r>
      <w:r>
        <w:rPr>
          <w:spacing w:val="-2"/>
          <w:sz w:val="18"/>
        </w:rPr>
        <w:t>0.772</w:t>
      </w:r>
    </w:p>
    <w:p w14:paraId="60E1C883">
      <w:pPr>
        <w:pStyle w:val="6"/>
        <w:spacing w:before="9"/>
        <w:rPr>
          <w:rFonts w:ascii="Times New Roman"/>
          <w:sz w:val="25"/>
        </w:rPr>
      </w:pPr>
    </w:p>
    <w:p w14:paraId="219AF15C">
      <w:pPr>
        <w:spacing w:before="0"/>
        <w:ind w:left="3155" w:right="0" w:firstLine="0"/>
        <w:jc w:val="left"/>
        <w:rPr>
          <w:sz w:val="21"/>
        </w:rPr>
      </w:pPr>
      <w:r>
        <w:rPr>
          <w:spacing w:val="-27"/>
          <w:sz w:val="21"/>
        </w:rPr>
        <w:t xml:space="preserve">图 </w:t>
      </w:r>
      <w:r>
        <w:rPr>
          <w:rFonts w:ascii="Times New Roman" w:eastAsia="Times New Roman"/>
          <w:spacing w:val="-2"/>
          <w:sz w:val="21"/>
        </w:rPr>
        <w:t>5.5</w:t>
      </w:r>
      <w:r>
        <w:rPr>
          <w:rFonts w:ascii="Times New Roman" w:eastAsia="Times New Roman"/>
          <w:sz w:val="21"/>
        </w:rPr>
        <w:t xml:space="preserve"> </w:t>
      </w:r>
      <w:r>
        <w:rPr>
          <w:spacing w:val="-3"/>
          <w:sz w:val="21"/>
        </w:rPr>
        <w:t>系统功能测试界面展示</w:t>
      </w:r>
    </w:p>
    <w:p w14:paraId="707C7103">
      <w:pPr>
        <w:pStyle w:val="6"/>
        <w:spacing w:before="10"/>
        <w:rPr>
          <w:sz w:val="10"/>
        </w:rPr>
      </w:pPr>
    </w:p>
    <w:p w14:paraId="46FC5FF1">
      <w:pPr>
        <w:spacing w:before="86"/>
        <w:ind w:left="237" w:right="0" w:firstLine="0"/>
        <w:jc w:val="left"/>
        <w:rPr>
          <w:rFonts w:ascii="Times New Roman" w:hAnsi="Times New Roman" w:eastAsia="Times New Roman"/>
          <w:sz w:val="18"/>
        </w:rPr>
      </w:pPr>
      <w:r>
        <w:rPr>
          <w:rFonts w:ascii="Calibri" w:hAnsi="Calibri" w:eastAsia="Calibri"/>
          <w:i/>
          <w:spacing w:val="-138"/>
          <w:w w:val="101"/>
          <w:sz w:val="18"/>
        </w:rPr>
        <w:t>⃝</w:t>
      </w:r>
      <w:r>
        <w:rPr>
          <w:rFonts w:ascii="Times New Roman" w:hAnsi="Times New Roman" w:eastAsia="Times New Roman"/>
          <w:w w:val="98"/>
          <w:position w:val="1"/>
          <w:sz w:val="18"/>
        </w:rPr>
        <w:t>1</w:t>
      </w:r>
      <w:r>
        <w:rPr>
          <w:rFonts w:ascii="Times New Roman" w:hAnsi="Times New Roman" w:eastAsia="Times New Roman"/>
          <w:spacing w:val="47"/>
          <w:position w:val="1"/>
          <w:sz w:val="18"/>
        </w:rPr>
        <w:t xml:space="preserve"> </w:t>
      </w:r>
      <w:r>
        <w:rPr>
          <w:spacing w:val="-17"/>
          <w:sz w:val="18"/>
        </w:rPr>
        <w:t xml:space="preserve">子图 </w:t>
      </w:r>
      <w:r>
        <w:rPr>
          <w:rFonts w:ascii="Times New Roman" w:hAnsi="Times New Roman" w:eastAsia="Times New Roman"/>
          <w:spacing w:val="-2"/>
          <w:sz w:val="18"/>
        </w:rPr>
        <w:t>(a)</w:t>
      </w:r>
      <w:r>
        <w:rPr>
          <w:rFonts w:ascii="Times New Roman" w:hAnsi="Times New Roman" w:eastAsia="Times New Roman"/>
          <w:spacing w:val="-10"/>
          <w:sz w:val="18"/>
        </w:rPr>
        <w:t xml:space="preserve"> </w:t>
      </w:r>
      <w:r>
        <w:rPr>
          <w:spacing w:val="-2"/>
          <w:sz w:val="18"/>
        </w:rPr>
        <w:t>为完整界面，预测为“猫”并给出置信度</w:t>
      </w:r>
      <w:r>
        <w:rPr>
          <w:spacing w:val="44"/>
          <w:w w:val="99"/>
          <w:sz w:val="18"/>
        </w:rPr>
        <w:t>；</w:t>
      </w:r>
      <w:r>
        <w:rPr>
          <w:rFonts w:ascii="Calibri" w:hAnsi="Calibri" w:eastAsia="Calibri"/>
          <w:i/>
          <w:spacing w:val="-94"/>
          <w:w w:val="102"/>
          <w:sz w:val="18"/>
        </w:rPr>
        <w:t>⃝</w:t>
      </w:r>
      <w:r>
        <w:rPr>
          <w:rFonts w:ascii="Times New Roman" w:hAnsi="Times New Roman" w:eastAsia="Times New Roman"/>
          <w:spacing w:val="44"/>
          <w:w w:val="99"/>
          <w:position w:val="1"/>
          <w:sz w:val="18"/>
        </w:rPr>
        <w:t>2</w:t>
      </w:r>
      <w:r>
        <w:rPr>
          <w:rFonts w:ascii="Times New Roman" w:hAnsi="Times New Roman" w:eastAsia="Times New Roman"/>
          <w:spacing w:val="24"/>
          <w:position w:val="1"/>
          <w:sz w:val="18"/>
        </w:rPr>
        <w:t xml:space="preserve"> </w:t>
      </w:r>
      <w:r>
        <w:rPr>
          <w:spacing w:val="-17"/>
          <w:sz w:val="18"/>
        </w:rPr>
        <w:t xml:space="preserve">子图 </w:t>
      </w:r>
      <w:r>
        <w:rPr>
          <w:rFonts w:ascii="Times New Roman" w:hAnsi="Times New Roman" w:eastAsia="Times New Roman"/>
          <w:spacing w:val="-2"/>
          <w:sz w:val="18"/>
        </w:rPr>
        <w:t>(b)</w:t>
      </w:r>
      <w:r>
        <w:rPr>
          <w:rFonts w:ascii="Times New Roman" w:hAnsi="Times New Roman" w:eastAsia="Times New Roman"/>
          <w:spacing w:val="-4"/>
          <w:sz w:val="18"/>
        </w:rPr>
        <w:t xml:space="preserve"> </w:t>
      </w:r>
      <w:r>
        <w:rPr>
          <w:spacing w:val="-5"/>
          <w:sz w:val="18"/>
        </w:rPr>
        <w:t xml:space="preserve">展示上传组件的状态，预测结果同 </w:t>
      </w:r>
      <w:r>
        <w:rPr>
          <w:rFonts w:ascii="Times New Roman" w:hAnsi="Times New Roman" w:eastAsia="Times New Roman"/>
          <w:spacing w:val="21"/>
          <w:w w:val="99"/>
          <w:sz w:val="18"/>
        </w:rPr>
        <w:t>(a)</w:t>
      </w:r>
      <w:r>
        <w:rPr>
          <w:spacing w:val="21"/>
          <w:w w:val="99"/>
          <w:sz w:val="18"/>
        </w:rPr>
        <w:t>；</w:t>
      </w:r>
      <w:r>
        <w:rPr>
          <w:rFonts w:ascii="Calibri" w:hAnsi="Calibri" w:eastAsia="Calibri"/>
          <w:i/>
          <w:spacing w:val="-117"/>
          <w:w w:val="102"/>
          <w:sz w:val="18"/>
        </w:rPr>
        <w:t>⃝</w:t>
      </w:r>
      <w:r>
        <w:rPr>
          <w:rFonts w:ascii="Times New Roman" w:hAnsi="Times New Roman" w:eastAsia="Times New Roman"/>
          <w:spacing w:val="21"/>
          <w:w w:val="99"/>
          <w:position w:val="1"/>
          <w:sz w:val="18"/>
        </w:rPr>
        <w:t>3</w:t>
      </w:r>
    </w:p>
    <w:p w14:paraId="67D0512C">
      <w:pPr>
        <w:spacing w:before="93"/>
        <w:ind w:left="237" w:right="0" w:firstLine="0"/>
        <w:jc w:val="left"/>
        <w:rPr>
          <w:sz w:val="18"/>
        </w:rPr>
      </w:pPr>
      <w:r>
        <w:rPr>
          <w:spacing w:val="-15"/>
          <w:sz w:val="18"/>
        </w:rPr>
        <w:t xml:space="preserve">子图 </w:t>
      </w:r>
      <w:r>
        <w:rPr>
          <w:rFonts w:ascii="Times New Roman" w:eastAsia="Times New Roman"/>
          <w:sz w:val="18"/>
        </w:rPr>
        <w:t xml:space="preserve">(c) </w:t>
      </w:r>
      <w:r>
        <w:rPr>
          <w:spacing w:val="-4"/>
          <w:sz w:val="18"/>
        </w:rPr>
        <w:t xml:space="preserve">为另一次测试，仅显示置信度 </w:t>
      </w:r>
      <w:r>
        <w:rPr>
          <w:rFonts w:ascii="Times New Roman" w:eastAsia="Times New Roman"/>
          <w:sz w:val="18"/>
        </w:rPr>
        <w:t>0.772</w:t>
      </w:r>
      <w:r>
        <w:rPr>
          <w:spacing w:val="-10"/>
          <w:sz w:val="18"/>
        </w:rPr>
        <w:t>。</w:t>
      </w:r>
    </w:p>
    <w:p w14:paraId="70A4C08D">
      <w:pPr>
        <w:pStyle w:val="6"/>
        <w:rPr>
          <w:sz w:val="20"/>
        </w:rPr>
      </w:pPr>
    </w:p>
    <w:p w14:paraId="7D0B8211">
      <w:pPr>
        <w:pStyle w:val="6"/>
        <w:rPr>
          <w:sz w:val="20"/>
        </w:rPr>
      </w:pPr>
    </w:p>
    <w:p w14:paraId="05B60C6B">
      <w:pPr>
        <w:pStyle w:val="6"/>
        <w:rPr>
          <w:sz w:val="20"/>
        </w:rPr>
      </w:pPr>
    </w:p>
    <w:p w14:paraId="4DFD9930">
      <w:pPr>
        <w:pStyle w:val="6"/>
        <w:rPr>
          <w:sz w:val="20"/>
        </w:rPr>
      </w:pPr>
    </w:p>
    <w:p w14:paraId="19208610">
      <w:pPr>
        <w:pStyle w:val="6"/>
        <w:rPr>
          <w:sz w:val="20"/>
        </w:rPr>
      </w:pPr>
    </w:p>
    <w:p w14:paraId="27B89348">
      <w:pPr>
        <w:pStyle w:val="6"/>
        <w:rPr>
          <w:sz w:val="20"/>
        </w:rPr>
      </w:pPr>
    </w:p>
    <w:p w14:paraId="356528D6">
      <w:pPr>
        <w:pStyle w:val="6"/>
        <w:rPr>
          <w:sz w:val="20"/>
        </w:rPr>
      </w:pPr>
    </w:p>
    <w:p w14:paraId="7812B110">
      <w:pPr>
        <w:pStyle w:val="6"/>
        <w:rPr>
          <w:sz w:val="20"/>
        </w:rPr>
      </w:pPr>
    </w:p>
    <w:p w14:paraId="2EB6E4B4">
      <w:pPr>
        <w:pStyle w:val="6"/>
        <w:spacing w:before="3"/>
        <w:rPr>
          <w:sz w:val="26"/>
        </w:rPr>
      </w:pPr>
    </w:p>
    <w:p w14:paraId="3C09FFFC">
      <w:pPr>
        <w:pStyle w:val="4"/>
        <w:numPr>
          <w:ilvl w:val="2"/>
          <w:numId w:val="10"/>
        </w:numPr>
        <w:tabs>
          <w:tab w:val="left" w:pos="1074"/>
        </w:tabs>
        <w:spacing w:before="0" w:after="0" w:line="240" w:lineRule="auto"/>
        <w:ind w:left="1074" w:right="0" w:hanging="837"/>
        <w:jc w:val="left"/>
      </w:pPr>
      <w:bookmarkStart w:id="123" w:name="_bookmark64"/>
      <w:bookmarkEnd w:id="123"/>
      <w:bookmarkStart w:id="124" w:name="稳定性测试"/>
      <w:bookmarkEnd w:id="124"/>
      <w:r>
        <w:rPr>
          <w:spacing w:val="-6"/>
        </w:rPr>
        <w:t>稳定性测试</w:t>
      </w:r>
    </w:p>
    <w:p w14:paraId="0EE524DA">
      <w:pPr>
        <w:pStyle w:val="6"/>
        <w:rPr>
          <w:sz w:val="29"/>
        </w:rPr>
      </w:pPr>
    </w:p>
    <w:p w14:paraId="053721D0">
      <w:pPr>
        <w:pStyle w:val="6"/>
        <w:spacing w:before="1" w:line="336" w:lineRule="auto"/>
        <w:ind w:left="237" w:right="842" w:firstLine="480"/>
        <w:jc w:val="both"/>
      </w:pPr>
      <w:r>
        <w:rPr>
          <w:spacing w:val="-7"/>
        </w:rPr>
        <w:t>稳定性测试通过故意向系统提交异常输入来评估其容错能力，包括空图像、超</w:t>
      </w:r>
      <w:r>
        <w:rPr>
          <w:spacing w:val="-15"/>
        </w:rPr>
        <w:t xml:space="preserve">过 </w:t>
      </w:r>
      <w:r>
        <w:rPr>
          <w:rFonts w:ascii="Times New Roman" w:hAnsi="Times New Roman" w:eastAsia="Times New Roman"/>
        </w:rPr>
        <w:t>10</w:t>
      </w:r>
      <w:r>
        <w:rPr>
          <w:rFonts w:ascii="Times New Roman" w:hAnsi="Times New Roman" w:eastAsia="Times New Roman"/>
          <w:spacing w:val="-15"/>
        </w:rPr>
        <w:t xml:space="preserve"> </w:t>
      </w:r>
      <w:r>
        <w:rPr>
          <w:rFonts w:ascii="Times New Roman" w:hAnsi="Times New Roman" w:eastAsia="Times New Roman"/>
        </w:rPr>
        <w:t>MB</w:t>
      </w:r>
      <w:r>
        <w:rPr>
          <w:rFonts w:ascii="Times New Roman" w:hAnsi="Times New Roman" w:eastAsia="Times New Roman"/>
          <w:spacing w:val="-15"/>
        </w:rPr>
        <w:t xml:space="preserve"> </w:t>
      </w:r>
      <w:r>
        <w:t>的大文件以及非图像二进制数据。测试结果显示，后端能够成功捕获所</w:t>
      </w:r>
      <w:r>
        <w:rPr>
          <w:spacing w:val="-2"/>
        </w:rPr>
        <w:t>有异常，界面显示“错误”提示，系统没有发生崩溃。</w:t>
      </w:r>
    </w:p>
    <w:p w14:paraId="10853D34">
      <w:pPr>
        <w:spacing w:after="0" w:line="336" w:lineRule="auto"/>
        <w:jc w:val="both"/>
        <w:sectPr>
          <w:headerReference r:id="rId59" w:type="default"/>
          <w:footerReference r:id="rId60" w:type="default"/>
          <w:pgSz w:w="11910" w:h="16840"/>
          <w:pgMar w:top="1120" w:right="1140" w:bottom="740" w:left="1180" w:header="917" w:footer="553" w:gutter="0"/>
          <w:cols w:space="720" w:num="1"/>
        </w:sectPr>
      </w:pPr>
    </w:p>
    <w:p w14:paraId="51E9D06B">
      <w:pPr>
        <w:pStyle w:val="6"/>
        <w:spacing w:before="2"/>
        <w:rPr>
          <w:sz w:val="4"/>
        </w:rPr>
      </w:pPr>
    </w:p>
    <w:p w14:paraId="4F89F67A">
      <w:pPr>
        <w:pStyle w:val="6"/>
        <w:spacing w:line="20" w:lineRule="exact"/>
        <w:ind w:left="804"/>
        <w:rPr>
          <w:sz w:val="2"/>
        </w:rPr>
      </w:pPr>
      <w:r>
        <w:rPr>
          <w:sz w:val="2"/>
        </w:rPr>
        <mc:AlternateContent>
          <mc:Choice Requires="wpg">
            <w:drawing>
              <wp:inline distT="0" distB="0" distL="0" distR="0">
                <wp:extent cx="5400040" cy="6350"/>
                <wp:effectExtent l="9525" t="0" r="635" b="3175"/>
                <wp:docPr id="180" name="Group 180"/>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81" name="Graphic 181"/>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80"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fv4A0wAAAAMBAAAPAAAAAAAAAAEAIAAAACIAAABkcnMvZG93bnJldi54bWxQSwEC&#10;FAAUAAAACACHTuJAXvIshmsCAACvBQAADgAAAAAAAAABACAAAAAiAQAAZHJzL2Uyb0RvYy54bWxQ&#10;SwUGAAAAAAYABgBZAQAA/wUAAAAA&#10;">
                <o:lock v:ext="edit" aspectratio="f"/>
                <v:shape id="Graphic 181" o:spid="_x0000_s1026" o:spt="100" style="position:absolute;left:0;top:3162;height:1270;width:5400040;" filled="f" stroked="t" coordsize="5400040,1" o:gfxdata="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sX3m8AAAA&#10;3AAAAA8AAAAAAAAAAQAgAAAAIgAAAGRycy9kb3ducmV2LnhtbFBLAQIUABQAAAAIAIdO4kAzLwWe&#10;OwAAADkAAAAQAAAAAAAAAAEAIAAAAAsBAABkcnMvc2hhcGV4bWwueG1sUEsFBgAAAAAGAAYAWwEA&#10;ALUDA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2D4CBA0A">
      <w:pPr>
        <w:pStyle w:val="6"/>
        <w:rPr>
          <w:sz w:val="20"/>
        </w:rPr>
      </w:pPr>
    </w:p>
    <w:p w14:paraId="40FF6F86">
      <w:pPr>
        <w:pStyle w:val="6"/>
        <w:rPr>
          <w:sz w:val="16"/>
        </w:rPr>
      </w:pPr>
      <w:r>
        <w:drawing>
          <wp:anchor distT="0" distB="0" distL="0" distR="0" simplePos="0" relativeHeight="251727872" behindDoc="1" locked="0" layoutInCell="1" allowOverlap="1">
            <wp:simplePos x="0" y="0"/>
            <wp:positionH relativeFrom="page">
              <wp:posOffset>1799590</wp:posOffset>
            </wp:positionH>
            <wp:positionV relativeFrom="paragraph">
              <wp:posOffset>145415</wp:posOffset>
            </wp:positionV>
            <wp:extent cx="4389120" cy="2377440"/>
            <wp:effectExtent l="0" t="0" r="0" b="0"/>
            <wp:wrapTopAndBottom/>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93" cstate="print"/>
                    <a:stretch>
                      <a:fillRect/>
                    </a:stretch>
                  </pic:blipFill>
                  <pic:spPr>
                    <a:xfrm>
                      <a:off x="0" y="0"/>
                      <a:ext cx="4389120" cy="2377440"/>
                    </a:xfrm>
                    <a:prstGeom prst="rect">
                      <a:avLst/>
                    </a:prstGeom>
                  </pic:spPr>
                </pic:pic>
              </a:graphicData>
            </a:graphic>
          </wp:anchor>
        </w:drawing>
      </w:r>
    </w:p>
    <w:p w14:paraId="7925BAE4">
      <w:pPr>
        <w:pStyle w:val="6"/>
        <w:spacing w:before="9"/>
        <w:rPr>
          <w:sz w:val="5"/>
        </w:rPr>
      </w:pPr>
    </w:p>
    <w:p w14:paraId="19C48A45">
      <w:pPr>
        <w:spacing w:before="77"/>
        <w:ind w:left="2548" w:right="0" w:firstLine="0"/>
        <w:jc w:val="left"/>
        <w:rPr>
          <w:sz w:val="21"/>
        </w:rPr>
      </w:pPr>
      <w:r>
        <w:rPr>
          <w:spacing w:val="-28"/>
          <w:sz w:val="21"/>
        </w:rPr>
        <w:t xml:space="preserve">图 </w:t>
      </w:r>
      <w:r>
        <w:rPr>
          <w:rFonts w:ascii="Times New Roman" w:eastAsia="Times New Roman"/>
          <w:spacing w:val="-2"/>
          <w:sz w:val="21"/>
        </w:rPr>
        <w:t>5.6 Swin</w:t>
      </w:r>
      <w:r>
        <w:rPr>
          <w:rFonts w:ascii="Times New Roman" w:eastAsia="Times New Roman"/>
          <w:spacing w:val="-1"/>
          <w:sz w:val="21"/>
        </w:rPr>
        <w:t xml:space="preserve"> </w:t>
      </w:r>
      <w:r>
        <w:rPr>
          <w:rFonts w:ascii="Times New Roman" w:eastAsia="Times New Roman"/>
          <w:spacing w:val="-2"/>
          <w:sz w:val="21"/>
        </w:rPr>
        <w:t xml:space="preserve">Transformer </w:t>
      </w:r>
      <w:r>
        <w:rPr>
          <w:spacing w:val="-28"/>
          <w:sz w:val="21"/>
        </w:rPr>
        <w:t xml:space="preserve">在 </w:t>
      </w:r>
      <w:r>
        <w:rPr>
          <w:rFonts w:ascii="Times New Roman" w:eastAsia="Times New Roman"/>
          <w:spacing w:val="-2"/>
          <w:sz w:val="21"/>
        </w:rPr>
        <w:t>CIFAR-10</w:t>
      </w:r>
      <w:r>
        <w:rPr>
          <w:rFonts w:ascii="Times New Roman" w:eastAsia="Times New Roman"/>
          <w:spacing w:val="-1"/>
          <w:sz w:val="21"/>
        </w:rPr>
        <w:t xml:space="preserve"> </w:t>
      </w:r>
      <w:r>
        <w:rPr>
          <w:spacing w:val="-3"/>
          <w:sz w:val="21"/>
        </w:rPr>
        <w:t>上的异常处理界面</w:t>
      </w:r>
    </w:p>
    <w:p w14:paraId="67123689">
      <w:pPr>
        <w:pStyle w:val="6"/>
        <w:spacing w:before="9"/>
        <w:rPr>
          <w:sz w:val="10"/>
        </w:rPr>
      </w:pPr>
    </w:p>
    <w:p w14:paraId="2E58C1F3">
      <w:pPr>
        <w:spacing w:before="86" w:line="336" w:lineRule="auto"/>
        <w:ind w:left="804" w:right="219" w:firstLine="0"/>
        <w:jc w:val="left"/>
        <w:rPr>
          <w:sz w:val="18"/>
        </w:rPr>
      </w:pPr>
      <w:r>
        <w:rPr>
          <w:rFonts w:ascii="Calibri" w:hAnsi="Calibri" w:eastAsia="Calibri"/>
          <w:i/>
          <w:spacing w:val="-138"/>
          <w:w w:val="101"/>
          <w:sz w:val="18"/>
        </w:rPr>
        <w:t>⃝</w:t>
      </w:r>
      <w:r>
        <w:rPr>
          <w:rFonts w:ascii="Times New Roman" w:hAnsi="Times New Roman" w:eastAsia="Times New Roman"/>
          <w:w w:val="98"/>
          <w:position w:val="1"/>
          <w:sz w:val="18"/>
        </w:rPr>
        <w:t>1</w:t>
      </w:r>
      <w:r>
        <w:rPr>
          <w:rFonts w:ascii="Times New Roman" w:hAnsi="Times New Roman" w:eastAsia="Times New Roman"/>
          <w:spacing w:val="62"/>
          <w:position w:val="1"/>
          <w:sz w:val="18"/>
        </w:rPr>
        <w:t xml:space="preserve"> </w:t>
      </w:r>
      <w:r>
        <w:rPr>
          <w:spacing w:val="-4"/>
          <w:sz w:val="18"/>
        </w:rPr>
        <w:t>当输入图像无效或服务出现问题时，界面显示“错误”提示</w:t>
      </w:r>
      <w:r>
        <w:rPr>
          <w:spacing w:val="41"/>
          <w:w w:val="99"/>
          <w:sz w:val="18"/>
        </w:rPr>
        <w:t>；</w:t>
      </w:r>
      <w:r>
        <w:rPr>
          <w:rFonts w:ascii="Calibri" w:hAnsi="Calibri" w:eastAsia="Calibri"/>
          <w:i/>
          <w:spacing w:val="-96"/>
          <w:w w:val="102"/>
          <w:sz w:val="18"/>
        </w:rPr>
        <w:t>⃝</w:t>
      </w:r>
      <w:r>
        <w:rPr>
          <w:rFonts w:ascii="Times New Roman" w:hAnsi="Times New Roman" w:eastAsia="Times New Roman"/>
          <w:spacing w:val="42"/>
          <w:w w:val="99"/>
          <w:position w:val="1"/>
          <w:sz w:val="18"/>
        </w:rPr>
        <w:t>2</w:t>
      </w:r>
      <w:r>
        <w:rPr>
          <w:rFonts w:ascii="Times New Roman" w:hAnsi="Times New Roman" w:eastAsia="Times New Roman"/>
          <w:spacing w:val="40"/>
          <w:position w:val="1"/>
          <w:sz w:val="18"/>
        </w:rPr>
        <w:t xml:space="preserve"> </w:t>
      </w:r>
      <w:r>
        <w:rPr>
          <w:spacing w:val="-4"/>
          <w:sz w:val="18"/>
        </w:rPr>
        <w:t>预测结果和置信度区域被错误信息占据，</w:t>
      </w:r>
      <w:r>
        <w:rPr>
          <w:spacing w:val="-2"/>
          <w:sz w:val="18"/>
        </w:rPr>
        <w:t>表明当前无法正常分类。</w:t>
      </w:r>
    </w:p>
    <w:p w14:paraId="219D6DE0">
      <w:pPr>
        <w:pStyle w:val="6"/>
        <w:rPr>
          <w:sz w:val="18"/>
        </w:rPr>
      </w:pPr>
    </w:p>
    <w:p w14:paraId="0A368088">
      <w:pPr>
        <w:pStyle w:val="6"/>
        <w:rPr>
          <w:sz w:val="18"/>
        </w:rPr>
      </w:pPr>
    </w:p>
    <w:p w14:paraId="4698D6F0">
      <w:pPr>
        <w:pStyle w:val="6"/>
        <w:spacing w:before="6"/>
        <w:rPr>
          <w:sz w:val="25"/>
        </w:rPr>
      </w:pPr>
    </w:p>
    <w:p w14:paraId="774C8106">
      <w:pPr>
        <w:pStyle w:val="3"/>
        <w:numPr>
          <w:ilvl w:val="1"/>
          <w:numId w:val="10"/>
        </w:numPr>
        <w:tabs>
          <w:tab w:val="left" w:pos="1476"/>
        </w:tabs>
        <w:spacing w:before="0" w:after="0" w:line="240" w:lineRule="auto"/>
        <w:ind w:left="1476" w:right="0" w:hanging="672"/>
        <w:jc w:val="left"/>
      </w:pPr>
      <w:bookmarkStart w:id="125" w:name="_bookmark65"/>
      <w:bookmarkEnd w:id="125"/>
      <w:bookmarkStart w:id="126" w:name="本章小结"/>
      <w:bookmarkEnd w:id="126"/>
      <w:r>
        <w:rPr>
          <w:spacing w:val="-6"/>
        </w:rPr>
        <w:t>本章小结</w:t>
      </w:r>
    </w:p>
    <w:p w14:paraId="6C2A61B5">
      <w:pPr>
        <w:pStyle w:val="6"/>
        <w:spacing w:before="8"/>
        <w:rPr>
          <w:sz w:val="28"/>
        </w:rPr>
      </w:pPr>
    </w:p>
    <w:p w14:paraId="121AF5B2">
      <w:pPr>
        <w:pStyle w:val="6"/>
        <w:spacing w:line="336" w:lineRule="auto"/>
        <w:ind w:left="804" w:right="120" w:firstLine="480"/>
      </w:pPr>
      <w:r>
        <w:rPr>
          <w:spacing w:val="7"/>
        </w:rPr>
        <w:t>本章介绍了基于</w:t>
      </w:r>
      <w:r>
        <w:rPr>
          <w:rFonts w:ascii="Times New Roman" w:eastAsia="Times New Roman"/>
        </w:rPr>
        <w:t xml:space="preserve">Swin Transformer </w:t>
      </w:r>
      <w:r>
        <w:rPr>
          <w:spacing w:val="-4"/>
        </w:rPr>
        <w:t>的图像分类可视化界面的设计与实现。系统</w:t>
      </w:r>
      <w:r>
        <w:rPr>
          <w:spacing w:val="27"/>
        </w:rPr>
        <w:t>使用</w:t>
      </w:r>
      <w:r>
        <w:rPr>
          <w:rFonts w:ascii="Times New Roman" w:eastAsia="Times New Roman"/>
        </w:rPr>
        <w:t>Gradio</w:t>
      </w:r>
      <w:r>
        <w:rPr>
          <w:rFonts w:ascii="Times New Roman" w:eastAsia="Times New Roman"/>
          <w:spacing w:val="-9"/>
        </w:rPr>
        <w:t xml:space="preserve"> </w:t>
      </w:r>
      <w:r>
        <w:rPr>
          <w:spacing w:val="-5"/>
        </w:rPr>
        <w:t xml:space="preserve">构建前端，后端封装了训练好的 </w:t>
      </w:r>
      <w:r>
        <w:rPr>
          <w:rFonts w:ascii="Times New Roman" w:eastAsia="Times New Roman"/>
        </w:rPr>
        <w:t>Swin-Tiny</w:t>
      </w:r>
      <w:r>
        <w:rPr>
          <w:rFonts w:ascii="Times New Roman" w:eastAsia="Times New Roman"/>
          <w:spacing w:val="-8"/>
        </w:rPr>
        <w:t xml:space="preserve"> </w:t>
      </w:r>
      <w:r>
        <w:t>模型，实现了图像上传、实</w:t>
      </w:r>
      <w:r>
        <w:rPr>
          <w:spacing w:val="-7"/>
        </w:rPr>
        <w:t xml:space="preserve">时预测、结果展示等功能。测试结果表明，系统响应时间低于 </w:t>
      </w:r>
      <w:r>
        <w:rPr>
          <w:rFonts w:ascii="Times New Roman" w:eastAsia="Times New Roman"/>
          <w:spacing w:val="-4"/>
        </w:rPr>
        <w:t>0.5</w:t>
      </w:r>
      <w:r>
        <w:rPr>
          <w:rFonts w:ascii="Times New Roman" w:eastAsia="Times New Roman"/>
          <w:spacing w:val="-11"/>
        </w:rPr>
        <w:t xml:space="preserve"> </w:t>
      </w:r>
      <w:r>
        <w:rPr>
          <w:spacing w:val="-4"/>
        </w:rPr>
        <w:t>秒，容错性良好。</w:t>
      </w:r>
    </w:p>
    <w:p w14:paraId="093D8CDD">
      <w:pPr>
        <w:spacing w:after="0" w:line="336" w:lineRule="auto"/>
        <w:sectPr>
          <w:headerReference r:id="rId61" w:type="default"/>
          <w:footerReference r:id="rId62" w:type="default"/>
          <w:pgSz w:w="11910" w:h="16840"/>
          <w:pgMar w:top="1140" w:right="1140" w:bottom="740" w:left="1180" w:header="910" w:footer="553" w:gutter="0"/>
          <w:cols w:space="720" w:num="1"/>
        </w:sectPr>
      </w:pPr>
    </w:p>
    <w:p w14:paraId="413DBABF">
      <w:pPr>
        <w:pStyle w:val="6"/>
        <w:spacing w:before="5"/>
        <w:rPr>
          <w:sz w:val="5"/>
        </w:rPr>
      </w:pPr>
    </w:p>
    <w:p w14:paraId="5A6FDFF2">
      <w:pPr>
        <w:pStyle w:val="6"/>
        <w:spacing w:line="20" w:lineRule="exact"/>
        <w:ind w:left="237"/>
        <w:rPr>
          <w:sz w:val="2"/>
        </w:rPr>
      </w:pPr>
      <w:r>
        <w:rPr>
          <w:sz w:val="2"/>
        </w:rPr>
        <mc:AlternateContent>
          <mc:Choice Requires="wpg">
            <w:drawing>
              <wp:inline distT="0" distB="0" distL="0" distR="0">
                <wp:extent cx="5400040" cy="6350"/>
                <wp:effectExtent l="9525" t="0" r="635" b="3175"/>
                <wp:docPr id="185" name="Group 185"/>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86" name="Graphic 186"/>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85"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gfv4A0wAAAAMBAAAPAAAAAAAAAAEAIAAAACIAAABkcnMvZG93bnJldi54bWxQSwECFAAU&#10;AAAACACHTuJA64fTO2gCAACvBQAADgAAAAAAAAABACAAAAAiAQAAZHJzL2Uyb0RvYy54bWxQSwUG&#10;AAAAAAYABgBZAQAA/AUAAAAA&#10;">
                <o:lock v:ext="edit" aspectratio="f"/>
                <v:shape id="Graphic 186" o:spid="_x0000_s1026" o:spt="100" style="position:absolute;left:0;top:3162;height:1270;width:5400040;" filled="f" stroked="t" coordsize="5400040,1" o:gfxdata="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Fxw28AAAA&#10;3AAAAA8AAAAAAAAAAQAgAAAAIgAAAGRycy9kb3ducmV2LnhtbFBLAQIUABQAAAAIAIdO4kAzLwWe&#10;OwAAADkAAAAQAAAAAAAAAAEAIAAAAAsBAABkcnMvc2hhcGV4bWwueG1sUEsFBgAAAAAGAAYAWwEA&#10;ALUDA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742F66E4">
      <w:pPr>
        <w:pStyle w:val="6"/>
        <w:rPr>
          <w:sz w:val="20"/>
        </w:rPr>
      </w:pPr>
    </w:p>
    <w:p w14:paraId="2231F329">
      <w:pPr>
        <w:pStyle w:val="6"/>
        <w:rPr>
          <w:sz w:val="20"/>
        </w:rPr>
      </w:pPr>
    </w:p>
    <w:p w14:paraId="4DED7928">
      <w:pPr>
        <w:pStyle w:val="6"/>
        <w:rPr>
          <w:sz w:val="20"/>
        </w:rPr>
      </w:pPr>
    </w:p>
    <w:p w14:paraId="0D3FDA5E">
      <w:pPr>
        <w:pStyle w:val="6"/>
        <w:rPr>
          <w:sz w:val="20"/>
        </w:rPr>
      </w:pPr>
    </w:p>
    <w:p w14:paraId="1CBC232D">
      <w:pPr>
        <w:pStyle w:val="6"/>
        <w:rPr>
          <w:sz w:val="29"/>
        </w:rPr>
      </w:pPr>
    </w:p>
    <w:p w14:paraId="01421FA4">
      <w:pPr>
        <w:pStyle w:val="2"/>
        <w:tabs>
          <w:tab w:val="left" w:pos="1436"/>
        </w:tabs>
      </w:pPr>
      <w:bookmarkStart w:id="127" w:name="_bookmark66"/>
      <w:bookmarkEnd w:id="127"/>
      <w:bookmarkStart w:id="128" w:name="总结与展望"/>
      <w:bookmarkEnd w:id="128"/>
      <w:r>
        <w:t>第</w:t>
      </w:r>
      <w:r>
        <w:rPr>
          <w:spacing w:val="-4"/>
        </w:rPr>
        <w:t xml:space="preserve"> </w:t>
      </w:r>
      <w:r>
        <w:rPr>
          <w:rFonts w:ascii="Times New Roman" w:eastAsia="Times New Roman"/>
        </w:rPr>
        <w:t>6</w:t>
      </w:r>
      <w:r>
        <w:rPr>
          <w:rFonts w:ascii="Times New Roman" w:eastAsia="Times New Roman"/>
          <w:spacing w:val="-3"/>
        </w:rPr>
        <w:t xml:space="preserve"> </w:t>
      </w:r>
      <w:r>
        <w:rPr>
          <w:spacing w:val="-10"/>
        </w:rPr>
        <w:t>章</w:t>
      </w:r>
      <w:r>
        <w:tab/>
      </w:r>
      <w:r>
        <w:rPr>
          <w:spacing w:val="-4"/>
        </w:rPr>
        <w:t>总结与展</w:t>
      </w:r>
      <w:r>
        <w:rPr>
          <w:spacing w:val="-10"/>
        </w:rPr>
        <w:t>望</w:t>
      </w:r>
    </w:p>
    <w:p w14:paraId="7F8AF53D">
      <w:pPr>
        <w:pStyle w:val="6"/>
        <w:spacing w:before="12"/>
        <w:rPr>
          <w:rFonts w:ascii="Microsoft JhengHei"/>
          <w:b/>
          <w:sz w:val="25"/>
        </w:rPr>
      </w:pPr>
    </w:p>
    <w:p w14:paraId="169987E8">
      <w:pPr>
        <w:pStyle w:val="3"/>
        <w:numPr>
          <w:ilvl w:val="1"/>
          <w:numId w:val="11"/>
        </w:numPr>
        <w:tabs>
          <w:tab w:val="left" w:pos="909"/>
        </w:tabs>
        <w:spacing w:before="66" w:after="0" w:line="240" w:lineRule="auto"/>
        <w:ind w:left="909" w:right="0" w:hanging="672"/>
        <w:jc w:val="left"/>
      </w:pPr>
      <w:bookmarkStart w:id="129" w:name="_bookmark67"/>
      <w:bookmarkEnd w:id="129"/>
      <w:bookmarkStart w:id="130" w:name="工作总结"/>
      <w:bookmarkEnd w:id="130"/>
      <w:r>
        <w:rPr>
          <w:spacing w:val="-6"/>
        </w:rPr>
        <w:t>工作总结</w:t>
      </w:r>
    </w:p>
    <w:p w14:paraId="66B3DBB0">
      <w:pPr>
        <w:pStyle w:val="6"/>
        <w:spacing w:before="8"/>
        <w:rPr>
          <w:sz w:val="28"/>
        </w:rPr>
      </w:pPr>
    </w:p>
    <w:p w14:paraId="3A423312">
      <w:pPr>
        <w:pStyle w:val="6"/>
        <w:spacing w:line="336" w:lineRule="auto"/>
        <w:ind w:left="237" w:right="842" w:firstLine="480"/>
      </w:pPr>
      <w:r>
        <w:rPr>
          <w:spacing w:val="-4"/>
        </w:rPr>
        <w:t xml:space="preserve">本文以基于 </w:t>
      </w:r>
      <w:r>
        <w:rPr>
          <w:rFonts w:ascii="Times New Roman" w:eastAsia="Times New Roman"/>
        </w:rPr>
        <w:t xml:space="preserve">Swin Transformer </w:t>
      </w:r>
      <w:r>
        <w:t>的图像分类系统设计与实现为主题，从理论分</w:t>
      </w:r>
      <w:r>
        <w:rPr>
          <w:spacing w:val="-2"/>
        </w:rPr>
        <w:t>析、模型训练、对比实验到系统测试，完整的跑通了实验流程，工作总结如下。</w:t>
      </w:r>
    </w:p>
    <w:p w14:paraId="4749CCC3">
      <w:pPr>
        <w:pStyle w:val="6"/>
        <w:spacing w:before="3" w:line="336" w:lineRule="auto"/>
        <w:ind w:left="237" w:right="668" w:firstLine="480"/>
      </w:pPr>
      <w:r>
        <w:rPr>
          <w:spacing w:val="-1"/>
        </w:rPr>
        <w:t xml:space="preserve">模型训练与优化：实验选用 </w:t>
      </w:r>
      <w:r>
        <w:rPr>
          <w:rFonts w:ascii="Times New Roman" w:hAnsi="Times New Roman" w:eastAsia="Times New Roman"/>
        </w:rPr>
        <w:t xml:space="preserve">CIFAR-10 </w:t>
      </w:r>
      <w:r>
        <w:rPr>
          <w:spacing w:val="-1"/>
        </w:rPr>
        <w:t xml:space="preserve">数据集，模型采用 </w:t>
      </w:r>
      <w:r>
        <w:rPr>
          <w:rFonts w:ascii="Times New Roman" w:hAnsi="Times New Roman" w:eastAsia="Times New Roman"/>
        </w:rPr>
        <w:t>Swin-Tiny</w:t>
      </w:r>
      <w:r>
        <w:t>，从零开</w:t>
      </w:r>
      <w:r>
        <w:rPr>
          <w:spacing w:val="-5"/>
        </w:rPr>
        <w:t xml:space="preserve">始训练。官方的 </w:t>
      </w:r>
      <w:r>
        <w:rPr>
          <w:rFonts w:ascii="Times New Roman" w:hAnsi="Times New Roman" w:eastAsia="Times New Roman"/>
        </w:rPr>
        <w:t xml:space="preserve">Swin </w:t>
      </w:r>
      <w:r>
        <w:rPr>
          <w:spacing w:val="-3"/>
        </w:rPr>
        <w:t xml:space="preserve">模型面向高分辨率图像，而 </w:t>
      </w:r>
      <w:r>
        <w:rPr>
          <w:rFonts w:ascii="Times New Roman" w:hAnsi="Times New Roman" w:eastAsia="Times New Roman"/>
        </w:rPr>
        <w:t xml:space="preserve">CIFAR-10 </w:t>
      </w:r>
      <w:r>
        <w:rPr>
          <w:spacing w:val="-6"/>
        </w:rPr>
        <w:t xml:space="preserve">的图像只有 </w:t>
      </w:r>
      <w:r>
        <w:rPr>
          <w:rFonts w:ascii="Times New Roman" w:hAnsi="Times New Roman" w:eastAsia="Times New Roman"/>
        </w:rPr>
        <w:t xml:space="preserve">32×32 </w:t>
      </w:r>
      <w:r>
        <w:t>的</w:t>
      </w:r>
      <w:r>
        <w:rPr>
          <w:spacing w:val="-10"/>
        </w:rPr>
        <w:t xml:space="preserve">大小，因此在 </w:t>
      </w:r>
      <w:r>
        <w:rPr>
          <w:rFonts w:ascii="Times New Roman" w:hAnsi="Times New Roman" w:eastAsia="Times New Roman"/>
        </w:rPr>
        <w:t>patch_size</w:t>
      </w:r>
      <w:r>
        <w:rPr>
          <w:rFonts w:ascii="Times New Roman" w:hAnsi="Times New Roman" w:eastAsia="Times New Roman"/>
          <w:spacing w:val="-15"/>
        </w:rPr>
        <w:t xml:space="preserve"> </w:t>
      </w:r>
      <w:r>
        <w:rPr>
          <w:spacing w:val="9"/>
        </w:rPr>
        <w:t>和</w:t>
      </w:r>
      <w:r>
        <w:rPr>
          <w:rFonts w:ascii="Times New Roman" w:hAnsi="Times New Roman" w:eastAsia="Times New Roman"/>
        </w:rPr>
        <w:t>window_size</w:t>
      </w:r>
      <w:r>
        <w:rPr>
          <w:rFonts w:ascii="Times New Roman" w:hAnsi="Times New Roman" w:eastAsia="Times New Roman"/>
          <w:spacing w:val="-15"/>
        </w:rPr>
        <w:t xml:space="preserve"> </w:t>
      </w:r>
      <w:r>
        <w:t>等参数上做了针对性的适配。训练过程中，</w:t>
      </w:r>
      <w:r>
        <w:rPr>
          <w:spacing w:val="-2"/>
        </w:rPr>
        <w:t xml:space="preserve">使用了一套正则化组合策略来防止过拟合：随机深度设置为 </w:t>
      </w:r>
      <w:r>
        <w:rPr>
          <w:rFonts w:ascii="Times New Roman" w:hAnsi="Times New Roman" w:eastAsia="Times New Roman"/>
        </w:rPr>
        <w:t>0.1</w:t>
      </w:r>
      <w:r>
        <w:t>、标签平滑系数设</w:t>
      </w:r>
      <w:r>
        <w:rPr>
          <w:spacing w:val="-22"/>
        </w:rPr>
        <w:t xml:space="preserve">置为 </w:t>
      </w:r>
      <w:r>
        <w:rPr>
          <w:rFonts w:ascii="Times New Roman" w:hAnsi="Times New Roman" w:eastAsia="Times New Roman"/>
        </w:rPr>
        <w:t>0.1</w:t>
      </w:r>
      <w:r>
        <w:t>、</w:t>
      </w:r>
      <w:r>
        <w:rPr>
          <w:rFonts w:ascii="Times New Roman" w:hAnsi="Times New Roman" w:eastAsia="Times New Roman"/>
        </w:rPr>
        <w:t>AutoAugment</w:t>
      </w:r>
      <w:r>
        <w:rPr>
          <w:rFonts w:ascii="Times New Roman" w:hAnsi="Times New Roman" w:eastAsia="Times New Roman"/>
          <w:spacing w:val="-6"/>
        </w:rPr>
        <w:t xml:space="preserve"> </w:t>
      </w:r>
      <w:r>
        <w:rPr>
          <w:spacing w:val="26"/>
        </w:rPr>
        <w:t>以及</w:t>
      </w:r>
      <w:r>
        <w:rPr>
          <w:rFonts w:ascii="Times New Roman" w:hAnsi="Times New Roman" w:eastAsia="Times New Roman"/>
        </w:rPr>
        <w:t>Mixup</w:t>
      </w:r>
      <w:r>
        <w:rPr>
          <w:spacing w:val="-5"/>
        </w:rPr>
        <w:t xml:space="preserve">。最终，模型在测试集上取得了 </w:t>
      </w:r>
      <w:r>
        <w:rPr>
          <w:rFonts w:ascii="Times New Roman" w:hAnsi="Times New Roman" w:eastAsia="Times New Roman"/>
        </w:rPr>
        <w:t>92.5%</w:t>
      </w:r>
      <w:r>
        <w:rPr>
          <w:rFonts w:ascii="Times New Roman" w:hAnsi="Times New Roman" w:eastAsia="Times New Roman"/>
          <w:spacing w:val="-6"/>
        </w:rPr>
        <w:t xml:space="preserve"> </w:t>
      </w:r>
      <w:r>
        <w:rPr>
          <w:spacing w:val="53"/>
        </w:rPr>
        <w:t>的</w:t>
      </w:r>
      <w:r>
        <w:rPr>
          <w:rFonts w:ascii="Times New Roman" w:hAnsi="Times New Roman" w:eastAsia="Times New Roman"/>
        </w:rPr>
        <w:t>Top-1</w:t>
      </w:r>
      <w:r>
        <w:rPr>
          <w:spacing w:val="-4"/>
        </w:rPr>
        <w:t>准确率。</w:t>
      </w:r>
    </w:p>
    <w:p w14:paraId="5E1E4F35">
      <w:pPr>
        <w:pStyle w:val="6"/>
        <w:spacing w:before="9" w:line="336" w:lineRule="auto"/>
        <w:ind w:left="237" w:right="668" w:firstLine="480"/>
      </w:pPr>
      <w:r>
        <w:rPr>
          <w:spacing w:val="-4"/>
        </w:rPr>
        <w:t>多模型公平对比：</w:t>
      </w:r>
      <w:r>
        <w:rPr>
          <w:rFonts w:hint="eastAsia"/>
          <w:spacing w:val="-4"/>
        </w:rPr>
        <w:t>对照实验严格控制变量</w:t>
      </w:r>
      <w:r>
        <w:rPr>
          <w:rFonts w:hint="eastAsia"/>
          <w:spacing w:val="-4"/>
          <w:lang w:val="en-US" w:eastAsia="zh-CN"/>
        </w:rPr>
        <w:t>,</w:t>
      </w:r>
      <w:r>
        <w:rPr>
          <w:rFonts w:hint="eastAsia"/>
          <w:spacing w:val="-4"/>
        </w:rPr>
        <w:t>三款模型共享同一GPU硬件、同一数据流水线、同一训练轮次（300 epoch），确保比较基准的公平性。最终Swin-Tiny以92.5%精度领先，ResNet-50与ViT-Tiny分别为88.93%及82.52%，表明Swin于小规模图像分类任务中较传统卷积网络及Vision Transformer更具优势</w:t>
      </w:r>
      <w:r>
        <w:t>。</w:t>
      </w:r>
    </w:p>
    <w:p w14:paraId="66BB0DA4">
      <w:pPr>
        <w:pStyle w:val="6"/>
        <w:spacing w:before="8" w:line="336" w:lineRule="auto"/>
        <w:ind w:left="237" w:right="668" w:firstLine="480"/>
      </w:pPr>
      <w:r>
        <w:rPr>
          <w:spacing w:val="-10"/>
        </w:rPr>
        <w:t xml:space="preserve">可视化系统开发：前端界面基于 </w:t>
      </w:r>
      <w:r>
        <w:rPr>
          <w:rFonts w:ascii="Times New Roman" w:eastAsia="Times New Roman"/>
        </w:rPr>
        <w:t>Gradio</w:t>
      </w:r>
      <w:r>
        <w:rPr>
          <w:rFonts w:ascii="Times New Roman" w:eastAsia="Times New Roman"/>
          <w:spacing w:val="-6"/>
        </w:rPr>
        <w:t xml:space="preserve"> </w:t>
      </w:r>
      <w:r>
        <w:rPr>
          <w:spacing w:val="-12"/>
        </w:rPr>
        <w:t xml:space="preserve">框架构建，是一个可交互的 </w:t>
      </w:r>
      <w:r>
        <w:rPr>
          <w:rFonts w:ascii="Times New Roman" w:eastAsia="Times New Roman"/>
          <w:spacing w:val="-20"/>
        </w:rPr>
        <w:t>W</w:t>
      </w:r>
      <w:r>
        <w:rPr>
          <w:rFonts w:ascii="Times New Roman" w:eastAsia="Times New Roman"/>
        </w:rPr>
        <w:t>eb</w:t>
      </w:r>
      <w:r>
        <w:rPr>
          <w:rFonts w:ascii="Times New Roman" w:eastAsia="Times New Roman"/>
          <w:spacing w:val="-6"/>
        </w:rPr>
        <w:t xml:space="preserve"> </w:t>
      </w:r>
      <w:r>
        <w:rPr>
          <w:spacing w:val="-5"/>
        </w:rPr>
        <w:t>应用，</w:t>
      </w:r>
      <w:r>
        <w:t>支持图像上传与实时预测。预测结果通过类别标签和置信度呈现给用户，结果直</w:t>
      </w:r>
      <w:r>
        <w:rPr>
          <w:spacing w:val="-4"/>
        </w:rPr>
        <w:t xml:space="preserve">观。系统平均响应时间可控制在 </w:t>
      </w:r>
      <w:r>
        <w:rPr>
          <w:rFonts w:ascii="Times New Roman" w:eastAsia="Times New Roman"/>
        </w:rPr>
        <w:t xml:space="preserve">0.5 </w:t>
      </w:r>
      <w:r>
        <w:t>秒以内，运行稳定，容错性良好。</w:t>
      </w:r>
    </w:p>
    <w:p w14:paraId="5707C1D6">
      <w:pPr>
        <w:pStyle w:val="6"/>
        <w:spacing w:before="4" w:line="336" w:lineRule="auto"/>
        <w:ind w:left="237" w:right="842" w:firstLine="480"/>
        <w:jc w:val="both"/>
      </w:pPr>
      <w:r>
        <w:rPr>
          <w:spacing w:val="-6"/>
        </w:rPr>
        <w:t>系统测试与验证：进行了系统功能的测试，并且补充了稳定性测试，证明系统</w:t>
      </w:r>
      <w:r>
        <w:rPr>
          <w:spacing w:val="-2"/>
        </w:rPr>
        <w:t>的可靠。典型用例表明模型对输入图像的质量不敏感，具有一定的鲁棒性，不会因为输入错误出现崩溃。</w:t>
      </w:r>
    </w:p>
    <w:p w14:paraId="3DA27285">
      <w:pPr>
        <w:pStyle w:val="6"/>
        <w:spacing w:before="5" w:line="336" w:lineRule="auto"/>
        <w:ind w:left="237" w:right="668" w:firstLine="480"/>
      </w:pPr>
      <w:r>
        <w:rPr>
          <w:spacing w:val="-3"/>
        </w:rPr>
        <w:t xml:space="preserve">主要贡献：本文的主要贡献是以下方面：第一，在 </w:t>
      </w:r>
      <w:r>
        <w:rPr>
          <w:rFonts w:ascii="Times New Roman" w:hAnsi="Times New Roman" w:eastAsia="Times New Roman"/>
        </w:rPr>
        <w:t xml:space="preserve">CIFAR-10 </w:t>
      </w:r>
      <w:r>
        <w:rPr>
          <w:spacing w:val="28"/>
        </w:rPr>
        <w:t>上对</w:t>
      </w:r>
      <w:r>
        <w:rPr>
          <w:rFonts w:ascii="Times New Roman" w:hAnsi="Times New Roman" w:eastAsia="Times New Roman"/>
        </w:rPr>
        <w:t>Swin Trans</w:t>
      </w:r>
      <w:r>
        <w:rPr>
          <w:rFonts w:ascii="Times New Roman" w:hAnsi="Times New Roman" w:eastAsia="Times New Roman"/>
        </w:rPr>
        <w:softHyphen/>
      </w:r>
      <w:r>
        <w:rPr>
          <w:rFonts w:ascii="Times New Roman" w:hAnsi="Times New Roman" w:eastAsia="Times New Roman"/>
        </w:rPr>
        <w:t xml:space="preserve">former </w:t>
      </w:r>
      <w:r>
        <w:t>做了适配，针对小规模极小分辨率下的超参数设置进行了实验比较；第二，</w:t>
      </w:r>
      <w:r>
        <w:rPr>
          <w:spacing w:val="5"/>
        </w:rPr>
        <w:t>形成了面向小数据集的</w:t>
      </w:r>
      <w:r>
        <w:rPr>
          <w:rFonts w:ascii="Times New Roman" w:hAnsi="Times New Roman" w:eastAsia="Times New Roman"/>
        </w:rPr>
        <w:t xml:space="preserve">Transformer </w:t>
      </w:r>
      <w:r>
        <w:t>训练策略，把随机深度、标签平滑和强数据增</w:t>
      </w:r>
      <w:r>
        <w:rPr>
          <w:spacing w:val="-2"/>
        </w:rPr>
        <w:t>强结合，在不做预训练的前提下依旧可以得到较优的精度；第三，公平对比了三个</w:t>
      </w:r>
      <w:r>
        <w:rPr>
          <w:spacing w:val="-4"/>
        </w:rPr>
        <w:t xml:space="preserve">模型，直观比较了 </w:t>
      </w:r>
      <w:r>
        <w:rPr>
          <w:rFonts w:ascii="Times New Roman" w:hAnsi="Times New Roman" w:eastAsia="Times New Roman"/>
        </w:rPr>
        <w:t xml:space="preserve">Swin </w:t>
      </w:r>
      <w:r>
        <w:rPr>
          <w:spacing w:val="-16"/>
        </w:rPr>
        <w:t xml:space="preserve">与 </w:t>
      </w:r>
      <w:r>
        <w:rPr>
          <w:rFonts w:ascii="Times New Roman" w:hAnsi="Times New Roman" w:eastAsia="Times New Roman"/>
        </w:rPr>
        <w:t xml:space="preserve">CNN </w:t>
      </w:r>
      <w:r>
        <w:rPr>
          <w:spacing w:val="-16"/>
        </w:rPr>
        <w:t xml:space="preserve">和 </w:t>
      </w:r>
      <w:r>
        <w:rPr>
          <w:rFonts w:ascii="Times New Roman" w:hAnsi="Times New Roman" w:eastAsia="Times New Roman"/>
        </w:rPr>
        <w:t xml:space="preserve">ViT </w:t>
      </w:r>
      <w:r>
        <w:t>在小数据场景下的性能差距；第四，开发</w:t>
      </w:r>
      <w:r>
        <w:rPr>
          <w:spacing w:val="-2"/>
        </w:rPr>
        <w:t>了一个的图像分类系统，可以给工程项目落地做参考。</w:t>
      </w:r>
    </w:p>
    <w:p w14:paraId="3D6AA6B8">
      <w:pPr>
        <w:spacing w:after="0" w:line="336" w:lineRule="auto"/>
        <w:sectPr>
          <w:headerReference r:id="rId63" w:type="default"/>
          <w:footerReference r:id="rId64" w:type="default"/>
          <w:pgSz w:w="11910" w:h="16840"/>
          <w:pgMar w:top="1120" w:right="1140" w:bottom="740" w:left="1180" w:header="917" w:footer="553" w:gutter="0"/>
          <w:cols w:space="720" w:num="1"/>
        </w:sectPr>
      </w:pPr>
    </w:p>
    <w:p w14:paraId="27B13941">
      <w:pPr>
        <w:pStyle w:val="6"/>
        <w:spacing w:before="2"/>
        <w:rPr>
          <w:sz w:val="4"/>
        </w:rPr>
      </w:pPr>
    </w:p>
    <w:p w14:paraId="2E9D6847">
      <w:pPr>
        <w:pStyle w:val="6"/>
        <w:spacing w:line="20" w:lineRule="exact"/>
        <w:ind w:left="804"/>
        <w:rPr>
          <w:sz w:val="2"/>
        </w:rPr>
      </w:pPr>
      <w:r>
        <w:rPr>
          <w:sz w:val="2"/>
        </w:rPr>
        <mc:AlternateContent>
          <mc:Choice Requires="wpg">
            <w:drawing>
              <wp:inline distT="0" distB="0" distL="0" distR="0">
                <wp:extent cx="5400040" cy="6350"/>
                <wp:effectExtent l="9525" t="0" r="635" b="3175"/>
                <wp:docPr id="189" name="Group 189"/>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90" name="Graphic 190"/>
                        <wps:cNvSpPr/>
                        <wps:spPr>
                          <a:xfrm>
                            <a:off x="0" y="3162"/>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89"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fv4A0wAAAAMBAAAPAAAAAAAAAAEAIAAAACIAAABkcnMvZG93bnJldi54bWxQSwEC&#10;FAAUAAAACACHTuJAIiK35msCAACvBQAADgAAAAAAAAABACAAAAAiAQAAZHJzL2Uyb0RvYy54bWxQ&#10;SwUGAAAAAAYABgBZAQAA/wUAAAAA&#10;">
                <o:lock v:ext="edit" aspectratio="f"/>
                <v:shape id="Graphic 190" o:spid="_x0000_s1026" o:spt="100" style="position:absolute;left:0;top:3162;height:1270;width:5400040;" filled="f" stroked="t" coordsize="5400040,1" o:gfxdata="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eWw/&#10;wAAAANwAAAAPAAAAAAAAAAEAIAAAACIAAABkcnMvZG93bnJldi54bWxQSwECFAAUAAAACACHTuJA&#10;My8FnjsAAAA5AAAAEAAAAAAAAAABACAAAAAPAQAAZHJzL3NoYXBleG1sLnhtbFBLBQYAAAAABgAG&#10;AFsBAAC5AwAAAAA=&#10;" path="m0,0l5399989,0e">
                  <v:fill on="f" focussize="0,0"/>
                  <v:stroke weight="0.498031496062992pt" color="#000000" joinstyle="round"/>
                  <v:imagedata o:title=""/>
                  <o:lock v:ext="edit" aspectratio="f"/>
                  <v:textbox inset="0mm,0mm,0mm,0mm"/>
                </v:shape>
                <w10:wrap type="none"/>
                <w10:anchorlock/>
              </v:group>
            </w:pict>
          </mc:Fallback>
        </mc:AlternateContent>
      </w:r>
    </w:p>
    <w:p w14:paraId="4D96235C">
      <w:pPr>
        <w:pStyle w:val="6"/>
        <w:spacing w:before="4"/>
        <w:rPr>
          <w:sz w:val="28"/>
        </w:rPr>
      </w:pPr>
    </w:p>
    <w:p w14:paraId="54FBD2DA">
      <w:pPr>
        <w:pStyle w:val="3"/>
        <w:numPr>
          <w:ilvl w:val="1"/>
          <w:numId w:val="11"/>
        </w:numPr>
        <w:tabs>
          <w:tab w:val="left" w:pos="1476"/>
        </w:tabs>
        <w:spacing w:before="67" w:after="0" w:line="240" w:lineRule="auto"/>
        <w:ind w:left="1476" w:right="0" w:hanging="672"/>
        <w:jc w:val="left"/>
      </w:pPr>
      <w:bookmarkStart w:id="131" w:name="未来展望"/>
      <w:bookmarkEnd w:id="131"/>
      <w:bookmarkStart w:id="132" w:name="_bookmark68"/>
      <w:bookmarkEnd w:id="132"/>
      <w:r>
        <w:rPr>
          <w:spacing w:val="-6"/>
        </w:rPr>
        <w:t>未来展望</w:t>
      </w:r>
    </w:p>
    <w:p w14:paraId="4E8D678D">
      <w:pPr>
        <w:pStyle w:val="6"/>
        <w:spacing w:before="8"/>
        <w:rPr>
          <w:sz w:val="28"/>
        </w:rPr>
      </w:pPr>
    </w:p>
    <w:p w14:paraId="285C38EA">
      <w:pPr>
        <w:pStyle w:val="6"/>
        <w:spacing w:line="336" w:lineRule="auto"/>
        <w:ind w:left="804" w:right="101" w:firstLine="480"/>
      </w:pPr>
      <w:r>
        <w:rPr>
          <w:rFonts w:hint="eastAsia"/>
          <w:spacing w:val="-7"/>
        </w:rPr>
        <w:t>性能优化空间</w:t>
      </w:r>
      <w:r>
        <w:rPr>
          <w:rFonts w:hint="eastAsia"/>
          <w:spacing w:val="-7"/>
          <w:lang w:val="en-US" w:eastAsia="zh-CN"/>
        </w:rPr>
        <w:t>方面,</w:t>
      </w:r>
      <w:r>
        <w:rPr>
          <w:rFonts w:hint="eastAsia"/>
          <w:spacing w:val="-7"/>
        </w:rPr>
        <w:t>现有92.5%精度与95%目标尚存差距，常规几何变换增益或已触及天花板。可尝试RandAugment等搜索式增强策略，其自动寻优的变换组合较手工设计更为稳定。边缘部署需兼顾体积与速度，可将INT8量化与知识蒸馏结合：以原模型为教师训练轻量学生网络，再对权重及激活执行8比特整数量化，既压缩模型体积，又利用整数运算加速推理，降低整体开销</w:t>
      </w:r>
      <w:r>
        <w:t>。</w:t>
      </w:r>
    </w:p>
    <w:p w14:paraId="3B4EEE3B">
      <w:pPr>
        <w:pStyle w:val="6"/>
        <w:spacing w:line="336" w:lineRule="auto"/>
        <w:ind w:left="804" w:right="102" w:firstLine="480"/>
      </w:pPr>
      <w:r>
        <w:rPr>
          <w:rFonts w:hint="eastAsia"/>
          <w:spacing w:val="1"/>
        </w:rPr>
        <w:t>可靠性改进</w:t>
      </w:r>
      <w:r>
        <w:rPr>
          <w:rFonts w:hint="eastAsia"/>
          <w:spacing w:val="1"/>
          <w:lang w:val="en-US" w:eastAsia="zh-CN"/>
        </w:rPr>
        <w:t>方面</w:t>
      </w:r>
      <w:bookmarkStart w:id="168" w:name="_GoBack"/>
      <w:bookmarkEnd w:id="168"/>
      <w:r>
        <w:rPr>
          <w:rFonts w:hint="eastAsia"/>
          <w:spacing w:val="1"/>
          <w:lang w:val="en-US" w:eastAsia="zh-CN"/>
        </w:rPr>
        <w:t>,</w:t>
      </w:r>
      <w:r>
        <w:rPr>
          <w:rFonts w:hint="eastAsia"/>
          <w:spacing w:val="1"/>
        </w:rPr>
        <w:t>当前系统面对加性噪声及对抗扰动时较为脆弱，决策过程亦缺乏直观解释手段。拟于训练中引入对抗样本，迫使模型学习更平坦的损失曲面，降低对微扰动的敏感性。测试阶段采用Monte Carlo Dropout执行多次前向传播，估计预测分布的不确定性，使模型输出类别同时附带置信度量。解释层面集成Grad-CAM，无需网络改动即可生成类激活热力图，直观呈现模型的决策依据</w:t>
      </w:r>
      <w:r>
        <w:rPr>
          <w:spacing w:val="-10"/>
        </w:rPr>
        <w:t>。</w:t>
      </w:r>
    </w:p>
    <w:p w14:paraId="00EE118C">
      <w:pPr>
        <w:pStyle w:val="6"/>
        <w:spacing w:before="10" w:line="336" w:lineRule="auto"/>
        <w:ind w:left="804" w:right="275" w:firstLine="480"/>
        <w:jc w:val="both"/>
      </w:pPr>
      <w:r>
        <w:rPr>
          <w:spacing w:val="-2"/>
        </w:rPr>
        <w:t>在可视化界面功能方面，目前界面的交互功能还比较单一，后续可以补充用户管理、预测历史记录、结果导出等常用模块。特别是面向多任务和频繁切换模型的场景，支持批量上传图像以及多模型的运行时热切换，让系统使用更加全面和方便，实现系统多场景的工程项目落地。</w:t>
      </w:r>
    </w:p>
    <w:p w14:paraId="2479C8FA">
      <w:pPr>
        <w:pStyle w:val="6"/>
        <w:spacing w:before="6" w:line="336" w:lineRule="auto"/>
        <w:ind w:left="804" w:right="102" w:firstLine="480"/>
      </w:pPr>
      <w:r>
        <w:rPr>
          <w:spacing w:val="-1"/>
        </w:rPr>
        <w:t>通过对上述问题的深入研究，图像分类系统将进一步完善系统的功能与性能，</w:t>
      </w:r>
      <w:r>
        <w:t>实现真正的工程落地。未来，将持续致力于图像分类系统的研发与改进，不断提升系统的使用体验，丰富系统功能，满足不同使用场景的需求。</w:t>
      </w:r>
    </w:p>
    <w:p w14:paraId="040CDD6C">
      <w:pPr>
        <w:spacing w:after="0" w:line="336" w:lineRule="auto"/>
        <w:sectPr>
          <w:headerReference r:id="rId65" w:type="default"/>
          <w:footerReference r:id="rId66" w:type="default"/>
          <w:pgSz w:w="11910" w:h="16840"/>
          <w:pgMar w:top="1140" w:right="1140" w:bottom="740" w:left="1180" w:header="910" w:footer="553" w:gutter="0"/>
          <w:cols w:space="720" w:num="1"/>
        </w:sectPr>
      </w:pPr>
    </w:p>
    <w:p w14:paraId="71D5C2B6">
      <w:pPr>
        <w:pStyle w:val="6"/>
        <w:spacing w:before="5"/>
        <w:rPr>
          <w:sz w:val="5"/>
        </w:rPr>
      </w:pPr>
    </w:p>
    <w:p w14:paraId="1C360D77">
      <w:pPr>
        <w:pStyle w:val="6"/>
        <w:spacing w:line="20" w:lineRule="exact"/>
        <w:ind w:left="237"/>
        <w:rPr>
          <w:sz w:val="2"/>
        </w:rPr>
      </w:pPr>
      <w:r>
        <w:rPr>
          <w:sz w:val="2"/>
        </w:rPr>
        <mc:AlternateContent>
          <mc:Choice Requires="wpg">
            <w:drawing>
              <wp:inline distT="0" distB="0" distL="0" distR="0">
                <wp:extent cx="5400040" cy="6350"/>
                <wp:effectExtent l="9525" t="0" r="635" b="3175"/>
                <wp:docPr id="193" name="Group 193"/>
                <wp:cNvGraphicFramePr/>
                <a:graphic xmlns:a="http://schemas.openxmlformats.org/drawingml/2006/main">
                  <a:graphicData uri="http://schemas.microsoft.com/office/word/2010/wordprocessingGroup">
                    <wpg:wgp>
                      <wpg:cNvGrpSpPr/>
                      <wpg:grpSpPr>
                        <a:xfrm>
                          <a:off x="0" y="0"/>
                          <a:ext cx="5400040" cy="6350"/>
                          <a:chOff x="0" y="0"/>
                          <a:chExt cx="5400040" cy="6350"/>
                        </a:xfrm>
                      </wpg:grpSpPr>
                      <wps:wsp>
                        <wps:cNvPr id="194" name="Graphic 194"/>
                        <wps:cNvSpPr/>
                        <wps:spPr>
                          <a:xfrm>
                            <a:off x="0" y="3162"/>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wpg:wgp>
                  </a:graphicData>
                </a:graphic>
              </wp:inline>
            </w:drawing>
          </mc:Choice>
          <mc:Fallback>
            <w:pict>
              <v:group id="Group 193" o:spid="_x0000_s1026" o:spt="203" style="height:0.5pt;width:425.2pt;" coordsize="5400040,6350" o:gfxdata="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B+/gDTAAAAAwEAAA8AAAAAAAAAAQAgAAAAIgAAAGRycy9kb3ducmV2LnhtbFBLAQIUABQA&#10;AAAIAIdO4kBussXtZwIAAK8FAAAOAAAAAAAAAAEAIAAAACIBAABkcnMvZTJvRG9jLnhtbFBLBQYA&#10;AAAABgAGAFkBAAD7BQAAAAA=&#10;">
                <o:lock v:ext="edit" aspectratio="f"/>
                <v:shape id="Graphic 194" o:spid="_x0000_s1026" o:spt="100" style="position:absolute;left:0;top:3162;height:1270;width:5400040;" filled="f" stroked="t" coordsize="5400040,1" o:gfxdata="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Qmo8vQAA&#10;ANwAAAAPAAAAAAAAAAEAIAAAACIAAABkcnMvZG93bnJldi54bWxQSwECFAAUAAAACACHTuJAMy8F&#10;njsAAAA5AAAAEAAAAAAAAAABACAAAAAMAQAAZHJzL3NoYXBleG1sLnhtbFBLBQYAAAAABgAGAFsB&#10;AAC2AwAAAAA=&#10;" path="m0,0l5400001,0e">
                  <v:fill on="f" focussize="0,0"/>
                  <v:stroke weight="0.498031496062992pt" color="#000000" joinstyle="round"/>
                  <v:imagedata o:title=""/>
                  <o:lock v:ext="edit" aspectratio="f"/>
                  <v:textbox inset="0mm,0mm,0mm,0mm"/>
                </v:shape>
                <w10:wrap type="none"/>
                <w10:anchorlock/>
              </v:group>
            </w:pict>
          </mc:Fallback>
        </mc:AlternateContent>
      </w:r>
    </w:p>
    <w:p w14:paraId="52F4D285">
      <w:pPr>
        <w:pStyle w:val="6"/>
        <w:rPr>
          <w:sz w:val="20"/>
        </w:rPr>
      </w:pPr>
    </w:p>
    <w:p w14:paraId="586A48ED">
      <w:pPr>
        <w:pStyle w:val="6"/>
        <w:rPr>
          <w:sz w:val="20"/>
        </w:rPr>
      </w:pPr>
    </w:p>
    <w:p w14:paraId="12E7498B">
      <w:pPr>
        <w:pStyle w:val="6"/>
        <w:rPr>
          <w:sz w:val="20"/>
        </w:rPr>
      </w:pPr>
    </w:p>
    <w:p w14:paraId="546760AA">
      <w:pPr>
        <w:pStyle w:val="6"/>
        <w:rPr>
          <w:sz w:val="20"/>
        </w:rPr>
      </w:pPr>
    </w:p>
    <w:p w14:paraId="14C8AF90">
      <w:pPr>
        <w:pStyle w:val="6"/>
        <w:spacing w:before="10"/>
        <w:rPr>
          <w:sz w:val="29"/>
        </w:rPr>
      </w:pPr>
    </w:p>
    <w:p w14:paraId="1A3FC62D">
      <w:pPr>
        <w:pStyle w:val="2"/>
        <w:spacing w:line="537" w:lineRule="exact"/>
        <w:ind w:left="1276" w:right="1881"/>
      </w:pPr>
      <w:bookmarkStart w:id="133" w:name="参考文献"/>
      <w:bookmarkEnd w:id="133"/>
      <w:bookmarkStart w:id="134" w:name="_bookmark69"/>
      <w:bookmarkEnd w:id="134"/>
      <w:r>
        <w:rPr>
          <w:spacing w:val="-6"/>
        </w:rPr>
        <w:t>参考文献</w:t>
      </w:r>
    </w:p>
    <w:p w14:paraId="5BD3AC12">
      <w:pPr>
        <w:pStyle w:val="6"/>
        <w:spacing w:before="6"/>
        <w:rPr>
          <w:rFonts w:ascii="Microsoft JhengHei"/>
          <w:b/>
          <w:sz w:val="20"/>
        </w:rPr>
      </w:pPr>
    </w:p>
    <w:p w14:paraId="41C70A8C">
      <w:pPr>
        <w:pStyle w:val="19"/>
        <w:numPr>
          <w:ilvl w:val="0"/>
          <w:numId w:val="12"/>
        </w:numPr>
        <w:tabs>
          <w:tab w:val="left" w:pos="754"/>
          <w:tab w:val="left" w:pos="756"/>
        </w:tabs>
        <w:spacing w:before="0" w:after="0" w:line="376" w:lineRule="auto"/>
        <w:ind w:left="756" w:right="843" w:hanging="400"/>
        <w:jc w:val="left"/>
        <w:rPr>
          <w:sz w:val="24"/>
        </w:rPr>
      </w:pPr>
      <w:bookmarkStart w:id="135" w:name="_bookmark70"/>
      <w:bookmarkEnd w:id="135"/>
      <w:r>
        <w:rPr>
          <w:sz w:val="24"/>
        </w:rPr>
        <w:t>KHAN</w:t>
      </w:r>
      <w:r>
        <w:rPr>
          <w:spacing w:val="-15"/>
          <w:sz w:val="24"/>
        </w:rPr>
        <w:t xml:space="preserve"> </w:t>
      </w:r>
      <w:r>
        <w:rPr>
          <w:sz w:val="24"/>
        </w:rPr>
        <w:t>A,</w:t>
      </w:r>
      <w:r>
        <w:rPr>
          <w:spacing w:val="-13"/>
          <w:sz w:val="24"/>
        </w:rPr>
        <w:t xml:space="preserve"> </w:t>
      </w:r>
      <w:r>
        <w:rPr>
          <w:sz w:val="24"/>
        </w:rPr>
        <w:t>ALI</w:t>
      </w:r>
      <w:r>
        <w:rPr>
          <w:spacing w:val="-15"/>
          <w:sz w:val="24"/>
        </w:rPr>
        <w:t xml:space="preserve"> </w:t>
      </w:r>
      <w:r>
        <w:rPr>
          <w:sz w:val="24"/>
        </w:rPr>
        <w:t>H,</w:t>
      </w:r>
      <w:r>
        <w:rPr>
          <w:spacing w:val="-12"/>
          <w:sz w:val="24"/>
        </w:rPr>
        <w:t xml:space="preserve"> </w:t>
      </w:r>
      <w:r>
        <w:rPr>
          <w:sz w:val="24"/>
        </w:rPr>
        <w:t>KHAN</w:t>
      </w:r>
      <w:r>
        <w:rPr>
          <w:spacing w:val="-15"/>
          <w:sz w:val="24"/>
        </w:rPr>
        <w:t xml:space="preserve"> </w:t>
      </w:r>
      <w:r>
        <w:rPr>
          <w:sz w:val="24"/>
        </w:rPr>
        <w:t>S.</w:t>
      </w:r>
      <w:r>
        <w:rPr>
          <w:spacing w:val="-15"/>
          <w:sz w:val="24"/>
        </w:rPr>
        <w:t xml:space="preserve"> </w:t>
      </w:r>
      <w:r>
        <w:rPr>
          <w:sz w:val="24"/>
        </w:rPr>
        <w:t>A</w:t>
      </w:r>
      <w:r>
        <w:rPr>
          <w:spacing w:val="-15"/>
          <w:sz w:val="24"/>
        </w:rPr>
        <w:t xml:space="preserve"> </w:t>
      </w:r>
      <w:r>
        <w:rPr>
          <w:sz w:val="24"/>
        </w:rPr>
        <w:t>Survey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Self-Supervised</w:t>
      </w:r>
      <w:r>
        <w:rPr>
          <w:spacing w:val="-14"/>
          <w:sz w:val="24"/>
        </w:rPr>
        <w:t xml:space="preserve"> </w:t>
      </w:r>
      <w:r>
        <w:rPr>
          <w:sz w:val="24"/>
        </w:rPr>
        <w:t>Learning</w:t>
      </w:r>
      <w:r>
        <w:rPr>
          <w:spacing w:val="-15"/>
          <w:sz w:val="24"/>
        </w:rPr>
        <w:t xml:space="preserve"> </w:t>
      </w:r>
      <w:r>
        <w:rPr>
          <w:sz w:val="24"/>
        </w:rPr>
        <w:t>Mechanisms for Vision Transformers[EB/OL]. 2024.</w:t>
      </w:r>
    </w:p>
    <w:p w14:paraId="37A70A8B">
      <w:pPr>
        <w:pStyle w:val="6"/>
        <w:spacing w:line="273" w:lineRule="exact"/>
        <w:ind w:left="756"/>
        <w:rPr>
          <w:rFonts w:ascii="Times New Roman"/>
        </w:rPr>
      </w:pPr>
      <w:r>
        <w:fldChar w:fldCharType="begin"/>
      </w:r>
      <w:r>
        <w:instrText xml:space="preserve"> HYPERLINK "https://arxiv.org/abs/2408.17059" \h </w:instrText>
      </w:r>
      <w:r>
        <w:fldChar w:fldCharType="separate"/>
      </w:r>
      <w:r>
        <w:rPr>
          <w:rFonts w:ascii="Times New Roman"/>
          <w:color w:val="EC008C"/>
          <w:spacing w:val="-2"/>
        </w:rPr>
        <w:t>https://arxiv.org/abs/2408.17059</w:t>
      </w:r>
      <w:r>
        <w:rPr>
          <w:rFonts w:ascii="Times New Roman"/>
          <w:color w:val="EC008C"/>
          <w:spacing w:val="-2"/>
        </w:rPr>
        <w:fldChar w:fldCharType="end"/>
      </w:r>
      <w:r>
        <w:rPr>
          <w:rFonts w:ascii="Times New Roman"/>
          <w:spacing w:val="-2"/>
        </w:rPr>
        <w:t>.</w:t>
      </w:r>
    </w:p>
    <w:p w14:paraId="14E585D2">
      <w:pPr>
        <w:pStyle w:val="6"/>
        <w:rPr>
          <w:rFonts w:ascii="Times New Roman"/>
          <w:sz w:val="37"/>
        </w:rPr>
      </w:pPr>
    </w:p>
    <w:p w14:paraId="74CA8490">
      <w:pPr>
        <w:pStyle w:val="19"/>
        <w:numPr>
          <w:ilvl w:val="0"/>
          <w:numId w:val="12"/>
        </w:numPr>
        <w:tabs>
          <w:tab w:val="left" w:pos="754"/>
          <w:tab w:val="left" w:pos="756"/>
        </w:tabs>
        <w:spacing w:before="0" w:after="0" w:line="376" w:lineRule="auto"/>
        <w:ind w:left="756" w:right="842" w:hanging="400"/>
        <w:jc w:val="left"/>
        <w:rPr>
          <w:sz w:val="24"/>
        </w:rPr>
      </w:pPr>
      <w:bookmarkStart w:id="136" w:name="_bookmark71"/>
      <w:bookmarkEnd w:id="136"/>
      <w:r>
        <w:rPr>
          <w:spacing w:val="-2"/>
          <w:sz w:val="24"/>
        </w:rPr>
        <w:t>JAMIL</w:t>
      </w:r>
      <w:r>
        <w:rPr>
          <w:spacing w:val="-13"/>
          <w:sz w:val="24"/>
        </w:rPr>
        <w:t xml:space="preserve"> </w:t>
      </w:r>
      <w:r>
        <w:rPr>
          <w:spacing w:val="-2"/>
          <w:sz w:val="24"/>
        </w:rPr>
        <w:t>S,</w:t>
      </w:r>
      <w:r>
        <w:rPr>
          <w:spacing w:val="-8"/>
          <w:sz w:val="24"/>
        </w:rPr>
        <w:t xml:space="preserve"> </w:t>
      </w:r>
      <w:r>
        <w:rPr>
          <w:spacing w:val="-2"/>
          <w:sz w:val="24"/>
        </w:rPr>
        <w:t>JALIL</w:t>
      </w:r>
      <w:r>
        <w:rPr>
          <w:spacing w:val="-13"/>
          <w:sz w:val="24"/>
        </w:rPr>
        <w:t xml:space="preserve"> </w:t>
      </w:r>
      <w:r>
        <w:rPr>
          <w:spacing w:val="-2"/>
          <w:sz w:val="24"/>
        </w:rPr>
        <w:t>PIRAN</w:t>
      </w:r>
      <w:r>
        <w:rPr>
          <w:spacing w:val="-13"/>
          <w:sz w:val="24"/>
        </w:rPr>
        <w:t xml:space="preserve"> </w:t>
      </w:r>
      <w:r>
        <w:rPr>
          <w:spacing w:val="-2"/>
          <w:sz w:val="24"/>
        </w:rPr>
        <w:t>M,</w:t>
      </w:r>
      <w:r>
        <w:rPr>
          <w:spacing w:val="-8"/>
          <w:sz w:val="24"/>
        </w:rPr>
        <w:t xml:space="preserve"> </w:t>
      </w:r>
      <w:r>
        <w:rPr>
          <w:spacing w:val="-2"/>
          <w:sz w:val="24"/>
        </w:rPr>
        <w:t>KWON</w:t>
      </w:r>
      <w:r>
        <w:rPr>
          <w:spacing w:val="-13"/>
          <w:sz w:val="24"/>
        </w:rPr>
        <w:t xml:space="preserve"> </w:t>
      </w:r>
      <w:r>
        <w:rPr>
          <w:spacing w:val="-2"/>
          <w:sz w:val="24"/>
        </w:rPr>
        <w:t>O-J.</w:t>
      </w:r>
      <w:r>
        <w:rPr>
          <w:spacing w:val="-13"/>
          <w:sz w:val="24"/>
        </w:rPr>
        <w:t xml:space="preserve"> </w:t>
      </w:r>
      <w:r>
        <w:rPr>
          <w:spacing w:val="-2"/>
          <w:sz w:val="24"/>
        </w:rPr>
        <w:t>A</w:t>
      </w:r>
      <w:r>
        <w:rPr>
          <w:spacing w:val="-13"/>
          <w:sz w:val="24"/>
        </w:rPr>
        <w:t xml:space="preserve"> </w:t>
      </w:r>
      <w:r>
        <w:rPr>
          <w:spacing w:val="-2"/>
          <w:sz w:val="24"/>
        </w:rPr>
        <w:t>Comprehensive</w:t>
      </w:r>
      <w:r>
        <w:rPr>
          <w:spacing w:val="-13"/>
          <w:sz w:val="24"/>
        </w:rPr>
        <w:t xml:space="preserve"> </w:t>
      </w:r>
      <w:r>
        <w:rPr>
          <w:spacing w:val="-2"/>
          <w:sz w:val="24"/>
        </w:rPr>
        <w:t>Survey</w:t>
      </w:r>
      <w:r>
        <w:rPr>
          <w:spacing w:val="-13"/>
          <w:sz w:val="24"/>
        </w:rPr>
        <w:t xml:space="preserve"> </w:t>
      </w:r>
      <w:r>
        <w:rPr>
          <w:spacing w:val="-2"/>
          <w:sz w:val="24"/>
        </w:rPr>
        <w:t>of</w:t>
      </w:r>
      <w:r>
        <w:rPr>
          <w:spacing w:val="-13"/>
          <w:sz w:val="24"/>
        </w:rPr>
        <w:t xml:space="preserve"> </w:t>
      </w:r>
      <w:r>
        <w:rPr>
          <w:spacing w:val="-2"/>
          <w:sz w:val="24"/>
        </w:rPr>
        <w:t xml:space="preserve">Transformers </w:t>
      </w:r>
      <w:r>
        <w:rPr>
          <w:sz w:val="24"/>
        </w:rPr>
        <w:t>for Computer Vision[J]. Drones, 2023, 7(5)</w:t>
      </w:r>
      <w:r>
        <w:rPr>
          <w:spacing w:val="-7"/>
          <w:sz w:val="24"/>
        </w:rPr>
        <w:t xml:space="preserve"> </w:t>
      </w:r>
      <w:r>
        <w:rPr>
          <w:sz w:val="24"/>
        </w:rPr>
        <w:t>: 287.</w:t>
      </w:r>
    </w:p>
    <w:p w14:paraId="045009ED">
      <w:pPr>
        <w:pStyle w:val="6"/>
        <w:spacing w:before="3"/>
        <w:rPr>
          <w:rFonts w:ascii="Times New Roman"/>
          <w:sz w:val="23"/>
        </w:rPr>
      </w:pPr>
    </w:p>
    <w:p w14:paraId="2CF60E11">
      <w:pPr>
        <w:pStyle w:val="19"/>
        <w:numPr>
          <w:ilvl w:val="0"/>
          <w:numId w:val="12"/>
        </w:numPr>
        <w:tabs>
          <w:tab w:val="left" w:pos="754"/>
          <w:tab w:val="left" w:pos="756"/>
        </w:tabs>
        <w:spacing w:before="0" w:after="0" w:line="376" w:lineRule="auto"/>
        <w:ind w:left="756" w:right="842" w:hanging="400"/>
        <w:jc w:val="left"/>
        <w:rPr>
          <w:sz w:val="24"/>
        </w:rPr>
      </w:pPr>
      <w:bookmarkStart w:id="137" w:name="_bookmark72"/>
      <w:bookmarkEnd w:id="137"/>
      <w:r>
        <w:rPr>
          <w:sz w:val="24"/>
        </w:rPr>
        <w:t>LIU H, ZHANG C, WANG J, et al. Vision Transformers for Image Classification: A Comparative Survey[J]. Technologies, 2025, 13(1)</w:t>
      </w:r>
      <w:r>
        <w:rPr>
          <w:spacing w:val="-8"/>
          <w:sz w:val="24"/>
        </w:rPr>
        <w:t xml:space="preserve"> </w:t>
      </w:r>
      <w:r>
        <w:rPr>
          <w:sz w:val="24"/>
        </w:rPr>
        <w:t>:</w:t>
      </w:r>
      <w:r>
        <w:rPr>
          <w:spacing w:val="40"/>
          <w:sz w:val="24"/>
        </w:rPr>
        <w:t xml:space="preserve"> </w:t>
      </w:r>
      <w:r>
        <w:rPr>
          <w:sz w:val="24"/>
        </w:rPr>
        <w:t>32.</w:t>
      </w:r>
    </w:p>
    <w:p w14:paraId="4544C2CE">
      <w:pPr>
        <w:pStyle w:val="6"/>
        <w:spacing w:before="3"/>
        <w:rPr>
          <w:rFonts w:ascii="Times New Roman"/>
          <w:sz w:val="23"/>
        </w:rPr>
      </w:pPr>
    </w:p>
    <w:p w14:paraId="7A9DBAB9">
      <w:pPr>
        <w:pStyle w:val="19"/>
        <w:numPr>
          <w:ilvl w:val="0"/>
          <w:numId w:val="12"/>
        </w:numPr>
        <w:tabs>
          <w:tab w:val="left" w:pos="755"/>
        </w:tabs>
        <w:spacing w:before="0" w:after="0" w:line="240" w:lineRule="auto"/>
        <w:ind w:left="755" w:right="0" w:hanging="398"/>
        <w:jc w:val="left"/>
        <w:rPr>
          <w:sz w:val="24"/>
        </w:rPr>
      </w:pPr>
      <w:bookmarkStart w:id="138" w:name="_bookmark73"/>
      <w:bookmarkEnd w:id="138"/>
      <w:r>
        <w:rPr>
          <w:sz w:val="24"/>
        </w:rPr>
        <w:t>HE</w:t>
      </w:r>
      <w:r>
        <w:rPr>
          <w:spacing w:val="-8"/>
          <w:sz w:val="24"/>
        </w:rPr>
        <w:t xml:space="preserve"> </w:t>
      </w:r>
      <w:r>
        <w:rPr>
          <w:sz w:val="24"/>
        </w:rPr>
        <w:t>K,</w:t>
      </w:r>
      <w:r>
        <w:rPr>
          <w:spacing w:val="-6"/>
          <w:sz w:val="24"/>
        </w:rPr>
        <w:t xml:space="preserve"> </w:t>
      </w:r>
      <w:r>
        <w:rPr>
          <w:sz w:val="24"/>
        </w:rPr>
        <w:t>ZHANG</w:t>
      </w:r>
      <w:r>
        <w:rPr>
          <w:spacing w:val="-8"/>
          <w:sz w:val="24"/>
        </w:rPr>
        <w:t xml:space="preserve"> </w:t>
      </w:r>
      <w:r>
        <w:rPr>
          <w:sz w:val="24"/>
        </w:rPr>
        <w:t>X,</w:t>
      </w:r>
      <w:r>
        <w:rPr>
          <w:spacing w:val="-6"/>
          <w:sz w:val="24"/>
        </w:rPr>
        <w:t xml:space="preserve"> </w:t>
      </w:r>
      <w:r>
        <w:rPr>
          <w:sz w:val="24"/>
        </w:rPr>
        <w:t>REN</w:t>
      </w:r>
      <w:r>
        <w:rPr>
          <w:spacing w:val="-8"/>
          <w:sz w:val="24"/>
        </w:rPr>
        <w:t xml:space="preserve"> </w:t>
      </w:r>
      <w:r>
        <w:rPr>
          <w:sz w:val="24"/>
        </w:rPr>
        <w:t>S,</w:t>
      </w:r>
      <w:r>
        <w:rPr>
          <w:spacing w:val="-7"/>
          <w:sz w:val="24"/>
        </w:rPr>
        <w:t xml:space="preserve"> </w:t>
      </w:r>
      <w:r>
        <w:rPr>
          <w:sz w:val="24"/>
        </w:rPr>
        <w:t>et</w:t>
      </w:r>
      <w:r>
        <w:rPr>
          <w:spacing w:val="-8"/>
          <w:sz w:val="24"/>
        </w:rPr>
        <w:t xml:space="preserve"> </w:t>
      </w:r>
      <w:r>
        <w:rPr>
          <w:sz w:val="24"/>
        </w:rPr>
        <w:t>al.</w:t>
      </w:r>
      <w:r>
        <w:rPr>
          <w:spacing w:val="-7"/>
          <w:sz w:val="24"/>
        </w:rPr>
        <w:t xml:space="preserve"> </w:t>
      </w:r>
      <w:r>
        <w:rPr>
          <w:sz w:val="24"/>
        </w:rPr>
        <w:t>Deep</w:t>
      </w:r>
      <w:r>
        <w:rPr>
          <w:spacing w:val="-8"/>
          <w:sz w:val="24"/>
        </w:rPr>
        <w:t xml:space="preserve"> </w:t>
      </w:r>
      <w:r>
        <w:rPr>
          <w:sz w:val="24"/>
        </w:rPr>
        <w:t>Residual</w:t>
      </w:r>
      <w:r>
        <w:rPr>
          <w:spacing w:val="-7"/>
          <w:sz w:val="24"/>
        </w:rPr>
        <w:t xml:space="preserve"> </w:t>
      </w:r>
      <w:r>
        <w:rPr>
          <w:sz w:val="24"/>
        </w:rPr>
        <w:t>Learning</w:t>
      </w:r>
      <w:r>
        <w:rPr>
          <w:spacing w:val="-8"/>
          <w:sz w:val="24"/>
        </w:rPr>
        <w:t xml:space="preserve"> </w:t>
      </w:r>
      <w:r>
        <w:rPr>
          <w:sz w:val="24"/>
        </w:rPr>
        <w:t>for</w:t>
      </w:r>
      <w:r>
        <w:rPr>
          <w:spacing w:val="-7"/>
          <w:sz w:val="24"/>
        </w:rPr>
        <w:t xml:space="preserve"> </w:t>
      </w:r>
      <w:r>
        <w:rPr>
          <w:sz w:val="24"/>
        </w:rPr>
        <w:t>Image</w:t>
      </w:r>
      <w:r>
        <w:rPr>
          <w:spacing w:val="-7"/>
          <w:sz w:val="24"/>
        </w:rPr>
        <w:t xml:space="preserve"> </w:t>
      </w:r>
      <w:r>
        <w:rPr>
          <w:spacing w:val="-2"/>
          <w:sz w:val="24"/>
        </w:rPr>
        <w:t>Recognition[C]</w:t>
      </w:r>
    </w:p>
    <w:p w14:paraId="62B3E8D6">
      <w:pPr>
        <w:pStyle w:val="6"/>
        <w:spacing w:before="156" w:line="376" w:lineRule="auto"/>
        <w:ind w:left="756" w:right="723"/>
        <w:rPr>
          <w:rFonts w:ascii="Times New Roman" w:hAnsi="Times New Roman"/>
        </w:rPr>
      </w:pPr>
      <w:r>
        <w:rPr>
          <w:rFonts w:ascii="Times New Roman" w:hAnsi="Times New Roman"/>
        </w:rPr>
        <w:t>//</w:t>
      </w:r>
      <w:r>
        <w:rPr>
          <w:rFonts w:ascii="Times New Roman" w:hAnsi="Times New Roman"/>
          <w:spacing w:val="-21"/>
        </w:rPr>
        <w:t xml:space="preserve"> </w:t>
      </w:r>
      <w:r>
        <w:rPr>
          <w:rFonts w:ascii="Times New Roman" w:hAnsi="Times New Roman"/>
        </w:rPr>
        <w:t>Proceedings</w:t>
      </w:r>
      <w:r>
        <w:rPr>
          <w:rFonts w:ascii="Times New Roman" w:hAnsi="Times New Roman"/>
          <w:spacing w:val="-15"/>
        </w:rPr>
        <w:t xml:space="preserve"> </w:t>
      </w:r>
      <w:r>
        <w:rPr>
          <w:rFonts w:ascii="Times New Roman" w:hAnsi="Times New Roman"/>
        </w:rPr>
        <w:t>of</w:t>
      </w:r>
      <w:r>
        <w:rPr>
          <w:rFonts w:ascii="Times New Roman" w:hAnsi="Times New Roman"/>
          <w:spacing w:val="-15"/>
        </w:rPr>
        <w:t xml:space="preserve"> </w:t>
      </w:r>
      <w:r>
        <w:rPr>
          <w:rFonts w:ascii="Times New Roman" w:hAnsi="Times New Roman"/>
        </w:rPr>
        <w:t>the</w:t>
      </w:r>
      <w:r>
        <w:rPr>
          <w:rFonts w:ascii="Times New Roman" w:hAnsi="Times New Roman"/>
          <w:spacing w:val="-15"/>
        </w:rPr>
        <w:t xml:space="preserve"> </w:t>
      </w:r>
      <w:r>
        <w:rPr>
          <w:rFonts w:ascii="Times New Roman" w:hAnsi="Times New Roman"/>
        </w:rPr>
        <w:t>IEEE</w:t>
      </w:r>
      <w:r>
        <w:rPr>
          <w:rFonts w:ascii="Times New Roman" w:hAnsi="Times New Roman"/>
          <w:spacing w:val="-15"/>
        </w:rPr>
        <w:t xml:space="preserve"> </w:t>
      </w:r>
      <w:r>
        <w:rPr>
          <w:rFonts w:ascii="Times New Roman" w:hAnsi="Times New Roman"/>
        </w:rPr>
        <w:t>Conference</w:t>
      </w:r>
      <w:r>
        <w:rPr>
          <w:rFonts w:ascii="Times New Roman" w:hAnsi="Times New Roman"/>
          <w:spacing w:val="-15"/>
        </w:rPr>
        <w:t xml:space="preserve"> </w:t>
      </w:r>
      <w:r>
        <w:rPr>
          <w:rFonts w:ascii="Times New Roman" w:hAnsi="Times New Roman"/>
        </w:rPr>
        <w:t>on</w:t>
      </w:r>
      <w:r>
        <w:rPr>
          <w:rFonts w:ascii="Times New Roman" w:hAnsi="Times New Roman"/>
          <w:spacing w:val="-15"/>
        </w:rPr>
        <w:t xml:space="preserve"> </w:t>
      </w:r>
      <w:r>
        <w:rPr>
          <w:rFonts w:ascii="Times New Roman" w:hAnsi="Times New Roman"/>
        </w:rPr>
        <w:t>Computer</w:t>
      </w:r>
      <w:r>
        <w:rPr>
          <w:rFonts w:ascii="Times New Roman" w:hAnsi="Times New Roman"/>
          <w:spacing w:val="-15"/>
        </w:rPr>
        <w:t xml:space="preserve"> </w:t>
      </w:r>
      <w:r>
        <w:rPr>
          <w:rFonts w:ascii="Times New Roman" w:hAnsi="Times New Roman"/>
        </w:rPr>
        <w:t>Vision</w:t>
      </w:r>
      <w:r>
        <w:rPr>
          <w:rFonts w:ascii="Times New Roman" w:hAnsi="Times New Roman"/>
          <w:spacing w:val="-15"/>
        </w:rPr>
        <w:t xml:space="preserve"> </w:t>
      </w:r>
      <w:r>
        <w:rPr>
          <w:rFonts w:ascii="Times New Roman" w:hAnsi="Times New Roman"/>
        </w:rPr>
        <w:t>and</w:t>
      </w:r>
      <w:r>
        <w:rPr>
          <w:rFonts w:ascii="Times New Roman" w:hAnsi="Times New Roman"/>
          <w:spacing w:val="-15"/>
        </w:rPr>
        <w:t xml:space="preserve"> </w:t>
      </w:r>
      <w:r>
        <w:rPr>
          <w:rFonts w:ascii="Times New Roman" w:hAnsi="Times New Roman"/>
        </w:rPr>
        <w:t>Pattern</w:t>
      </w:r>
      <w:r>
        <w:rPr>
          <w:rFonts w:ascii="Times New Roman" w:hAnsi="Times New Roman"/>
          <w:spacing w:val="-15"/>
        </w:rPr>
        <w:t xml:space="preserve"> </w:t>
      </w:r>
      <w:r>
        <w:rPr>
          <w:rFonts w:ascii="Times New Roman" w:hAnsi="Times New Roman"/>
        </w:rPr>
        <w:t>Recognition (CVPR). Las Vegas</w:t>
      </w:r>
      <w:r>
        <w:rPr>
          <w:rFonts w:ascii="Times New Roman" w:hAnsi="Times New Roman"/>
          <w:spacing w:val="-11"/>
        </w:rPr>
        <w:t xml:space="preserve"> </w:t>
      </w:r>
      <w:r>
        <w:rPr>
          <w:rFonts w:ascii="Times New Roman" w:hAnsi="Times New Roman"/>
        </w:rPr>
        <w:t>:</w:t>
      </w:r>
      <w:r>
        <w:rPr>
          <w:rFonts w:ascii="Times New Roman" w:hAnsi="Times New Roman"/>
          <w:spacing w:val="40"/>
        </w:rPr>
        <w:t xml:space="preserve"> </w:t>
      </w:r>
      <w:r>
        <w:rPr>
          <w:rFonts w:ascii="Times New Roman" w:hAnsi="Times New Roman"/>
        </w:rPr>
        <w:t>IEEE, 2016</w:t>
      </w:r>
      <w:r>
        <w:rPr>
          <w:rFonts w:ascii="Times New Roman" w:hAnsi="Times New Roman"/>
          <w:spacing w:val="-11"/>
        </w:rPr>
        <w:t xml:space="preserve"> </w:t>
      </w:r>
      <w:r>
        <w:rPr>
          <w:rFonts w:ascii="Times New Roman" w:hAnsi="Times New Roman"/>
        </w:rPr>
        <w:t>:</w:t>
      </w:r>
      <w:r>
        <w:rPr>
          <w:rFonts w:ascii="Times New Roman" w:hAnsi="Times New Roman"/>
          <w:spacing w:val="40"/>
        </w:rPr>
        <w:t xml:space="preserve"> </w:t>
      </w:r>
      <w:r>
        <w:rPr>
          <w:rFonts w:ascii="Times New Roman" w:hAnsi="Times New Roman"/>
        </w:rPr>
        <w:t>770</w:t>
      </w:r>
      <w:r>
        <w:rPr>
          <w:rFonts w:ascii="Times New Roman" w:hAnsi="Times New Roman"/>
          <w:spacing w:val="-11"/>
        </w:rPr>
        <w:t xml:space="preserve"> </w:t>
      </w:r>
      <w:r>
        <w:rPr>
          <w:rFonts w:ascii="Times New Roman" w:hAnsi="Times New Roman"/>
        </w:rPr>
        <w:t>–</w:t>
      </w:r>
      <w:r>
        <w:rPr>
          <w:rFonts w:ascii="Times New Roman" w:hAnsi="Times New Roman"/>
          <w:spacing w:val="-10"/>
        </w:rPr>
        <w:t xml:space="preserve"> </w:t>
      </w:r>
      <w:r>
        <w:rPr>
          <w:rFonts w:ascii="Times New Roman" w:hAnsi="Times New Roman"/>
        </w:rPr>
        <w:t>778.</w:t>
      </w:r>
    </w:p>
    <w:p w14:paraId="740CC39E">
      <w:pPr>
        <w:pStyle w:val="6"/>
        <w:spacing w:before="3"/>
        <w:rPr>
          <w:rFonts w:ascii="Times New Roman"/>
          <w:sz w:val="23"/>
        </w:rPr>
      </w:pPr>
    </w:p>
    <w:p w14:paraId="7F91982A">
      <w:pPr>
        <w:pStyle w:val="19"/>
        <w:numPr>
          <w:ilvl w:val="0"/>
          <w:numId w:val="12"/>
        </w:numPr>
        <w:tabs>
          <w:tab w:val="left" w:pos="755"/>
        </w:tabs>
        <w:spacing w:before="0" w:after="0" w:line="240" w:lineRule="auto"/>
        <w:ind w:left="755" w:right="0" w:hanging="398"/>
        <w:jc w:val="left"/>
        <w:rPr>
          <w:sz w:val="24"/>
        </w:rPr>
      </w:pPr>
      <w:bookmarkStart w:id="139" w:name="_bookmark74"/>
      <w:bookmarkEnd w:id="139"/>
      <w:r>
        <w:rPr>
          <w:sz w:val="24"/>
        </w:rPr>
        <w:t>DOSOVITSKIY</w:t>
      </w:r>
      <w:r>
        <w:rPr>
          <w:spacing w:val="-8"/>
          <w:sz w:val="24"/>
        </w:rPr>
        <w:t xml:space="preserve"> </w:t>
      </w:r>
      <w:r>
        <w:rPr>
          <w:sz w:val="24"/>
        </w:rPr>
        <w:t>A,</w:t>
      </w:r>
      <w:r>
        <w:rPr>
          <w:spacing w:val="-5"/>
          <w:sz w:val="24"/>
        </w:rPr>
        <w:t xml:space="preserve"> </w:t>
      </w:r>
      <w:r>
        <w:rPr>
          <w:sz w:val="24"/>
        </w:rPr>
        <w:t>BEYER</w:t>
      </w:r>
      <w:r>
        <w:rPr>
          <w:spacing w:val="-5"/>
          <w:sz w:val="24"/>
        </w:rPr>
        <w:t xml:space="preserve"> </w:t>
      </w:r>
      <w:r>
        <w:rPr>
          <w:sz w:val="24"/>
        </w:rPr>
        <w:t>L,</w:t>
      </w:r>
      <w:r>
        <w:rPr>
          <w:spacing w:val="-5"/>
          <w:sz w:val="24"/>
        </w:rPr>
        <w:t xml:space="preserve"> </w:t>
      </w:r>
      <w:r>
        <w:rPr>
          <w:sz w:val="24"/>
        </w:rPr>
        <w:t>KOLESNIKOV</w:t>
      </w:r>
      <w:r>
        <w:rPr>
          <w:spacing w:val="-6"/>
          <w:sz w:val="24"/>
        </w:rPr>
        <w:t xml:space="preserve"> </w:t>
      </w:r>
      <w:r>
        <w:rPr>
          <w:sz w:val="24"/>
        </w:rPr>
        <w:t>A,</w:t>
      </w:r>
      <w:r>
        <w:rPr>
          <w:spacing w:val="-5"/>
          <w:sz w:val="24"/>
        </w:rPr>
        <w:t xml:space="preserve"> </w:t>
      </w:r>
      <w:r>
        <w:rPr>
          <w:sz w:val="24"/>
        </w:rPr>
        <w:t>et</w:t>
      </w:r>
      <w:r>
        <w:rPr>
          <w:spacing w:val="-5"/>
          <w:sz w:val="24"/>
        </w:rPr>
        <w:t xml:space="preserve"> </w:t>
      </w:r>
      <w:r>
        <w:rPr>
          <w:sz w:val="24"/>
        </w:rPr>
        <w:t>al.</w:t>
      </w:r>
      <w:r>
        <w:rPr>
          <w:spacing w:val="-5"/>
          <w:sz w:val="24"/>
        </w:rPr>
        <w:t xml:space="preserve"> </w:t>
      </w:r>
      <w:r>
        <w:rPr>
          <w:sz w:val="24"/>
        </w:rPr>
        <w:t>An</w:t>
      </w:r>
      <w:r>
        <w:rPr>
          <w:spacing w:val="-6"/>
          <w:sz w:val="24"/>
        </w:rPr>
        <w:t xml:space="preserve"> </w:t>
      </w:r>
      <w:r>
        <w:rPr>
          <w:sz w:val="24"/>
        </w:rPr>
        <w:t>Image</w:t>
      </w:r>
      <w:r>
        <w:rPr>
          <w:spacing w:val="-5"/>
          <w:sz w:val="24"/>
        </w:rPr>
        <w:t xml:space="preserve"> </w:t>
      </w:r>
      <w:r>
        <w:rPr>
          <w:sz w:val="24"/>
        </w:rPr>
        <w:t>Is</w:t>
      </w:r>
      <w:r>
        <w:rPr>
          <w:spacing w:val="-5"/>
          <w:sz w:val="24"/>
        </w:rPr>
        <w:t xml:space="preserve"> </w:t>
      </w:r>
      <w:r>
        <w:rPr>
          <w:sz w:val="24"/>
        </w:rPr>
        <w:t>Worth</w:t>
      </w:r>
      <w:r>
        <w:rPr>
          <w:spacing w:val="-5"/>
          <w:sz w:val="24"/>
        </w:rPr>
        <w:t xml:space="preserve"> </w:t>
      </w:r>
      <w:r>
        <w:rPr>
          <w:spacing w:val="-2"/>
          <w:sz w:val="24"/>
        </w:rPr>
        <w:t>16x16</w:t>
      </w:r>
    </w:p>
    <w:p w14:paraId="44D570F1">
      <w:pPr>
        <w:pStyle w:val="6"/>
        <w:spacing w:before="156" w:line="376" w:lineRule="auto"/>
        <w:ind w:left="756" w:right="723"/>
        <w:rPr>
          <w:rFonts w:ascii="Times New Roman"/>
        </w:rPr>
      </w:pPr>
      <w:r>
        <w:rPr>
          <w:rFonts w:ascii="Times New Roman"/>
        </w:rPr>
        <w:t>Words:</w:t>
      </w:r>
      <w:r>
        <w:rPr>
          <w:rFonts w:ascii="Times New Roman"/>
          <w:spacing w:val="2"/>
        </w:rPr>
        <w:t xml:space="preserve"> </w:t>
      </w:r>
      <w:r>
        <w:rPr>
          <w:rFonts w:ascii="Times New Roman"/>
        </w:rPr>
        <w:t>Transformers</w:t>
      </w:r>
      <w:r>
        <w:rPr>
          <w:rFonts w:ascii="Times New Roman"/>
          <w:spacing w:val="-14"/>
        </w:rPr>
        <w:t xml:space="preserve"> </w:t>
      </w:r>
      <w:r>
        <w:rPr>
          <w:rFonts w:ascii="Times New Roman"/>
        </w:rPr>
        <w:t>for</w:t>
      </w:r>
      <w:r>
        <w:rPr>
          <w:rFonts w:ascii="Times New Roman"/>
          <w:spacing w:val="-15"/>
        </w:rPr>
        <w:t xml:space="preserve"> </w:t>
      </w:r>
      <w:r>
        <w:rPr>
          <w:rFonts w:ascii="Times New Roman"/>
        </w:rPr>
        <w:t>Image</w:t>
      </w:r>
      <w:r>
        <w:rPr>
          <w:rFonts w:ascii="Times New Roman"/>
          <w:spacing w:val="-15"/>
        </w:rPr>
        <w:t xml:space="preserve"> </w:t>
      </w:r>
      <w:r>
        <w:rPr>
          <w:rFonts w:ascii="Times New Roman"/>
        </w:rPr>
        <w:t>Recognition</w:t>
      </w:r>
      <w:r>
        <w:rPr>
          <w:rFonts w:ascii="Times New Roman"/>
          <w:spacing w:val="-15"/>
        </w:rPr>
        <w:t xml:space="preserve"> </w:t>
      </w:r>
      <w:r>
        <w:rPr>
          <w:rFonts w:ascii="Times New Roman"/>
        </w:rPr>
        <w:t>at</w:t>
      </w:r>
      <w:r>
        <w:rPr>
          <w:rFonts w:ascii="Times New Roman"/>
          <w:spacing w:val="-15"/>
        </w:rPr>
        <w:t xml:space="preserve"> </w:t>
      </w:r>
      <w:r>
        <w:rPr>
          <w:rFonts w:ascii="Times New Roman"/>
        </w:rPr>
        <w:t>Scale[C]</w:t>
      </w:r>
      <w:r>
        <w:rPr>
          <w:rFonts w:ascii="Times New Roman"/>
          <w:spacing w:val="-15"/>
        </w:rPr>
        <w:t xml:space="preserve"> </w:t>
      </w:r>
      <w:r>
        <w:rPr>
          <w:rFonts w:ascii="Times New Roman"/>
        </w:rPr>
        <w:t>//</w:t>
      </w:r>
      <w:r>
        <w:rPr>
          <w:rFonts w:ascii="Times New Roman"/>
          <w:spacing w:val="-21"/>
        </w:rPr>
        <w:t xml:space="preserve"> </w:t>
      </w:r>
      <w:r>
        <w:rPr>
          <w:rFonts w:ascii="Times New Roman"/>
        </w:rPr>
        <w:t>International</w:t>
      </w:r>
      <w:r>
        <w:rPr>
          <w:rFonts w:ascii="Times New Roman"/>
          <w:spacing w:val="-15"/>
        </w:rPr>
        <w:t xml:space="preserve"> </w:t>
      </w:r>
      <w:r>
        <w:rPr>
          <w:rFonts w:ascii="Times New Roman"/>
        </w:rPr>
        <w:t>Conference on Learning Representations (ICLR). [S.l.]</w:t>
      </w:r>
      <w:r>
        <w:rPr>
          <w:rFonts w:ascii="Times New Roman"/>
          <w:spacing w:val="-8"/>
        </w:rPr>
        <w:t xml:space="preserve"> </w:t>
      </w:r>
      <w:r>
        <w:rPr>
          <w:rFonts w:ascii="Times New Roman"/>
        </w:rPr>
        <w:t>:</w:t>
      </w:r>
      <w:r>
        <w:rPr>
          <w:rFonts w:ascii="Times New Roman"/>
          <w:spacing w:val="40"/>
        </w:rPr>
        <w:t xml:space="preserve"> </w:t>
      </w:r>
      <w:r>
        <w:rPr>
          <w:rFonts w:ascii="Times New Roman"/>
        </w:rPr>
        <w:t>ICLR, 2021.</w:t>
      </w:r>
    </w:p>
    <w:p w14:paraId="7AFD3EDB">
      <w:pPr>
        <w:pStyle w:val="6"/>
        <w:spacing w:before="3"/>
        <w:rPr>
          <w:rFonts w:ascii="Times New Roman"/>
          <w:sz w:val="23"/>
        </w:rPr>
      </w:pPr>
    </w:p>
    <w:p w14:paraId="55700DBA">
      <w:pPr>
        <w:pStyle w:val="19"/>
        <w:numPr>
          <w:ilvl w:val="0"/>
          <w:numId w:val="12"/>
        </w:numPr>
        <w:tabs>
          <w:tab w:val="left" w:pos="754"/>
          <w:tab w:val="left" w:pos="756"/>
        </w:tabs>
        <w:spacing w:before="0" w:after="0" w:line="376" w:lineRule="auto"/>
        <w:ind w:left="756" w:right="842" w:hanging="400"/>
        <w:jc w:val="left"/>
        <w:rPr>
          <w:sz w:val="24"/>
        </w:rPr>
      </w:pPr>
      <w:bookmarkStart w:id="140" w:name="_bookmark75"/>
      <w:bookmarkEnd w:id="140"/>
      <w:r>
        <w:rPr>
          <w:sz w:val="24"/>
        </w:rPr>
        <w:t>KHAN S,</w:t>
      </w:r>
      <w:r>
        <w:rPr>
          <w:spacing w:val="23"/>
          <w:sz w:val="24"/>
        </w:rPr>
        <w:t xml:space="preserve"> </w:t>
      </w:r>
      <w:r>
        <w:rPr>
          <w:sz w:val="24"/>
        </w:rPr>
        <w:t>NASEER M,</w:t>
      </w:r>
      <w:r>
        <w:rPr>
          <w:spacing w:val="24"/>
          <w:sz w:val="24"/>
        </w:rPr>
        <w:t xml:space="preserve"> </w:t>
      </w:r>
      <w:r>
        <w:rPr>
          <w:sz w:val="24"/>
        </w:rPr>
        <w:t>HAYAT M, et al. Transformers in Vision:</w:t>
      </w:r>
      <w:r>
        <w:rPr>
          <w:spacing w:val="40"/>
          <w:sz w:val="24"/>
        </w:rPr>
        <w:t xml:space="preserve"> </w:t>
      </w:r>
      <w:r>
        <w:rPr>
          <w:sz w:val="24"/>
        </w:rPr>
        <w:t>A Survey[J]. ACM Computing Surveys, 2022, 54(10s)</w:t>
      </w:r>
      <w:r>
        <w:rPr>
          <w:spacing w:val="-7"/>
          <w:sz w:val="24"/>
        </w:rPr>
        <w:t xml:space="preserve"> </w:t>
      </w:r>
      <w:r>
        <w:rPr>
          <w:sz w:val="24"/>
        </w:rPr>
        <w:t>:</w:t>
      </w:r>
      <w:r>
        <w:rPr>
          <w:spacing w:val="40"/>
          <w:sz w:val="24"/>
        </w:rPr>
        <w:t xml:space="preserve"> </w:t>
      </w:r>
      <w:r>
        <w:rPr>
          <w:sz w:val="24"/>
        </w:rPr>
        <w:t>1</w:t>
      </w:r>
      <w:r>
        <w:rPr>
          <w:spacing w:val="-7"/>
          <w:sz w:val="24"/>
        </w:rPr>
        <w:t xml:space="preserve"> </w:t>
      </w:r>
      <w:r>
        <w:rPr>
          <w:sz w:val="24"/>
        </w:rPr>
        <w:t>–</w:t>
      </w:r>
      <w:r>
        <w:rPr>
          <w:spacing w:val="-6"/>
          <w:sz w:val="24"/>
        </w:rPr>
        <w:t xml:space="preserve"> </w:t>
      </w:r>
      <w:r>
        <w:rPr>
          <w:sz w:val="24"/>
        </w:rPr>
        <w:t>41.</w:t>
      </w:r>
    </w:p>
    <w:p w14:paraId="6562F3C3">
      <w:pPr>
        <w:pStyle w:val="6"/>
        <w:spacing w:before="3"/>
        <w:rPr>
          <w:rFonts w:ascii="Times New Roman"/>
          <w:sz w:val="23"/>
        </w:rPr>
      </w:pPr>
    </w:p>
    <w:p w14:paraId="306FF02D">
      <w:pPr>
        <w:pStyle w:val="19"/>
        <w:numPr>
          <w:ilvl w:val="0"/>
          <w:numId w:val="12"/>
        </w:numPr>
        <w:tabs>
          <w:tab w:val="left" w:pos="754"/>
          <w:tab w:val="left" w:pos="756"/>
        </w:tabs>
        <w:spacing w:before="0" w:after="0" w:line="376" w:lineRule="auto"/>
        <w:ind w:left="756" w:right="841" w:hanging="400"/>
        <w:jc w:val="both"/>
        <w:rPr>
          <w:sz w:val="24"/>
        </w:rPr>
      </w:pPr>
      <w:bookmarkStart w:id="141" w:name="_bookmark76"/>
      <w:bookmarkEnd w:id="141"/>
      <w:r>
        <w:rPr>
          <w:spacing w:val="-2"/>
          <w:sz w:val="24"/>
        </w:rPr>
        <w:t>PAPA</w:t>
      </w:r>
      <w:r>
        <w:rPr>
          <w:spacing w:val="-10"/>
          <w:sz w:val="24"/>
        </w:rPr>
        <w:t xml:space="preserve"> </w:t>
      </w:r>
      <w:r>
        <w:rPr>
          <w:spacing w:val="-2"/>
          <w:sz w:val="24"/>
        </w:rPr>
        <w:t>L,</w:t>
      </w:r>
      <w:r>
        <w:rPr>
          <w:spacing w:val="-7"/>
          <w:sz w:val="24"/>
        </w:rPr>
        <w:t xml:space="preserve"> </w:t>
      </w:r>
      <w:r>
        <w:rPr>
          <w:spacing w:val="-2"/>
          <w:sz w:val="24"/>
        </w:rPr>
        <w:t>BIANCO</w:t>
      </w:r>
      <w:r>
        <w:rPr>
          <w:spacing w:val="-9"/>
          <w:sz w:val="24"/>
        </w:rPr>
        <w:t xml:space="preserve"> </w:t>
      </w:r>
      <w:r>
        <w:rPr>
          <w:spacing w:val="-2"/>
          <w:sz w:val="24"/>
        </w:rPr>
        <w:t>S,</w:t>
      </w:r>
      <w:r>
        <w:rPr>
          <w:spacing w:val="-7"/>
          <w:sz w:val="24"/>
        </w:rPr>
        <w:t xml:space="preserve"> </w:t>
      </w:r>
      <w:r>
        <w:rPr>
          <w:spacing w:val="-2"/>
          <w:sz w:val="24"/>
        </w:rPr>
        <w:t>CIOCCA</w:t>
      </w:r>
      <w:r>
        <w:rPr>
          <w:spacing w:val="-9"/>
          <w:sz w:val="24"/>
        </w:rPr>
        <w:t xml:space="preserve"> </w:t>
      </w:r>
      <w:r>
        <w:rPr>
          <w:spacing w:val="-2"/>
          <w:sz w:val="24"/>
        </w:rPr>
        <w:t>G,</w:t>
      </w:r>
      <w:r>
        <w:rPr>
          <w:spacing w:val="-9"/>
          <w:sz w:val="24"/>
        </w:rPr>
        <w:t xml:space="preserve"> </w:t>
      </w:r>
      <w:r>
        <w:rPr>
          <w:spacing w:val="-2"/>
          <w:sz w:val="24"/>
        </w:rPr>
        <w:t>et</w:t>
      </w:r>
      <w:r>
        <w:rPr>
          <w:spacing w:val="-9"/>
          <w:sz w:val="24"/>
        </w:rPr>
        <w:t xml:space="preserve"> </w:t>
      </w:r>
      <w:r>
        <w:rPr>
          <w:spacing w:val="-2"/>
          <w:sz w:val="24"/>
        </w:rPr>
        <w:t>al.</w:t>
      </w:r>
      <w:r>
        <w:rPr>
          <w:spacing w:val="-9"/>
          <w:sz w:val="24"/>
        </w:rPr>
        <w:t xml:space="preserve"> </w:t>
      </w:r>
      <w:r>
        <w:rPr>
          <w:spacing w:val="-2"/>
          <w:sz w:val="24"/>
        </w:rPr>
        <w:t>A</w:t>
      </w:r>
      <w:r>
        <w:rPr>
          <w:spacing w:val="-9"/>
          <w:sz w:val="24"/>
        </w:rPr>
        <w:t xml:space="preserve"> </w:t>
      </w:r>
      <w:r>
        <w:rPr>
          <w:spacing w:val="-2"/>
          <w:sz w:val="24"/>
        </w:rPr>
        <w:t>Survey</w:t>
      </w:r>
      <w:r>
        <w:rPr>
          <w:spacing w:val="-9"/>
          <w:sz w:val="24"/>
        </w:rPr>
        <w:t xml:space="preserve"> </w:t>
      </w:r>
      <w:r>
        <w:rPr>
          <w:spacing w:val="-2"/>
          <w:sz w:val="24"/>
        </w:rPr>
        <w:t>on</w:t>
      </w:r>
      <w:r>
        <w:rPr>
          <w:spacing w:val="-10"/>
          <w:sz w:val="24"/>
        </w:rPr>
        <w:t xml:space="preserve"> </w:t>
      </w:r>
      <w:r>
        <w:rPr>
          <w:spacing w:val="-2"/>
          <w:sz w:val="24"/>
        </w:rPr>
        <w:t>Efficient</w:t>
      </w:r>
      <w:r>
        <w:rPr>
          <w:spacing w:val="-9"/>
          <w:sz w:val="24"/>
        </w:rPr>
        <w:t xml:space="preserve"> </w:t>
      </w:r>
      <w:r>
        <w:rPr>
          <w:spacing w:val="-2"/>
          <w:sz w:val="24"/>
        </w:rPr>
        <w:t>Vision</w:t>
      </w:r>
      <w:r>
        <w:rPr>
          <w:spacing w:val="-10"/>
          <w:sz w:val="24"/>
        </w:rPr>
        <w:t xml:space="preserve"> </w:t>
      </w:r>
      <w:r>
        <w:rPr>
          <w:spacing w:val="-2"/>
          <w:sz w:val="24"/>
        </w:rPr>
        <w:t xml:space="preserve">Transformers: </w:t>
      </w:r>
      <w:r>
        <w:rPr>
          <w:sz w:val="24"/>
        </w:rPr>
        <w:t>Algorithms,</w:t>
      </w:r>
      <w:r>
        <w:rPr>
          <w:spacing w:val="-10"/>
          <w:sz w:val="24"/>
        </w:rPr>
        <w:t xml:space="preserve"> </w:t>
      </w:r>
      <w:r>
        <w:rPr>
          <w:sz w:val="24"/>
        </w:rPr>
        <w:t>Techniques,</w:t>
      </w:r>
      <w:r>
        <w:rPr>
          <w:spacing w:val="-10"/>
          <w:sz w:val="24"/>
        </w:rPr>
        <w:t xml:space="preserve"> </w:t>
      </w:r>
      <w:r>
        <w:rPr>
          <w:sz w:val="24"/>
        </w:rPr>
        <w:t>and</w:t>
      </w:r>
      <w:r>
        <w:rPr>
          <w:spacing w:val="-11"/>
          <w:sz w:val="24"/>
        </w:rPr>
        <w:t xml:space="preserve"> </w:t>
      </w:r>
      <w:r>
        <w:rPr>
          <w:sz w:val="24"/>
        </w:rPr>
        <w:t>Performance</w:t>
      </w:r>
      <w:r>
        <w:rPr>
          <w:spacing w:val="-11"/>
          <w:sz w:val="24"/>
        </w:rPr>
        <w:t xml:space="preserve"> </w:t>
      </w:r>
      <w:r>
        <w:rPr>
          <w:sz w:val="24"/>
        </w:rPr>
        <w:t>Benchmarking[J].</w:t>
      </w:r>
      <w:r>
        <w:rPr>
          <w:spacing w:val="-11"/>
          <w:sz w:val="24"/>
        </w:rPr>
        <w:t xml:space="preserve"> </w:t>
      </w:r>
      <w:r>
        <w:rPr>
          <w:sz w:val="24"/>
        </w:rPr>
        <w:t>IEEE</w:t>
      </w:r>
      <w:r>
        <w:rPr>
          <w:spacing w:val="-11"/>
          <w:sz w:val="24"/>
        </w:rPr>
        <w:t xml:space="preserve"> </w:t>
      </w:r>
      <w:r>
        <w:rPr>
          <w:sz w:val="24"/>
        </w:rPr>
        <w:t>Transactions</w:t>
      </w:r>
      <w:r>
        <w:rPr>
          <w:spacing w:val="-11"/>
          <w:sz w:val="24"/>
        </w:rPr>
        <w:t xml:space="preserve"> </w:t>
      </w:r>
      <w:r>
        <w:rPr>
          <w:sz w:val="24"/>
        </w:rPr>
        <w:t>on Pattern Analysis and Machine Intelligence, 2024, 46(12)</w:t>
      </w:r>
      <w:r>
        <w:rPr>
          <w:spacing w:val="-10"/>
          <w:sz w:val="24"/>
        </w:rPr>
        <w:t xml:space="preserve"> </w:t>
      </w:r>
      <w:r>
        <w:rPr>
          <w:sz w:val="24"/>
        </w:rPr>
        <w:t>:</w:t>
      </w:r>
      <w:r>
        <w:rPr>
          <w:spacing w:val="40"/>
          <w:sz w:val="24"/>
        </w:rPr>
        <w:t xml:space="preserve"> </w:t>
      </w:r>
      <w:r>
        <w:rPr>
          <w:sz w:val="24"/>
        </w:rPr>
        <w:t>7682</w:t>
      </w:r>
      <w:r>
        <w:rPr>
          <w:spacing w:val="-10"/>
          <w:sz w:val="24"/>
        </w:rPr>
        <w:t xml:space="preserve"> </w:t>
      </w:r>
      <w:r>
        <w:rPr>
          <w:sz w:val="24"/>
        </w:rPr>
        <w:t>–</w:t>
      </w:r>
      <w:r>
        <w:rPr>
          <w:spacing w:val="-9"/>
          <w:sz w:val="24"/>
        </w:rPr>
        <w:t xml:space="preserve"> </w:t>
      </w:r>
      <w:r>
        <w:rPr>
          <w:sz w:val="24"/>
        </w:rPr>
        <w:t>7700.</w:t>
      </w:r>
    </w:p>
    <w:p w14:paraId="4CC706D3">
      <w:pPr>
        <w:pStyle w:val="6"/>
        <w:spacing w:before="1"/>
        <w:rPr>
          <w:rFonts w:ascii="Times New Roman"/>
          <w:sz w:val="23"/>
        </w:rPr>
      </w:pPr>
    </w:p>
    <w:p w14:paraId="7CF763D4">
      <w:pPr>
        <w:pStyle w:val="19"/>
        <w:numPr>
          <w:ilvl w:val="0"/>
          <w:numId w:val="12"/>
        </w:numPr>
        <w:tabs>
          <w:tab w:val="left" w:pos="754"/>
          <w:tab w:val="left" w:pos="756"/>
        </w:tabs>
        <w:spacing w:before="1" w:after="0" w:line="376" w:lineRule="auto"/>
        <w:ind w:left="756" w:right="842" w:hanging="400"/>
        <w:jc w:val="both"/>
        <w:rPr>
          <w:sz w:val="24"/>
        </w:rPr>
      </w:pPr>
      <w:bookmarkStart w:id="142" w:name="_bookmark77"/>
      <w:bookmarkEnd w:id="142"/>
      <w:r>
        <w:rPr>
          <w:spacing w:val="-2"/>
          <w:sz w:val="24"/>
        </w:rPr>
        <w:t>HAN</w:t>
      </w:r>
      <w:r>
        <w:rPr>
          <w:spacing w:val="-13"/>
          <w:sz w:val="24"/>
        </w:rPr>
        <w:t xml:space="preserve"> </w:t>
      </w:r>
      <w:r>
        <w:rPr>
          <w:spacing w:val="-2"/>
          <w:sz w:val="24"/>
        </w:rPr>
        <w:t>K,</w:t>
      </w:r>
      <w:r>
        <w:rPr>
          <w:spacing w:val="-13"/>
          <w:sz w:val="24"/>
        </w:rPr>
        <w:t xml:space="preserve"> </w:t>
      </w:r>
      <w:r>
        <w:rPr>
          <w:spacing w:val="-2"/>
          <w:sz w:val="24"/>
        </w:rPr>
        <w:t>WANG</w:t>
      </w:r>
      <w:r>
        <w:rPr>
          <w:spacing w:val="-13"/>
          <w:sz w:val="24"/>
        </w:rPr>
        <w:t xml:space="preserve"> </w:t>
      </w:r>
      <w:r>
        <w:rPr>
          <w:spacing w:val="-2"/>
          <w:sz w:val="24"/>
        </w:rPr>
        <w:t>Y,</w:t>
      </w:r>
      <w:r>
        <w:rPr>
          <w:spacing w:val="-13"/>
          <w:sz w:val="24"/>
        </w:rPr>
        <w:t xml:space="preserve"> </w:t>
      </w:r>
      <w:r>
        <w:rPr>
          <w:spacing w:val="-2"/>
          <w:sz w:val="24"/>
        </w:rPr>
        <w:t>CHEN</w:t>
      </w:r>
      <w:r>
        <w:rPr>
          <w:spacing w:val="-13"/>
          <w:sz w:val="24"/>
        </w:rPr>
        <w:t xml:space="preserve"> </w:t>
      </w:r>
      <w:r>
        <w:rPr>
          <w:spacing w:val="-2"/>
          <w:sz w:val="24"/>
        </w:rPr>
        <w:t>H,</w:t>
      </w:r>
      <w:r>
        <w:rPr>
          <w:spacing w:val="-12"/>
          <w:sz w:val="24"/>
        </w:rPr>
        <w:t xml:space="preserve"> </w:t>
      </w:r>
      <w:r>
        <w:rPr>
          <w:spacing w:val="-2"/>
          <w:sz w:val="24"/>
        </w:rPr>
        <w:t>et</w:t>
      </w:r>
      <w:r>
        <w:rPr>
          <w:spacing w:val="-13"/>
          <w:sz w:val="24"/>
        </w:rPr>
        <w:t xml:space="preserve"> </w:t>
      </w:r>
      <w:r>
        <w:rPr>
          <w:spacing w:val="-2"/>
          <w:sz w:val="24"/>
        </w:rPr>
        <w:t>al.</w:t>
      </w:r>
      <w:r>
        <w:rPr>
          <w:spacing w:val="-13"/>
          <w:sz w:val="24"/>
        </w:rPr>
        <w:t xml:space="preserve"> </w:t>
      </w:r>
      <w:r>
        <w:rPr>
          <w:spacing w:val="-2"/>
          <w:sz w:val="24"/>
        </w:rPr>
        <w:t>A</w:t>
      </w:r>
      <w:r>
        <w:rPr>
          <w:spacing w:val="-13"/>
          <w:sz w:val="24"/>
        </w:rPr>
        <w:t xml:space="preserve"> </w:t>
      </w:r>
      <w:r>
        <w:rPr>
          <w:spacing w:val="-2"/>
          <w:sz w:val="24"/>
        </w:rPr>
        <w:t>Survey</w:t>
      </w:r>
      <w:r>
        <w:rPr>
          <w:spacing w:val="-13"/>
          <w:sz w:val="24"/>
        </w:rPr>
        <w:t xml:space="preserve"> </w:t>
      </w:r>
      <w:r>
        <w:rPr>
          <w:spacing w:val="-2"/>
          <w:sz w:val="24"/>
        </w:rPr>
        <w:t>on</w:t>
      </w:r>
      <w:r>
        <w:rPr>
          <w:spacing w:val="-13"/>
          <w:sz w:val="24"/>
        </w:rPr>
        <w:t xml:space="preserve"> </w:t>
      </w:r>
      <w:r>
        <w:rPr>
          <w:spacing w:val="-2"/>
          <w:sz w:val="24"/>
        </w:rPr>
        <w:t>Vision</w:t>
      </w:r>
      <w:r>
        <w:rPr>
          <w:spacing w:val="-13"/>
          <w:sz w:val="24"/>
        </w:rPr>
        <w:t xml:space="preserve"> </w:t>
      </w:r>
      <w:r>
        <w:rPr>
          <w:spacing w:val="-2"/>
          <w:sz w:val="24"/>
        </w:rPr>
        <w:t>Transformer[J].</w:t>
      </w:r>
      <w:r>
        <w:rPr>
          <w:spacing w:val="-13"/>
          <w:sz w:val="24"/>
        </w:rPr>
        <w:t xml:space="preserve"> </w:t>
      </w:r>
      <w:r>
        <w:rPr>
          <w:spacing w:val="-2"/>
          <w:sz w:val="24"/>
        </w:rPr>
        <w:t>IEEE</w:t>
      </w:r>
      <w:r>
        <w:rPr>
          <w:spacing w:val="-13"/>
          <w:sz w:val="24"/>
        </w:rPr>
        <w:t xml:space="preserve"> </w:t>
      </w:r>
      <w:r>
        <w:rPr>
          <w:spacing w:val="-2"/>
          <w:sz w:val="24"/>
        </w:rPr>
        <w:t>Trans</w:t>
      </w:r>
      <w:r>
        <w:rPr>
          <w:spacing w:val="-2"/>
          <w:sz w:val="24"/>
        </w:rPr>
        <w:softHyphen/>
      </w:r>
      <w:r>
        <w:rPr>
          <w:sz w:val="24"/>
        </w:rPr>
        <w:t>actions on Pattern Analysis and Machine Intelligence, 2023, 45(1)</w:t>
      </w:r>
      <w:r>
        <w:rPr>
          <w:spacing w:val="-14"/>
          <w:sz w:val="24"/>
        </w:rPr>
        <w:t xml:space="preserve"> </w:t>
      </w:r>
      <w:r>
        <w:rPr>
          <w:sz w:val="24"/>
        </w:rPr>
        <w:t>:</w:t>
      </w:r>
      <w:r>
        <w:rPr>
          <w:spacing w:val="36"/>
          <w:sz w:val="24"/>
        </w:rPr>
        <w:t xml:space="preserve"> </w:t>
      </w:r>
      <w:r>
        <w:rPr>
          <w:sz w:val="24"/>
        </w:rPr>
        <w:t>87</w:t>
      </w:r>
      <w:r>
        <w:rPr>
          <w:spacing w:val="-14"/>
          <w:sz w:val="24"/>
        </w:rPr>
        <w:t xml:space="preserve"> </w:t>
      </w:r>
      <w:r>
        <w:rPr>
          <w:sz w:val="24"/>
        </w:rPr>
        <w:t>–</w:t>
      </w:r>
      <w:r>
        <w:rPr>
          <w:spacing w:val="-12"/>
          <w:sz w:val="24"/>
        </w:rPr>
        <w:t xml:space="preserve"> </w:t>
      </w:r>
      <w:r>
        <w:rPr>
          <w:sz w:val="24"/>
        </w:rPr>
        <w:t>110.</w:t>
      </w:r>
    </w:p>
    <w:p w14:paraId="5A7053F7">
      <w:pPr>
        <w:pStyle w:val="6"/>
        <w:spacing w:before="2"/>
        <w:rPr>
          <w:rFonts w:ascii="Times New Roman"/>
          <w:sz w:val="23"/>
        </w:rPr>
      </w:pPr>
    </w:p>
    <w:p w14:paraId="39D4DC79">
      <w:pPr>
        <w:pStyle w:val="19"/>
        <w:numPr>
          <w:ilvl w:val="0"/>
          <w:numId w:val="12"/>
        </w:numPr>
        <w:tabs>
          <w:tab w:val="left" w:pos="754"/>
          <w:tab w:val="left" w:pos="756"/>
        </w:tabs>
        <w:spacing w:before="1" w:after="0" w:line="376" w:lineRule="auto"/>
        <w:ind w:left="756" w:right="842" w:hanging="400"/>
        <w:jc w:val="both"/>
        <w:rPr>
          <w:sz w:val="24"/>
        </w:rPr>
      </w:pPr>
      <w:bookmarkStart w:id="143" w:name="_bookmark78"/>
      <w:bookmarkEnd w:id="143"/>
      <w:r>
        <w:rPr>
          <w:sz w:val="24"/>
        </w:rPr>
        <w:t>HINTON G, VINYALS O, DEAN J. Distilling the Knowledge in a Neural Net-work[C]</w:t>
      </w:r>
      <w:r>
        <w:rPr>
          <w:spacing w:val="-4"/>
          <w:sz w:val="24"/>
        </w:rPr>
        <w:t xml:space="preserve"> </w:t>
      </w:r>
      <w:r>
        <w:rPr>
          <w:sz w:val="24"/>
        </w:rPr>
        <w:t>//</w:t>
      </w:r>
      <w:r>
        <w:rPr>
          <w:spacing w:val="-15"/>
          <w:sz w:val="24"/>
        </w:rPr>
        <w:t xml:space="preserve"> </w:t>
      </w:r>
      <w:r>
        <w:rPr>
          <w:sz w:val="24"/>
        </w:rPr>
        <w:t>NeurIPS Deep Learning and Representation Learning Workshop. Mon-treal :</w:t>
      </w:r>
      <w:r>
        <w:rPr>
          <w:spacing w:val="40"/>
          <w:sz w:val="24"/>
        </w:rPr>
        <w:t xml:space="preserve"> </w:t>
      </w:r>
      <w:r>
        <w:rPr>
          <w:sz w:val="24"/>
        </w:rPr>
        <w:t>s.n., 2015.</w:t>
      </w:r>
    </w:p>
    <w:p w14:paraId="396B4C24">
      <w:pPr>
        <w:spacing w:after="0" w:line="376" w:lineRule="auto"/>
        <w:jc w:val="both"/>
        <w:rPr>
          <w:sz w:val="24"/>
        </w:rPr>
        <w:sectPr>
          <w:headerReference r:id="rId67" w:type="default"/>
          <w:footerReference r:id="rId68" w:type="default"/>
          <w:pgSz w:w="11910" w:h="16840"/>
          <w:pgMar w:top="1120" w:right="1140" w:bottom="740" w:left="1180" w:header="917" w:footer="553" w:gutter="0"/>
          <w:cols w:space="720" w:num="1"/>
        </w:sectPr>
      </w:pPr>
    </w:p>
    <w:p w14:paraId="677BB9C0">
      <w:pPr>
        <w:spacing w:before="48"/>
        <w:ind w:left="1085" w:right="559" w:firstLine="0"/>
        <w:jc w:val="center"/>
        <w:rPr>
          <w:sz w:val="21"/>
        </w:rPr>
      </w:pPr>
      <w:r>
        <mc:AlternateContent>
          <mc:Choice Requires="wps">
            <w:drawing>
              <wp:anchor distT="0" distB="0" distL="0" distR="0" simplePos="0" relativeHeight="251728896" behindDoc="1" locked="0" layoutInCell="1" allowOverlap="1">
                <wp:simplePos x="0" y="0"/>
                <wp:positionH relativeFrom="page">
                  <wp:posOffset>1259840</wp:posOffset>
                </wp:positionH>
                <wp:positionV relativeFrom="paragraph">
                  <wp:posOffset>226695</wp:posOffset>
                </wp:positionV>
                <wp:extent cx="5400040" cy="1270"/>
                <wp:effectExtent l="0" t="0" r="0" b="0"/>
                <wp:wrapTopAndBottom/>
                <wp:docPr id="196" name="Graphic 196"/>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196" o:spid="_x0000_s1026" o:spt="100" style="position:absolute;left:0pt;margin-left:99.2pt;margin-top:17.85pt;height:0.1pt;width:425.2pt;mso-position-horizontal-relative:page;mso-wrap-distance-bottom:0pt;mso-wrap-distance-top:0pt;z-index:-251587584;mso-width-relative:page;mso-height-relative:page;" filled="f" stroked="t" coordsize="5400040,1" o:gfxdata="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ePamK2gAAAAoB&#10;AAAPAAAAAAAAAAEAIAAAACIAAABkcnMvZG93bnJldi54bWxQSwECFAAUAAAACACHTuJAM/EDnBkC&#10;AAB+BAAADgAAAAAAAAABACAAAAApAQAAZHJzL2Uyb0RvYy54bWxQSwUGAAAAAAYABgBZAQAAtAUA&#10;AAAA&#10;" path="m0,0l5399989,0e">
                <v:fill on="f" focussize="0,0"/>
                <v:stroke weight="0.498031496062992pt" color="#000000" joinstyle="round"/>
                <v:imagedata o:title=""/>
                <o:lock v:ext="edit" aspectratio="f"/>
                <v:textbox inset="0mm,0mm,0mm,0mm"/>
                <w10:wrap type="topAndBottom"/>
              </v:shape>
            </w:pict>
          </mc:Fallback>
        </mc:AlternateContent>
      </w:r>
      <w:r>
        <w:rPr>
          <w:spacing w:val="-6"/>
          <w:sz w:val="21"/>
        </w:rPr>
        <w:t>参考文献</w:t>
      </w:r>
    </w:p>
    <w:p w14:paraId="3F05C76A">
      <w:pPr>
        <w:pStyle w:val="6"/>
        <w:rPr>
          <w:sz w:val="20"/>
        </w:rPr>
      </w:pPr>
    </w:p>
    <w:p w14:paraId="26BEC47F">
      <w:pPr>
        <w:pStyle w:val="6"/>
        <w:spacing w:before="2"/>
        <w:rPr>
          <w:sz w:val="20"/>
        </w:rPr>
      </w:pPr>
    </w:p>
    <w:p w14:paraId="0A3FA4CB">
      <w:pPr>
        <w:pStyle w:val="19"/>
        <w:numPr>
          <w:ilvl w:val="0"/>
          <w:numId w:val="12"/>
        </w:numPr>
        <w:tabs>
          <w:tab w:val="left" w:pos="1321"/>
          <w:tab w:val="left" w:pos="1323"/>
        </w:tabs>
        <w:spacing w:before="1" w:after="0" w:line="376" w:lineRule="auto"/>
        <w:ind w:left="1323" w:right="274" w:hanging="520"/>
        <w:jc w:val="both"/>
        <w:rPr>
          <w:sz w:val="24"/>
        </w:rPr>
      </w:pPr>
      <w:bookmarkStart w:id="144" w:name="_bookmark79"/>
      <w:bookmarkEnd w:id="144"/>
      <w:r>
        <w:rPr>
          <w:sz w:val="24"/>
        </w:rPr>
        <w:t>LIU Z, LIN Y, CAO Y, et al. Swin Transformer:</w:t>
      </w:r>
      <w:r>
        <w:rPr>
          <w:spacing w:val="29"/>
          <w:sz w:val="24"/>
        </w:rPr>
        <w:t xml:space="preserve"> </w:t>
      </w:r>
      <w:r>
        <w:rPr>
          <w:sz w:val="24"/>
        </w:rPr>
        <w:t>Hierarchical Vision Transformer Using Shifted Windows[C] //</w:t>
      </w:r>
      <w:r>
        <w:rPr>
          <w:spacing w:val="-15"/>
          <w:sz w:val="24"/>
        </w:rPr>
        <w:t xml:space="preserve"> </w:t>
      </w:r>
      <w:r>
        <w:rPr>
          <w:sz w:val="24"/>
        </w:rPr>
        <w:t>Proceedings of the IEEE/CVF International Confer</w:t>
      </w:r>
      <w:r>
        <w:rPr>
          <w:sz w:val="24"/>
        </w:rPr>
        <w:softHyphen/>
      </w:r>
      <w:r>
        <w:rPr>
          <w:sz w:val="24"/>
        </w:rPr>
        <w:t>ence on Computer Vision (ICCV). [S.l.]</w:t>
      </w:r>
      <w:r>
        <w:rPr>
          <w:spacing w:val="-12"/>
          <w:sz w:val="24"/>
        </w:rPr>
        <w:t xml:space="preserve"> </w:t>
      </w:r>
      <w:r>
        <w:rPr>
          <w:sz w:val="24"/>
        </w:rPr>
        <w:t>:</w:t>
      </w:r>
      <w:r>
        <w:rPr>
          <w:spacing w:val="37"/>
          <w:sz w:val="24"/>
        </w:rPr>
        <w:t xml:space="preserve"> </w:t>
      </w:r>
      <w:r>
        <w:rPr>
          <w:sz w:val="24"/>
        </w:rPr>
        <w:t>IEEE, 2021</w:t>
      </w:r>
      <w:r>
        <w:rPr>
          <w:spacing w:val="-13"/>
          <w:sz w:val="24"/>
        </w:rPr>
        <w:t xml:space="preserve"> </w:t>
      </w:r>
      <w:r>
        <w:rPr>
          <w:sz w:val="24"/>
        </w:rPr>
        <w:t>:</w:t>
      </w:r>
      <w:r>
        <w:rPr>
          <w:spacing w:val="37"/>
          <w:sz w:val="24"/>
        </w:rPr>
        <w:t xml:space="preserve"> </w:t>
      </w:r>
      <w:r>
        <w:rPr>
          <w:sz w:val="24"/>
        </w:rPr>
        <w:t>10012</w:t>
      </w:r>
      <w:r>
        <w:rPr>
          <w:spacing w:val="-13"/>
          <w:sz w:val="24"/>
        </w:rPr>
        <w:t xml:space="preserve"> </w:t>
      </w:r>
      <w:r>
        <w:rPr>
          <w:sz w:val="24"/>
        </w:rPr>
        <w:t>–</w:t>
      </w:r>
      <w:r>
        <w:rPr>
          <w:spacing w:val="-12"/>
          <w:sz w:val="24"/>
        </w:rPr>
        <w:t xml:space="preserve"> </w:t>
      </w:r>
      <w:r>
        <w:rPr>
          <w:sz w:val="24"/>
        </w:rPr>
        <w:t>10022.</w:t>
      </w:r>
    </w:p>
    <w:p w14:paraId="202F406C">
      <w:pPr>
        <w:pStyle w:val="6"/>
        <w:spacing w:before="9"/>
        <w:rPr>
          <w:rFonts w:ascii="Times New Roman"/>
          <w:sz w:val="28"/>
        </w:rPr>
      </w:pPr>
    </w:p>
    <w:p w14:paraId="7AC187C3">
      <w:pPr>
        <w:pStyle w:val="19"/>
        <w:numPr>
          <w:ilvl w:val="0"/>
          <w:numId w:val="12"/>
        </w:numPr>
        <w:tabs>
          <w:tab w:val="left" w:pos="1321"/>
          <w:tab w:val="left" w:pos="1323"/>
        </w:tabs>
        <w:spacing w:before="0" w:after="0" w:line="376" w:lineRule="auto"/>
        <w:ind w:left="1323" w:right="275" w:hanging="511"/>
        <w:jc w:val="both"/>
        <w:rPr>
          <w:sz w:val="24"/>
        </w:rPr>
      </w:pPr>
      <w:bookmarkStart w:id="145" w:name="_bookmark80"/>
      <w:bookmarkEnd w:id="145"/>
      <w:r>
        <w:rPr>
          <w:sz w:val="24"/>
        </w:rPr>
        <w:t>LIU</w:t>
      </w:r>
      <w:r>
        <w:rPr>
          <w:spacing w:val="-15"/>
          <w:sz w:val="24"/>
        </w:rPr>
        <w:t xml:space="preserve"> </w:t>
      </w:r>
      <w:r>
        <w:rPr>
          <w:sz w:val="24"/>
        </w:rPr>
        <w:t>Z,</w:t>
      </w:r>
      <w:r>
        <w:rPr>
          <w:spacing w:val="-13"/>
          <w:sz w:val="24"/>
        </w:rPr>
        <w:t xml:space="preserve"> </w:t>
      </w:r>
      <w:r>
        <w:rPr>
          <w:sz w:val="24"/>
        </w:rPr>
        <w:t>HU</w:t>
      </w:r>
      <w:r>
        <w:rPr>
          <w:spacing w:val="-15"/>
          <w:sz w:val="24"/>
        </w:rPr>
        <w:t xml:space="preserve"> </w:t>
      </w:r>
      <w:r>
        <w:rPr>
          <w:sz w:val="24"/>
        </w:rPr>
        <w:t>H,</w:t>
      </w:r>
      <w:r>
        <w:rPr>
          <w:spacing w:val="-13"/>
          <w:sz w:val="24"/>
        </w:rPr>
        <w:t xml:space="preserve"> </w:t>
      </w:r>
      <w:r>
        <w:rPr>
          <w:sz w:val="24"/>
        </w:rPr>
        <w:t>LIN</w:t>
      </w:r>
      <w:r>
        <w:rPr>
          <w:spacing w:val="-15"/>
          <w:sz w:val="24"/>
        </w:rPr>
        <w:t xml:space="preserve"> </w:t>
      </w:r>
      <w:r>
        <w:rPr>
          <w:sz w:val="24"/>
        </w:rPr>
        <w:t>Y,</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Swin</w:t>
      </w:r>
      <w:r>
        <w:rPr>
          <w:spacing w:val="-15"/>
          <w:sz w:val="24"/>
        </w:rPr>
        <w:t xml:space="preserve"> </w:t>
      </w:r>
      <w:r>
        <w:rPr>
          <w:sz w:val="24"/>
        </w:rPr>
        <w:t>Transformer</w:t>
      </w:r>
      <w:r>
        <w:rPr>
          <w:spacing w:val="-15"/>
          <w:sz w:val="24"/>
        </w:rPr>
        <w:t xml:space="preserve"> </w:t>
      </w:r>
      <w:r>
        <w:rPr>
          <w:sz w:val="24"/>
        </w:rPr>
        <w:t>V2:</w:t>
      </w:r>
      <w:r>
        <w:rPr>
          <w:spacing w:val="8"/>
          <w:sz w:val="24"/>
        </w:rPr>
        <w:t xml:space="preserve"> </w:t>
      </w:r>
      <w:r>
        <w:rPr>
          <w:sz w:val="24"/>
        </w:rPr>
        <w:t>Scaling</w:t>
      </w:r>
      <w:r>
        <w:rPr>
          <w:spacing w:val="-15"/>
          <w:sz w:val="24"/>
        </w:rPr>
        <w:t xml:space="preserve"> </w:t>
      </w:r>
      <w:r>
        <w:rPr>
          <w:sz w:val="24"/>
        </w:rPr>
        <w:t>Up</w:t>
      </w:r>
      <w:r>
        <w:rPr>
          <w:spacing w:val="-15"/>
          <w:sz w:val="24"/>
        </w:rPr>
        <w:t xml:space="preserve"> </w:t>
      </w:r>
      <w:r>
        <w:rPr>
          <w:sz w:val="24"/>
        </w:rPr>
        <w:t>Capacity</w:t>
      </w:r>
      <w:r>
        <w:rPr>
          <w:spacing w:val="-15"/>
          <w:sz w:val="24"/>
        </w:rPr>
        <w:t xml:space="preserve"> </w:t>
      </w:r>
      <w:r>
        <w:rPr>
          <w:sz w:val="24"/>
        </w:rPr>
        <w:t>and</w:t>
      </w:r>
      <w:r>
        <w:rPr>
          <w:spacing w:val="-15"/>
          <w:sz w:val="24"/>
        </w:rPr>
        <w:t xml:space="preserve"> </w:t>
      </w:r>
      <w:r>
        <w:rPr>
          <w:sz w:val="24"/>
        </w:rPr>
        <w:t>Resolu-</w:t>
      </w:r>
      <w:r>
        <w:rPr>
          <w:spacing w:val="-2"/>
          <w:sz w:val="24"/>
        </w:rPr>
        <w:t>tion[C]</w:t>
      </w:r>
      <w:r>
        <w:rPr>
          <w:spacing w:val="-9"/>
          <w:sz w:val="24"/>
        </w:rPr>
        <w:t xml:space="preserve"> </w:t>
      </w:r>
      <w:r>
        <w:rPr>
          <w:spacing w:val="-2"/>
          <w:sz w:val="24"/>
        </w:rPr>
        <w:t>//</w:t>
      </w:r>
      <w:r>
        <w:rPr>
          <w:spacing w:val="-12"/>
          <w:sz w:val="24"/>
        </w:rPr>
        <w:t xml:space="preserve"> </w:t>
      </w:r>
      <w:r>
        <w:rPr>
          <w:spacing w:val="-2"/>
          <w:sz w:val="24"/>
        </w:rPr>
        <w:t>Proceedings</w:t>
      </w:r>
      <w:r>
        <w:rPr>
          <w:spacing w:val="-9"/>
          <w:sz w:val="24"/>
        </w:rPr>
        <w:t xml:space="preserve"> </w:t>
      </w:r>
      <w:r>
        <w:rPr>
          <w:spacing w:val="-2"/>
          <w:sz w:val="24"/>
        </w:rPr>
        <w:t>of</w:t>
      </w:r>
      <w:r>
        <w:rPr>
          <w:spacing w:val="-8"/>
          <w:sz w:val="24"/>
        </w:rPr>
        <w:t xml:space="preserve"> </w:t>
      </w:r>
      <w:r>
        <w:rPr>
          <w:spacing w:val="-2"/>
          <w:sz w:val="24"/>
        </w:rPr>
        <w:t>the</w:t>
      </w:r>
      <w:r>
        <w:rPr>
          <w:spacing w:val="-9"/>
          <w:sz w:val="24"/>
        </w:rPr>
        <w:t xml:space="preserve"> </w:t>
      </w:r>
      <w:r>
        <w:rPr>
          <w:spacing w:val="-2"/>
          <w:sz w:val="24"/>
        </w:rPr>
        <w:t>IEEE/CVF</w:t>
      </w:r>
      <w:r>
        <w:rPr>
          <w:spacing w:val="-8"/>
          <w:sz w:val="24"/>
        </w:rPr>
        <w:t xml:space="preserve"> </w:t>
      </w:r>
      <w:r>
        <w:rPr>
          <w:spacing w:val="-2"/>
          <w:sz w:val="24"/>
        </w:rPr>
        <w:t>Conference</w:t>
      </w:r>
      <w:r>
        <w:rPr>
          <w:spacing w:val="-8"/>
          <w:sz w:val="24"/>
        </w:rPr>
        <w:t xml:space="preserve"> </w:t>
      </w:r>
      <w:r>
        <w:rPr>
          <w:spacing w:val="-2"/>
          <w:sz w:val="24"/>
        </w:rPr>
        <w:t>on</w:t>
      </w:r>
      <w:r>
        <w:rPr>
          <w:spacing w:val="-9"/>
          <w:sz w:val="24"/>
        </w:rPr>
        <w:t xml:space="preserve"> </w:t>
      </w:r>
      <w:r>
        <w:rPr>
          <w:spacing w:val="-2"/>
          <w:sz w:val="24"/>
        </w:rPr>
        <w:t>Computer</w:t>
      </w:r>
      <w:r>
        <w:rPr>
          <w:spacing w:val="-8"/>
          <w:sz w:val="24"/>
        </w:rPr>
        <w:t xml:space="preserve"> </w:t>
      </w:r>
      <w:r>
        <w:rPr>
          <w:spacing w:val="-2"/>
          <w:sz w:val="24"/>
        </w:rPr>
        <w:t>Vision</w:t>
      </w:r>
      <w:r>
        <w:rPr>
          <w:spacing w:val="-9"/>
          <w:sz w:val="24"/>
        </w:rPr>
        <w:t xml:space="preserve"> </w:t>
      </w:r>
      <w:r>
        <w:rPr>
          <w:spacing w:val="-2"/>
          <w:sz w:val="24"/>
        </w:rPr>
        <w:t>and</w:t>
      </w:r>
      <w:r>
        <w:rPr>
          <w:spacing w:val="-8"/>
          <w:sz w:val="24"/>
        </w:rPr>
        <w:t xml:space="preserve"> </w:t>
      </w:r>
      <w:r>
        <w:rPr>
          <w:spacing w:val="-2"/>
          <w:sz w:val="24"/>
        </w:rPr>
        <w:t xml:space="preserve">Pattern </w:t>
      </w:r>
      <w:r>
        <w:rPr>
          <w:sz w:val="24"/>
        </w:rPr>
        <w:t>Recognition (CVPR). New Orleans</w:t>
      </w:r>
      <w:r>
        <w:rPr>
          <w:spacing w:val="-11"/>
          <w:sz w:val="24"/>
        </w:rPr>
        <w:t xml:space="preserve"> </w:t>
      </w:r>
      <w:r>
        <w:rPr>
          <w:sz w:val="24"/>
        </w:rPr>
        <w:t>:</w:t>
      </w:r>
      <w:r>
        <w:rPr>
          <w:spacing w:val="40"/>
          <w:sz w:val="24"/>
        </w:rPr>
        <w:t xml:space="preserve"> </w:t>
      </w:r>
      <w:r>
        <w:rPr>
          <w:sz w:val="24"/>
        </w:rPr>
        <w:t>IEEE, 2022</w:t>
      </w:r>
      <w:r>
        <w:rPr>
          <w:spacing w:val="-11"/>
          <w:sz w:val="24"/>
        </w:rPr>
        <w:t xml:space="preserve"> </w:t>
      </w:r>
      <w:r>
        <w:rPr>
          <w:sz w:val="24"/>
        </w:rPr>
        <w:t>:</w:t>
      </w:r>
      <w:r>
        <w:rPr>
          <w:spacing w:val="40"/>
          <w:sz w:val="24"/>
        </w:rPr>
        <w:t xml:space="preserve"> </w:t>
      </w:r>
      <w:r>
        <w:rPr>
          <w:sz w:val="24"/>
        </w:rPr>
        <w:t>12009</w:t>
      </w:r>
      <w:r>
        <w:rPr>
          <w:spacing w:val="-11"/>
          <w:sz w:val="24"/>
        </w:rPr>
        <w:t xml:space="preserve"> </w:t>
      </w:r>
      <w:r>
        <w:rPr>
          <w:sz w:val="24"/>
        </w:rPr>
        <w:t>–</w:t>
      </w:r>
      <w:r>
        <w:rPr>
          <w:spacing w:val="-10"/>
          <w:sz w:val="24"/>
        </w:rPr>
        <w:t xml:space="preserve"> </w:t>
      </w:r>
      <w:r>
        <w:rPr>
          <w:sz w:val="24"/>
        </w:rPr>
        <w:t>12019.</w:t>
      </w:r>
    </w:p>
    <w:p w14:paraId="1EA9A867">
      <w:pPr>
        <w:pStyle w:val="6"/>
        <w:spacing w:before="9"/>
        <w:rPr>
          <w:rFonts w:ascii="Times New Roman"/>
          <w:sz w:val="28"/>
        </w:rPr>
      </w:pPr>
    </w:p>
    <w:p w14:paraId="77156641">
      <w:pPr>
        <w:pStyle w:val="19"/>
        <w:numPr>
          <w:ilvl w:val="0"/>
          <w:numId w:val="12"/>
        </w:numPr>
        <w:tabs>
          <w:tab w:val="left" w:pos="1321"/>
          <w:tab w:val="left" w:pos="1323"/>
        </w:tabs>
        <w:spacing w:before="0" w:after="0" w:line="376" w:lineRule="auto"/>
        <w:ind w:left="1323" w:right="274" w:hanging="520"/>
        <w:jc w:val="both"/>
        <w:rPr>
          <w:sz w:val="24"/>
        </w:rPr>
      </w:pPr>
      <w:bookmarkStart w:id="146" w:name="_bookmark81"/>
      <w:bookmarkEnd w:id="146"/>
      <w:r>
        <w:rPr>
          <w:spacing w:val="-2"/>
          <w:sz w:val="24"/>
        </w:rPr>
        <w:t>ALGARNI</w:t>
      </w:r>
      <w:r>
        <w:rPr>
          <w:spacing w:val="-9"/>
          <w:sz w:val="24"/>
        </w:rPr>
        <w:t xml:space="preserve"> </w:t>
      </w:r>
      <w:r>
        <w:rPr>
          <w:spacing w:val="-2"/>
          <w:sz w:val="24"/>
        </w:rPr>
        <w:t>A,</w:t>
      </w:r>
      <w:r>
        <w:rPr>
          <w:spacing w:val="-4"/>
          <w:sz w:val="24"/>
        </w:rPr>
        <w:t xml:space="preserve"> </w:t>
      </w:r>
      <w:r>
        <w:rPr>
          <w:spacing w:val="-2"/>
          <w:sz w:val="24"/>
        </w:rPr>
        <w:t>NASEER</w:t>
      </w:r>
      <w:r>
        <w:rPr>
          <w:spacing w:val="-8"/>
          <w:sz w:val="24"/>
        </w:rPr>
        <w:t xml:space="preserve"> </w:t>
      </w:r>
      <w:r>
        <w:rPr>
          <w:spacing w:val="-2"/>
          <w:sz w:val="24"/>
        </w:rPr>
        <w:t>A,</w:t>
      </w:r>
      <w:r>
        <w:rPr>
          <w:spacing w:val="-4"/>
          <w:sz w:val="24"/>
        </w:rPr>
        <w:t xml:space="preserve"> </w:t>
      </w:r>
      <w:r>
        <w:rPr>
          <w:spacing w:val="-2"/>
          <w:sz w:val="24"/>
        </w:rPr>
        <w:t>ALSHEHRI</w:t>
      </w:r>
      <w:r>
        <w:rPr>
          <w:spacing w:val="-8"/>
          <w:sz w:val="24"/>
        </w:rPr>
        <w:t xml:space="preserve"> </w:t>
      </w:r>
      <w:r>
        <w:rPr>
          <w:spacing w:val="-2"/>
          <w:sz w:val="24"/>
        </w:rPr>
        <w:t>M,</w:t>
      </w:r>
      <w:r>
        <w:rPr>
          <w:spacing w:val="-9"/>
          <w:sz w:val="24"/>
        </w:rPr>
        <w:t xml:space="preserve"> </w:t>
      </w:r>
      <w:r>
        <w:rPr>
          <w:spacing w:val="-2"/>
          <w:sz w:val="24"/>
        </w:rPr>
        <w:t>et</w:t>
      </w:r>
      <w:r>
        <w:rPr>
          <w:spacing w:val="-8"/>
          <w:sz w:val="24"/>
        </w:rPr>
        <w:t xml:space="preserve"> </w:t>
      </w:r>
      <w:r>
        <w:rPr>
          <w:spacing w:val="-2"/>
          <w:sz w:val="24"/>
        </w:rPr>
        <w:t>al.</w:t>
      </w:r>
      <w:r>
        <w:rPr>
          <w:spacing w:val="-8"/>
          <w:sz w:val="24"/>
        </w:rPr>
        <w:t xml:space="preserve"> </w:t>
      </w:r>
      <w:r>
        <w:rPr>
          <w:spacing w:val="-2"/>
          <w:sz w:val="24"/>
        </w:rPr>
        <w:t>Hybrid</w:t>
      </w:r>
      <w:r>
        <w:rPr>
          <w:spacing w:val="-9"/>
          <w:sz w:val="24"/>
        </w:rPr>
        <w:t xml:space="preserve"> </w:t>
      </w:r>
      <w:r>
        <w:rPr>
          <w:spacing w:val="-2"/>
          <w:sz w:val="24"/>
        </w:rPr>
        <w:t>HRNet-Swin</w:t>
      </w:r>
      <w:r>
        <w:rPr>
          <w:spacing w:val="-8"/>
          <w:sz w:val="24"/>
        </w:rPr>
        <w:t xml:space="preserve"> </w:t>
      </w:r>
      <w:r>
        <w:rPr>
          <w:spacing w:val="-2"/>
          <w:sz w:val="24"/>
        </w:rPr>
        <w:t xml:space="preserve">Transformer: </w:t>
      </w:r>
      <w:r>
        <w:rPr>
          <w:sz w:val="24"/>
        </w:rPr>
        <w:t>Multi-Scale</w:t>
      </w:r>
      <w:r>
        <w:rPr>
          <w:spacing w:val="-9"/>
          <w:sz w:val="24"/>
        </w:rPr>
        <w:t xml:space="preserve"> </w:t>
      </w:r>
      <w:r>
        <w:rPr>
          <w:sz w:val="24"/>
        </w:rPr>
        <w:t>Feature</w:t>
      </w:r>
      <w:r>
        <w:rPr>
          <w:spacing w:val="-9"/>
          <w:sz w:val="24"/>
        </w:rPr>
        <w:t xml:space="preserve"> </w:t>
      </w:r>
      <w:r>
        <w:rPr>
          <w:sz w:val="24"/>
        </w:rPr>
        <w:t>Fusion</w:t>
      </w:r>
      <w:r>
        <w:rPr>
          <w:spacing w:val="-9"/>
          <w:sz w:val="24"/>
        </w:rPr>
        <w:t xml:space="preserve"> </w:t>
      </w:r>
      <w:r>
        <w:rPr>
          <w:sz w:val="24"/>
        </w:rPr>
        <w:t>for</w:t>
      </w:r>
      <w:r>
        <w:rPr>
          <w:spacing w:val="-9"/>
          <w:sz w:val="24"/>
        </w:rPr>
        <w:t xml:space="preserve"> </w:t>
      </w:r>
      <w:r>
        <w:rPr>
          <w:sz w:val="24"/>
        </w:rPr>
        <w:t>Aerial</w:t>
      </w:r>
      <w:r>
        <w:rPr>
          <w:spacing w:val="-9"/>
          <w:sz w:val="24"/>
        </w:rPr>
        <w:t xml:space="preserve"> </w:t>
      </w:r>
      <w:r>
        <w:rPr>
          <w:sz w:val="24"/>
        </w:rPr>
        <w:t>Segmentation</w:t>
      </w:r>
      <w:r>
        <w:rPr>
          <w:spacing w:val="-9"/>
          <w:sz w:val="24"/>
        </w:rPr>
        <w:t xml:space="preserve"> </w:t>
      </w:r>
      <w:r>
        <w:rPr>
          <w:sz w:val="24"/>
        </w:rPr>
        <w:t>and</w:t>
      </w:r>
      <w:r>
        <w:rPr>
          <w:spacing w:val="-9"/>
          <w:sz w:val="24"/>
        </w:rPr>
        <w:t xml:space="preserve"> </w:t>
      </w:r>
      <w:r>
        <w:rPr>
          <w:sz w:val="24"/>
        </w:rPr>
        <w:t>Classification[J].</w:t>
      </w:r>
      <w:r>
        <w:rPr>
          <w:spacing w:val="-9"/>
          <w:sz w:val="24"/>
        </w:rPr>
        <w:t xml:space="preserve"> </w:t>
      </w:r>
      <w:r>
        <w:rPr>
          <w:sz w:val="24"/>
        </w:rPr>
        <w:t>Comput-ers, Materials &amp; Continua, 2025, 85(1)</w:t>
      </w:r>
      <w:r>
        <w:rPr>
          <w:spacing w:val="-10"/>
          <w:sz w:val="24"/>
        </w:rPr>
        <w:t xml:space="preserve"> </w:t>
      </w:r>
      <w:r>
        <w:rPr>
          <w:sz w:val="24"/>
        </w:rPr>
        <w:t>:</w:t>
      </w:r>
      <w:r>
        <w:rPr>
          <w:spacing w:val="40"/>
          <w:sz w:val="24"/>
        </w:rPr>
        <w:t xml:space="preserve"> </w:t>
      </w:r>
      <w:r>
        <w:rPr>
          <w:sz w:val="24"/>
        </w:rPr>
        <w:t>1983</w:t>
      </w:r>
      <w:r>
        <w:rPr>
          <w:spacing w:val="-10"/>
          <w:sz w:val="24"/>
        </w:rPr>
        <w:t xml:space="preserve"> </w:t>
      </w:r>
      <w:r>
        <w:rPr>
          <w:sz w:val="24"/>
        </w:rPr>
        <w:t>–</w:t>
      </w:r>
      <w:r>
        <w:rPr>
          <w:spacing w:val="-8"/>
          <w:sz w:val="24"/>
        </w:rPr>
        <w:t xml:space="preserve"> </w:t>
      </w:r>
      <w:r>
        <w:rPr>
          <w:sz w:val="24"/>
        </w:rPr>
        <w:t>2000.</w:t>
      </w:r>
    </w:p>
    <w:p w14:paraId="42C4C9ED">
      <w:pPr>
        <w:pStyle w:val="6"/>
        <w:spacing w:before="9"/>
        <w:rPr>
          <w:rFonts w:ascii="Times New Roman"/>
          <w:sz w:val="28"/>
        </w:rPr>
      </w:pPr>
    </w:p>
    <w:p w14:paraId="3715A40A">
      <w:pPr>
        <w:pStyle w:val="19"/>
        <w:numPr>
          <w:ilvl w:val="0"/>
          <w:numId w:val="12"/>
        </w:numPr>
        <w:tabs>
          <w:tab w:val="left" w:pos="1322"/>
        </w:tabs>
        <w:spacing w:before="0" w:after="0" w:line="240" w:lineRule="auto"/>
        <w:ind w:left="1322" w:right="0" w:hanging="518"/>
        <w:jc w:val="left"/>
        <w:rPr>
          <w:sz w:val="24"/>
        </w:rPr>
      </w:pPr>
      <w:bookmarkStart w:id="147" w:name="_bookmark82"/>
      <w:bookmarkEnd w:id="147"/>
      <w:r>
        <w:rPr>
          <w:sz w:val="24"/>
        </w:rPr>
        <w:t>VASWANI</w:t>
      </w:r>
      <w:r>
        <w:rPr>
          <w:spacing w:val="23"/>
          <w:sz w:val="24"/>
        </w:rPr>
        <w:t xml:space="preserve"> </w:t>
      </w:r>
      <w:r>
        <w:rPr>
          <w:sz w:val="24"/>
        </w:rPr>
        <w:t>A,</w:t>
      </w:r>
      <w:r>
        <w:rPr>
          <w:spacing w:val="31"/>
          <w:sz w:val="24"/>
        </w:rPr>
        <w:t xml:space="preserve"> </w:t>
      </w:r>
      <w:r>
        <w:rPr>
          <w:sz w:val="24"/>
        </w:rPr>
        <w:t>SHAZEER</w:t>
      </w:r>
      <w:r>
        <w:rPr>
          <w:spacing w:val="23"/>
          <w:sz w:val="24"/>
        </w:rPr>
        <w:t xml:space="preserve"> </w:t>
      </w:r>
      <w:r>
        <w:rPr>
          <w:sz w:val="24"/>
        </w:rPr>
        <w:t>N,</w:t>
      </w:r>
      <w:r>
        <w:rPr>
          <w:spacing w:val="31"/>
          <w:sz w:val="24"/>
        </w:rPr>
        <w:t xml:space="preserve"> </w:t>
      </w:r>
      <w:r>
        <w:rPr>
          <w:sz w:val="24"/>
        </w:rPr>
        <w:t>PARMAR</w:t>
      </w:r>
      <w:r>
        <w:rPr>
          <w:spacing w:val="24"/>
          <w:sz w:val="24"/>
        </w:rPr>
        <w:t xml:space="preserve"> </w:t>
      </w:r>
      <w:r>
        <w:rPr>
          <w:sz w:val="24"/>
        </w:rPr>
        <w:t>N,</w:t>
      </w:r>
      <w:r>
        <w:rPr>
          <w:spacing w:val="23"/>
          <w:sz w:val="24"/>
        </w:rPr>
        <w:t xml:space="preserve"> </w:t>
      </w:r>
      <w:r>
        <w:rPr>
          <w:sz w:val="24"/>
        </w:rPr>
        <w:t>et</w:t>
      </w:r>
      <w:r>
        <w:rPr>
          <w:spacing w:val="24"/>
          <w:sz w:val="24"/>
        </w:rPr>
        <w:t xml:space="preserve"> </w:t>
      </w:r>
      <w:r>
        <w:rPr>
          <w:sz w:val="24"/>
        </w:rPr>
        <w:t>al.</w:t>
      </w:r>
      <w:r>
        <w:rPr>
          <w:spacing w:val="23"/>
          <w:sz w:val="24"/>
        </w:rPr>
        <w:t xml:space="preserve"> </w:t>
      </w:r>
      <w:r>
        <w:rPr>
          <w:sz w:val="24"/>
        </w:rPr>
        <w:t>Attention</w:t>
      </w:r>
      <w:r>
        <w:rPr>
          <w:spacing w:val="23"/>
          <w:sz w:val="24"/>
        </w:rPr>
        <w:t xml:space="preserve"> </w:t>
      </w:r>
      <w:r>
        <w:rPr>
          <w:sz w:val="24"/>
        </w:rPr>
        <w:t>Is</w:t>
      </w:r>
      <w:r>
        <w:rPr>
          <w:spacing w:val="24"/>
          <w:sz w:val="24"/>
        </w:rPr>
        <w:t xml:space="preserve"> </w:t>
      </w:r>
      <w:r>
        <w:rPr>
          <w:sz w:val="24"/>
        </w:rPr>
        <w:t>All</w:t>
      </w:r>
      <w:r>
        <w:rPr>
          <w:spacing w:val="23"/>
          <w:sz w:val="24"/>
        </w:rPr>
        <w:t xml:space="preserve"> </w:t>
      </w:r>
      <w:r>
        <w:rPr>
          <w:sz w:val="24"/>
        </w:rPr>
        <w:t>You</w:t>
      </w:r>
      <w:r>
        <w:rPr>
          <w:spacing w:val="24"/>
          <w:sz w:val="24"/>
        </w:rPr>
        <w:t xml:space="preserve"> </w:t>
      </w:r>
      <w:r>
        <w:rPr>
          <w:spacing w:val="-2"/>
          <w:sz w:val="24"/>
        </w:rPr>
        <w:t>Need[C]</w:t>
      </w:r>
    </w:p>
    <w:p w14:paraId="56A6E7F3">
      <w:pPr>
        <w:pStyle w:val="6"/>
        <w:spacing w:before="156" w:line="376" w:lineRule="auto"/>
        <w:ind w:left="1323"/>
        <w:rPr>
          <w:rFonts w:ascii="Times New Roman" w:hAnsi="Times New Roman"/>
        </w:rPr>
      </w:pPr>
      <w:r>
        <w:rPr>
          <w:rFonts w:ascii="Times New Roman" w:hAnsi="Times New Roman"/>
        </w:rPr>
        <w:t>//</w:t>
      </w:r>
      <w:r>
        <w:rPr>
          <w:rFonts w:ascii="Times New Roman" w:hAnsi="Times New Roman"/>
          <w:spacing w:val="-21"/>
        </w:rPr>
        <w:t xml:space="preserve"> </w:t>
      </w:r>
      <w:r>
        <w:rPr>
          <w:rFonts w:ascii="Times New Roman" w:hAnsi="Times New Roman"/>
        </w:rPr>
        <w:t>Advances</w:t>
      </w:r>
      <w:r>
        <w:rPr>
          <w:rFonts w:ascii="Times New Roman" w:hAnsi="Times New Roman"/>
          <w:spacing w:val="-17"/>
        </w:rPr>
        <w:t xml:space="preserve"> </w:t>
      </w:r>
      <w:r>
        <w:rPr>
          <w:rFonts w:ascii="Times New Roman" w:hAnsi="Times New Roman"/>
        </w:rPr>
        <w:t>in</w:t>
      </w:r>
      <w:r>
        <w:rPr>
          <w:rFonts w:ascii="Times New Roman" w:hAnsi="Times New Roman"/>
          <w:spacing w:val="-17"/>
        </w:rPr>
        <w:t xml:space="preserve"> </w:t>
      </w:r>
      <w:r>
        <w:rPr>
          <w:rFonts w:ascii="Times New Roman" w:hAnsi="Times New Roman"/>
        </w:rPr>
        <w:t>Neural</w:t>
      </w:r>
      <w:r>
        <w:rPr>
          <w:rFonts w:ascii="Times New Roman" w:hAnsi="Times New Roman"/>
          <w:spacing w:val="-17"/>
        </w:rPr>
        <w:t xml:space="preserve"> </w:t>
      </w:r>
      <w:r>
        <w:rPr>
          <w:rFonts w:ascii="Times New Roman" w:hAnsi="Times New Roman"/>
        </w:rPr>
        <w:t>Information</w:t>
      </w:r>
      <w:r>
        <w:rPr>
          <w:rFonts w:ascii="Times New Roman" w:hAnsi="Times New Roman"/>
          <w:spacing w:val="-17"/>
        </w:rPr>
        <w:t xml:space="preserve"> </w:t>
      </w:r>
      <w:r>
        <w:rPr>
          <w:rFonts w:ascii="Times New Roman" w:hAnsi="Times New Roman"/>
        </w:rPr>
        <w:t>Processing</w:t>
      </w:r>
      <w:r>
        <w:rPr>
          <w:rFonts w:ascii="Times New Roman" w:hAnsi="Times New Roman"/>
          <w:spacing w:val="-17"/>
        </w:rPr>
        <w:t xml:space="preserve"> </w:t>
      </w:r>
      <w:r>
        <w:rPr>
          <w:rFonts w:ascii="Times New Roman" w:hAnsi="Times New Roman"/>
        </w:rPr>
        <w:t>Systems</w:t>
      </w:r>
      <w:r>
        <w:rPr>
          <w:rFonts w:ascii="Times New Roman" w:hAnsi="Times New Roman"/>
          <w:spacing w:val="-17"/>
        </w:rPr>
        <w:t xml:space="preserve"> </w:t>
      </w:r>
      <w:r>
        <w:rPr>
          <w:rFonts w:ascii="Times New Roman" w:hAnsi="Times New Roman"/>
        </w:rPr>
        <w:t>(NIPS).</w:t>
      </w:r>
      <w:r>
        <w:rPr>
          <w:rFonts w:ascii="Times New Roman" w:hAnsi="Times New Roman"/>
          <w:spacing w:val="-17"/>
        </w:rPr>
        <w:t xml:space="preserve"> </w:t>
      </w:r>
      <w:r>
        <w:rPr>
          <w:rFonts w:ascii="Times New Roman" w:hAnsi="Times New Roman"/>
        </w:rPr>
        <w:t>Long</w:t>
      </w:r>
      <w:r>
        <w:rPr>
          <w:rFonts w:ascii="Times New Roman" w:hAnsi="Times New Roman"/>
          <w:spacing w:val="-17"/>
        </w:rPr>
        <w:t xml:space="preserve"> </w:t>
      </w:r>
      <w:r>
        <w:rPr>
          <w:rFonts w:ascii="Times New Roman" w:hAnsi="Times New Roman"/>
        </w:rPr>
        <w:t>Beach</w:t>
      </w:r>
      <w:r>
        <w:rPr>
          <w:rFonts w:ascii="Times New Roman" w:hAnsi="Times New Roman"/>
          <w:spacing w:val="-20"/>
        </w:rPr>
        <w:t xml:space="preserve"> </w:t>
      </w:r>
      <w:r>
        <w:rPr>
          <w:rFonts w:ascii="Times New Roman" w:hAnsi="Times New Roman"/>
        </w:rPr>
        <w:t>:</w:t>
      </w:r>
      <w:r>
        <w:rPr>
          <w:rFonts w:ascii="Times New Roman" w:hAnsi="Times New Roman"/>
          <w:spacing w:val="-14"/>
        </w:rPr>
        <w:t xml:space="preserve"> </w:t>
      </w:r>
      <w:r>
        <w:rPr>
          <w:rFonts w:ascii="Times New Roman" w:hAnsi="Times New Roman"/>
        </w:rPr>
        <w:t>Curran Associates, 2017 :</w:t>
      </w:r>
      <w:r>
        <w:rPr>
          <w:rFonts w:ascii="Times New Roman" w:hAnsi="Times New Roman"/>
          <w:spacing w:val="40"/>
        </w:rPr>
        <w:t xml:space="preserve"> </w:t>
      </w:r>
      <w:r>
        <w:rPr>
          <w:rFonts w:ascii="Times New Roman" w:hAnsi="Times New Roman"/>
        </w:rPr>
        <w:t>5998 – 6008.</w:t>
      </w:r>
    </w:p>
    <w:p w14:paraId="0E60E779">
      <w:pPr>
        <w:pStyle w:val="6"/>
        <w:spacing w:before="11"/>
        <w:rPr>
          <w:rFonts w:ascii="Times New Roman"/>
          <w:sz w:val="28"/>
        </w:rPr>
      </w:pPr>
    </w:p>
    <w:p w14:paraId="699F14AC">
      <w:pPr>
        <w:pStyle w:val="19"/>
        <w:numPr>
          <w:ilvl w:val="0"/>
          <w:numId w:val="12"/>
        </w:numPr>
        <w:tabs>
          <w:tab w:val="left" w:pos="1322"/>
        </w:tabs>
        <w:spacing w:before="0" w:after="0" w:line="240" w:lineRule="auto"/>
        <w:ind w:left="1322" w:right="0" w:hanging="518"/>
        <w:jc w:val="left"/>
        <w:rPr>
          <w:sz w:val="24"/>
        </w:rPr>
      </w:pPr>
      <w:bookmarkStart w:id="148" w:name="_bookmark83"/>
      <w:bookmarkEnd w:id="148"/>
      <w:r>
        <w:rPr>
          <w:sz w:val="24"/>
        </w:rPr>
        <w:t>LOSHCHILOV</w:t>
      </w:r>
      <w:r>
        <w:rPr>
          <w:spacing w:val="59"/>
          <w:w w:val="150"/>
          <w:sz w:val="24"/>
        </w:rPr>
        <w:t xml:space="preserve"> </w:t>
      </w:r>
      <w:r>
        <w:rPr>
          <w:sz w:val="24"/>
        </w:rPr>
        <w:t>I,</w:t>
      </w:r>
      <w:r>
        <w:rPr>
          <w:spacing w:val="26"/>
          <w:sz w:val="24"/>
        </w:rPr>
        <w:t xml:space="preserve">  </w:t>
      </w:r>
      <w:r>
        <w:rPr>
          <w:sz w:val="24"/>
        </w:rPr>
        <w:t>HUTTER</w:t>
      </w:r>
      <w:r>
        <w:rPr>
          <w:spacing w:val="59"/>
          <w:w w:val="150"/>
          <w:sz w:val="24"/>
        </w:rPr>
        <w:t xml:space="preserve"> </w:t>
      </w:r>
      <w:r>
        <w:rPr>
          <w:sz w:val="24"/>
        </w:rPr>
        <w:t>F.</w:t>
      </w:r>
      <w:r>
        <w:rPr>
          <w:spacing w:val="59"/>
          <w:w w:val="150"/>
          <w:sz w:val="24"/>
        </w:rPr>
        <w:t xml:space="preserve"> </w:t>
      </w:r>
      <w:r>
        <w:rPr>
          <w:sz w:val="24"/>
        </w:rPr>
        <w:t>Decoupled</w:t>
      </w:r>
      <w:r>
        <w:rPr>
          <w:spacing w:val="59"/>
          <w:w w:val="150"/>
          <w:sz w:val="24"/>
        </w:rPr>
        <w:t xml:space="preserve"> </w:t>
      </w:r>
      <w:r>
        <w:rPr>
          <w:sz w:val="24"/>
        </w:rPr>
        <w:t>Weight</w:t>
      </w:r>
      <w:r>
        <w:rPr>
          <w:spacing w:val="59"/>
          <w:w w:val="150"/>
          <w:sz w:val="24"/>
        </w:rPr>
        <w:t xml:space="preserve"> </w:t>
      </w:r>
      <w:r>
        <w:rPr>
          <w:sz w:val="24"/>
        </w:rPr>
        <w:t>Decay</w:t>
      </w:r>
      <w:r>
        <w:rPr>
          <w:spacing w:val="60"/>
          <w:w w:val="150"/>
          <w:sz w:val="24"/>
        </w:rPr>
        <w:t xml:space="preserve"> </w:t>
      </w:r>
      <w:r>
        <w:rPr>
          <w:spacing w:val="-2"/>
          <w:sz w:val="24"/>
        </w:rPr>
        <w:t>Regularization[C]</w:t>
      </w:r>
    </w:p>
    <w:p w14:paraId="3A2C3F8C">
      <w:pPr>
        <w:pStyle w:val="6"/>
        <w:spacing w:before="156" w:line="376" w:lineRule="auto"/>
        <w:ind w:left="1323"/>
        <w:rPr>
          <w:rFonts w:ascii="Times New Roman"/>
        </w:rPr>
      </w:pPr>
      <w:r>
        <w:rPr>
          <w:rFonts w:ascii="Times New Roman"/>
        </w:rPr>
        <w:t>//</w:t>
      </w:r>
      <w:r>
        <w:rPr>
          <w:rFonts w:ascii="Times New Roman"/>
          <w:spacing w:val="-21"/>
        </w:rPr>
        <w:t xml:space="preserve"> </w:t>
      </w:r>
      <w:r>
        <w:rPr>
          <w:rFonts w:ascii="Times New Roman"/>
        </w:rPr>
        <w:t>International</w:t>
      </w:r>
      <w:r>
        <w:rPr>
          <w:rFonts w:ascii="Times New Roman"/>
          <w:spacing w:val="40"/>
        </w:rPr>
        <w:t xml:space="preserve"> </w:t>
      </w:r>
      <w:r>
        <w:rPr>
          <w:rFonts w:ascii="Times New Roman"/>
        </w:rPr>
        <w:t>Conference</w:t>
      </w:r>
      <w:r>
        <w:rPr>
          <w:rFonts w:ascii="Times New Roman"/>
          <w:spacing w:val="40"/>
        </w:rPr>
        <w:t xml:space="preserve"> </w:t>
      </w:r>
      <w:r>
        <w:rPr>
          <w:rFonts w:ascii="Times New Roman"/>
        </w:rPr>
        <w:t>on</w:t>
      </w:r>
      <w:r>
        <w:rPr>
          <w:rFonts w:ascii="Times New Roman"/>
          <w:spacing w:val="40"/>
        </w:rPr>
        <w:t xml:space="preserve"> </w:t>
      </w:r>
      <w:r>
        <w:rPr>
          <w:rFonts w:ascii="Times New Roman"/>
        </w:rPr>
        <w:t>Learning</w:t>
      </w:r>
      <w:r>
        <w:rPr>
          <w:rFonts w:ascii="Times New Roman"/>
          <w:spacing w:val="40"/>
        </w:rPr>
        <w:t xml:space="preserve"> </w:t>
      </w:r>
      <w:r>
        <w:rPr>
          <w:rFonts w:ascii="Times New Roman"/>
        </w:rPr>
        <w:t>Representations</w:t>
      </w:r>
      <w:r>
        <w:rPr>
          <w:rFonts w:ascii="Times New Roman"/>
          <w:spacing w:val="40"/>
        </w:rPr>
        <w:t xml:space="preserve"> </w:t>
      </w:r>
      <w:r>
        <w:rPr>
          <w:rFonts w:ascii="Times New Roman"/>
        </w:rPr>
        <w:t>(ICLR).</w:t>
      </w:r>
      <w:r>
        <w:rPr>
          <w:rFonts w:ascii="Times New Roman"/>
          <w:spacing w:val="40"/>
        </w:rPr>
        <w:t xml:space="preserve"> </w:t>
      </w:r>
      <w:r>
        <w:rPr>
          <w:rFonts w:ascii="Times New Roman"/>
        </w:rPr>
        <w:t>New</w:t>
      </w:r>
      <w:r>
        <w:rPr>
          <w:rFonts w:ascii="Times New Roman"/>
          <w:spacing w:val="40"/>
        </w:rPr>
        <w:t xml:space="preserve"> </w:t>
      </w:r>
      <w:r>
        <w:rPr>
          <w:rFonts w:ascii="Times New Roman"/>
        </w:rPr>
        <w:t>Orleans</w:t>
      </w:r>
      <w:r>
        <w:rPr>
          <w:rFonts w:ascii="Times New Roman"/>
          <w:spacing w:val="-21"/>
        </w:rPr>
        <w:t xml:space="preserve"> </w:t>
      </w:r>
      <w:r>
        <w:rPr>
          <w:rFonts w:ascii="Times New Roman"/>
        </w:rPr>
        <w:t>: ICLR, 2019.</w:t>
      </w:r>
    </w:p>
    <w:p w14:paraId="5ADCA662">
      <w:pPr>
        <w:pStyle w:val="6"/>
        <w:spacing w:before="10"/>
        <w:rPr>
          <w:rFonts w:ascii="Times New Roman"/>
          <w:sz w:val="28"/>
        </w:rPr>
      </w:pPr>
    </w:p>
    <w:p w14:paraId="43A4AEF3">
      <w:pPr>
        <w:pStyle w:val="19"/>
        <w:numPr>
          <w:ilvl w:val="0"/>
          <w:numId w:val="12"/>
        </w:numPr>
        <w:tabs>
          <w:tab w:val="left" w:pos="1321"/>
          <w:tab w:val="left" w:pos="1323"/>
        </w:tabs>
        <w:spacing w:before="0" w:after="0" w:line="376" w:lineRule="auto"/>
        <w:ind w:left="1323" w:right="274" w:hanging="520"/>
        <w:jc w:val="both"/>
        <w:rPr>
          <w:sz w:val="24"/>
        </w:rPr>
      </w:pPr>
      <w:bookmarkStart w:id="149" w:name="_bookmark84"/>
      <w:bookmarkEnd w:id="149"/>
      <w:r>
        <w:rPr>
          <w:sz w:val="24"/>
        </w:rPr>
        <w:t>LOSHCHILOV I, HUTTER F. SGDR: Stochastic Gradient Descent with Warm Restarts[C] //</w:t>
      </w:r>
      <w:r>
        <w:rPr>
          <w:spacing w:val="-15"/>
          <w:sz w:val="24"/>
        </w:rPr>
        <w:t xml:space="preserve"> </w:t>
      </w:r>
      <w:r>
        <w:rPr>
          <w:sz w:val="24"/>
        </w:rPr>
        <w:t>International Conference on Learning Representations (ICLR). Toulon :</w:t>
      </w:r>
      <w:r>
        <w:rPr>
          <w:spacing w:val="40"/>
          <w:sz w:val="24"/>
        </w:rPr>
        <w:t xml:space="preserve"> </w:t>
      </w:r>
      <w:r>
        <w:rPr>
          <w:sz w:val="24"/>
        </w:rPr>
        <w:t>ICLR, 2017.</w:t>
      </w:r>
    </w:p>
    <w:p w14:paraId="2B4B7DC6">
      <w:pPr>
        <w:pStyle w:val="6"/>
        <w:spacing w:before="9"/>
        <w:rPr>
          <w:rFonts w:ascii="Times New Roman"/>
          <w:sz w:val="28"/>
        </w:rPr>
      </w:pPr>
    </w:p>
    <w:p w14:paraId="52023A23">
      <w:pPr>
        <w:pStyle w:val="19"/>
        <w:numPr>
          <w:ilvl w:val="0"/>
          <w:numId w:val="12"/>
        </w:numPr>
        <w:tabs>
          <w:tab w:val="left" w:pos="1322"/>
        </w:tabs>
        <w:spacing w:before="1" w:after="0" w:line="240" w:lineRule="auto"/>
        <w:ind w:left="1322" w:right="0" w:hanging="518"/>
        <w:jc w:val="left"/>
        <w:rPr>
          <w:sz w:val="24"/>
        </w:rPr>
      </w:pPr>
      <w:bookmarkStart w:id="150" w:name="_bookmark85"/>
      <w:bookmarkEnd w:id="150"/>
      <w:r>
        <w:rPr>
          <w:sz w:val="24"/>
        </w:rPr>
        <w:t>MICIKEVICIUS</w:t>
      </w:r>
      <w:r>
        <w:rPr>
          <w:spacing w:val="24"/>
          <w:sz w:val="24"/>
        </w:rPr>
        <w:t xml:space="preserve"> </w:t>
      </w:r>
      <w:r>
        <w:rPr>
          <w:sz w:val="24"/>
        </w:rPr>
        <w:t>P,</w:t>
      </w:r>
      <w:r>
        <w:rPr>
          <w:spacing w:val="32"/>
          <w:sz w:val="24"/>
        </w:rPr>
        <w:t xml:space="preserve"> </w:t>
      </w:r>
      <w:r>
        <w:rPr>
          <w:sz w:val="24"/>
        </w:rPr>
        <w:t>NARANG</w:t>
      </w:r>
      <w:r>
        <w:rPr>
          <w:spacing w:val="26"/>
          <w:sz w:val="24"/>
        </w:rPr>
        <w:t xml:space="preserve"> </w:t>
      </w:r>
      <w:r>
        <w:rPr>
          <w:sz w:val="24"/>
        </w:rPr>
        <w:t>S,</w:t>
      </w:r>
      <w:r>
        <w:rPr>
          <w:spacing w:val="33"/>
          <w:sz w:val="24"/>
        </w:rPr>
        <w:t xml:space="preserve"> </w:t>
      </w:r>
      <w:r>
        <w:rPr>
          <w:sz w:val="24"/>
        </w:rPr>
        <w:t>ALBEN</w:t>
      </w:r>
      <w:r>
        <w:rPr>
          <w:spacing w:val="26"/>
          <w:sz w:val="24"/>
        </w:rPr>
        <w:t xml:space="preserve"> </w:t>
      </w:r>
      <w:r>
        <w:rPr>
          <w:sz w:val="24"/>
        </w:rPr>
        <w:t>J,</w:t>
      </w:r>
      <w:r>
        <w:rPr>
          <w:spacing w:val="26"/>
          <w:sz w:val="24"/>
        </w:rPr>
        <w:t xml:space="preserve"> </w:t>
      </w:r>
      <w:r>
        <w:rPr>
          <w:sz w:val="24"/>
        </w:rPr>
        <w:t>et</w:t>
      </w:r>
      <w:r>
        <w:rPr>
          <w:spacing w:val="26"/>
          <w:sz w:val="24"/>
        </w:rPr>
        <w:t xml:space="preserve"> </w:t>
      </w:r>
      <w:r>
        <w:rPr>
          <w:sz w:val="24"/>
        </w:rPr>
        <w:t>al.</w:t>
      </w:r>
      <w:r>
        <w:rPr>
          <w:spacing w:val="26"/>
          <w:sz w:val="24"/>
        </w:rPr>
        <w:t xml:space="preserve"> </w:t>
      </w:r>
      <w:r>
        <w:rPr>
          <w:sz w:val="24"/>
        </w:rPr>
        <w:t>Mixed</w:t>
      </w:r>
      <w:r>
        <w:rPr>
          <w:spacing w:val="26"/>
          <w:sz w:val="24"/>
        </w:rPr>
        <w:t xml:space="preserve"> </w:t>
      </w:r>
      <w:r>
        <w:rPr>
          <w:sz w:val="24"/>
        </w:rPr>
        <w:t>Precision</w:t>
      </w:r>
      <w:r>
        <w:rPr>
          <w:spacing w:val="27"/>
          <w:sz w:val="24"/>
        </w:rPr>
        <w:t xml:space="preserve"> </w:t>
      </w:r>
      <w:r>
        <w:rPr>
          <w:spacing w:val="-2"/>
          <w:sz w:val="24"/>
        </w:rPr>
        <w:t>Training[C]</w:t>
      </w:r>
    </w:p>
    <w:p w14:paraId="7E72FE8A">
      <w:pPr>
        <w:pStyle w:val="6"/>
        <w:spacing w:before="156" w:line="376" w:lineRule="auto"/>
        <w:ind w:left="1323" w:right="267"/>
        <w:rPr>
          <w:rFonts w:ascii="Times New Roman"/>
        </w:rPr>
      </w:pPr>
      <w:r>
        <w:rPr>
          <w:rFonts w:ascii="Times New Roman"/>
        </w:rPr>
        <w:t>//</w:t>
      </w:r>
      <w:r>
        <w:rPr>
          <w:rFonts w:ascii="Times New Roman"/>
          <w:spacing w:val="-21"/>
        </w:rPr>
        <w:t xml:space="preserve"> </w:t>
      </w:r>
      <w:r>
        <w:rPr>
          <w:rFonts w:ascii="Times New Roman"/>
        </w:rPr>
        <w:t>International</w:t>
      </w:r>
      <w:r>
        <w:rPr>
          <w:rFonts w:ascii="Times New Roman"/>
          <w:spacing w:val="-17"/>
        </w:rPr>
        <w:t xml:space="preserve"> </w:t>
      </w:r>
      <w:r>
        <w:rPr>
          <w:rFonts w:ascii="Times New Roman"/>
        </w:rPr>
        <w:t>Conference</w:t>
      </w:r>
      <w:r>
        <w:rPr>
          <w:rFonts w:ascii="Times New Roman"/>
          <w:spacing w:val="-17"/>
        </w:rPr>
        <w:t xml:space="preserve"> </w:t>
      </w:r>
      <w:r>
        <w:rPr>
          <w:rFonts w:ascii="Times New Roman"/>
        </w:rPr>
        <w:t>on</w:t>
      </w:r>
      <w:r>
        <w:rPr>
          <w:rFonts w:ascii="Times New Roman"/>
          <w:spacing w:val="-17"/>
        </w:rPr>
        <w:t xml:space="preserve"> </w:t>
      </w:r>
      <w:r>
        <w:rPr>
          <w:rFonts w:ascii="Times New Roman"/>
        </w:rPr>
        <w:t>Learning</w:t>
      </w:r>
      <w:r>
        <w:rPr>
          <w:rFonts w:ascii="Times New Roman"/>
          <w:spacing w:val="-17"/>
        </w:rPr>
        <w:t xml:space="preserve"> </w:t>
      </w:r>
      <w:r>
        <w:rPr>
          <w:rFonts w:ascii="Times New Roman"/>
        </w:rPr>
        <w:t>Representations</w:t>
      </w:r>
      <w:r>
        <w:rPr>
          <w:rFonts w:ascii="Times New Roman"/>
          <w:spacing w:val="-17"/>
        </w:rPr>
        <w:t xml:space="preserve"> </w:t>
      </w:r>
      <w:r>
        <w:rPr>
          <w:rFonts w:ascii="Times New Roman"/>
        </w:rPr>
        <w:t>(ICLR).</w:t>
      </w:r>
      <w:r>
        <w:rPr>
          <w:rFonts w:ascii="Times New Roman"/>
          <w:spacing w:val="-17"/>
        </w:rPr>
        <w:t xml:space="preserve"> </w:t>
      </w:r>
      <w:r>
        <w:rPr>
          <w:rFonts w:ascii="Times New Roman"/>
        </w:rPr>
        <w:t>Vancouver</w:t>
      </w:r>
      <w:r>
        <w:rPr>
          <w:rFonts w:ascii="Times New Roman"/>
          <w:spacing w:val="-21"/>
        </w:rPr>
        <w:t xml:space="preserve"> </w:t>
      </w:r>
      <w:r>
        <w:rPr>
          <w:rFonts w:ascii="Times New Roman"/>
        </w:rPr>
        <w:t>:</w:t>
      </w:r>
      <w:r>
        <w:rPr>
          <w:rFonts w:ascii="Times New Roman"/>
          <w:spacing w:val="-14"/>
        </w:rPr>
        <w:t xml:space="preserve"> </w:t>
      </w:r>
      <w:r>
        <w:rPr>
          <w:rFonts w:ascii="Times New Roman"/>
        </w:rPr>
        <w:t xml:space="preserve">ICLR, </w:t>
      </w:r>
      <w:r>
        <w:rPr>
          <w:rFonts w:ascii="Times New Roman"/>
          <w:spacing w:val="-2"/>
        </w:rPr>
        <w:t>2018.</w:t>
      </w:r>
    </w:p>
    <w:p w14:paraId="70269FD4">
      <w:pPr>
        <w:pStyle w:val="6"/>
        <w:spacing w:before="10"/>
        <w:rPr>
          <w:rFonts w:ascii="Times New Roman"/>
          <w:sz w:val="28"/>
        </w:rPr>
      </w:pPr>
    </w:p>
    <w:p w14:paraId="50BDB495">
      <w:pPr>
        <w:pStyle w:val="19"/>
        <w:numPr>
          <w:ilvl w:val="0"/>
          <w:numId w:val="12"/>
        </w:numPr>
        <w:tabs>
          <w:tab w:val="left" w:pos="1321"/>
          <w:tab w:val="left" w:pos="1323"/>
        </w:tabs>
        <w:spacing w:before="0" w:after="0" w:line="376" w:lineRule="auto"/>
        <w:ind w:left="1323" w:right="276" w:hanging="520"/>
        <w:jc w:val="both"/>
        <w:rPr>
          <w:sz w:val="24"/>
        </w:rPr>
      </w:pPr>
      <w:bookmarkStart w:id="151" w:name="_bookmark86"/>
      <w:bookmarkEnd w:id="151"/>
      <w:r>
        <w:rPr>
          <w:sz w:val="24"/>
        </w:rPr>
        <w:t>ZHAO</w:t>
      </w:r>
      <w:r>
        <w:rPr>
          <w:spacing w:val="-3"/>
          <w:sz w:val="24"/>
        </w:rPr>
        <w:t xml:space="preserve"> </w:t>
      </w:r>
      <w:r>
        <w:rPr>
          <w:sz w:val="24"/>
        </w:rPr>
        <w:t>Y,</w:t>
      </w:r>
      <w:r>
        <w:rPr>
          <w:spacing w:val="-3"/>
          <w:sz w:val="24"/>
        </w:rPr>
        <w:t xml:space="preserve"> </w:t>
      </w:r>
      <w:r>
        <w:rPr>
          <w:sz w:val="24"/>
        </w:rPr>
        <w:t>WANG</w:t>
      </w:r>
      <w:r>
        <w:rPr>
          <w:spacing w:val="-4"/>
          <w:sz w:val="24"/>
        </w:rPr>
        <w:t xml:space="preserve"> </w:t>
      </w:r>
      <w:r>
        <w:rPr>
          <w:sz w:val="24"/>
        </w:rPr>
        <w:t>Q,</w:t>
      </w:r>
      <w:r>
        <w:rPr>
          <w:spacing w:val="-3"/>
          <w:sz w:val="24"/>
        </w:rPr>
        <w:t xml:space="preserve"> </w:t>
      </w:r>
      <w:r>
        <w:rPr>
          <w:sz w:val="24"/>
        </w:rPr>
        <w:t>CHEN</w:t>
      </w:r>
      <w:r>
        <w:rPr>
          <w:spacing w:val="-3"/>
          <w:sz w:val="24"/>
        </w:rPr>
        <w:t xml:space="preserve"> </w:t>
      </w:r>
      <w:r>
        <w:rPr>
          <w:sz w:val="24"/>
        </w:rPr>
        <w:t>L.</w:t>
      </w:r>
      <w:r>
        <w:rPr>
          <w:spacing w:val="-3"/>
          <w:sz w:val="24"/>
        </w:rPr>
        <w:t xml:space="preserve"> </w:t>
      </w:r>
      <w:r>
        <w:rPr>
          <w:sz w:val="24"/>
        </w:rPr>
        <w:t>Recent</w:t>
      </w:r>
      <w:r>
        <w:rPr>
          <w:spacing w:val="-3"/>
          <w:sz w:val="24"/>
        </w:rPr>
        <w:t xml:space="preserve"> </w:t>
      </w:r>
      <w:r>
        <w:rPr>
          <w:sz w:val="24"/>
        </w:rPr>
        <w:t>Advances</w:t>
      </w:r>
      <w:r>
        <w:rPr>
          <w:spacing w:val="-3"/>
          <w:sz w:val="24"/>
        </w:rPr>
        <w:t xml:space="preserve"> </w:t>
      </w:r>
      <w:r>
        <w:rPr>
          <w:sz w:val="24"/>
        </w:rPr>
        <w:t>in</w:t>
      </w:r>
      <w:r>
        <w:rPr>
          <w:spacing w:val="-3"/>
          <w:sz w:val="24"/>
        </w:rPr>
        <w:t xml:space="preserve"> </w:t>
      </w:r>
      <w:r>
        <w:rPr>
          <w:sz w:val="24"/>
        </w:rPr>
        <w:t>Vision</w:t>
      </w:r>
      <w:r>
        <w:rPr>
          <w:spacing w:val="-4"/>
          <w:sz w:val="24"/>
        </w:rPr>
        <w:t xml:space="preserve"> </w:t>
      </w:r>
      <w:r>
        <w:rPr>
          <w:sz w:val="24"/>
        </w:rPr>
        <w:t>Transformer</w:t>
      </w:r>
      <w:r>
        <w:rPr>
          <w:spacing w:val="-3"/>
          <w:sz w:val="24"/>
        </w:rPr>
        <w:t xml:space="preserve"> </w:t>
      </w:r>
      <w:r>
        <w:rPr>
          <w:sz w:val="24"/>
        </w:rPr>
        <w:t>Compres</w:t>
      </w:r>
      <w:r>
        <w:rPr>
          <w:sz w:val="24"/>
        </w:rPr>
        <w:softHyphen/>
      </w:r>
      <w:r>
        <w:rPr>
          <w:sz w:val="24"/>
        </w:rPr>
        <w:t>sion:</w:t>
      </w:r>
      <w:r>
        <w:rPr>
          <w:spacing w:val="40"/>
          <w:sz w:val="24"/>
        </w:rPr>
        <w:t xml:space="preserve"> </w:t>
      </w:r>
      <w:r>
        <w:rPr>
          <w:sz w:val="24"/>
        </w:rPr>
        <w:t>A Survey[J]. Neurocomputing, 2024, 600</w:t>
      </w:r>
      <w:r>
        <w:rPr>
          <w:spacing w:val="-8"/>
          <w:sz w:val="24"/>
        </w:rPr>
        <w:t xml:space="preserve"> </w:t>
      </w:r>
      <w:r>
        <w:rPr>
          <w:sz w:val="24"/>
        </w:rPr>
        <w:t>:</w:t>
      </w:r>
      <w:r>
        <w:rPr>
          <w:spacing w:val="40"/>
          <w:sz w:val="24"/>
        </w:rPr>
        <w:t xml:space="preserve"> </w:t>
      </w:r>
      <w:r>
        <w:rPr>
          <w:sz w:val="24"/>
        </w:rPr>
        <w:t>128</w:t>
      </w:r>
      <w:r>
        <w:rPr>
          <w:spacing w:val="-8"/>
          <w:sz w:val="24"/>
        </w:rPr>
        <w:t xml:space="preserve"> </w:t>
      </w:r>
      <w:r>
        <w:rPr>
          <w:sz w:val="24"/>
        </w:rPr>
        <w:t>–</w:t>
      </w:r>
      <w:r>
        <w:rPr>
          <w:spacing w:val="-9"/>
          <w:sz w:val="24"/>
        </w:rPr>
        <w:t xml:space="preserve"> </w:t>
      </w:r>
      <w:r>
        <w:rPr>
          <w:sz w:val="24"/>
        </w:rPr>
        <w:t>142.</w:t>
      </w:r>
    </w:p>
    <w:p w14:paraId="3E1EBECE">
      <w:pPr>
        <w:pStyle w:val="6"/>
        <w:spacing w:before="11"/>
        <w:rPr>
          <w:rFonts w:ascii="Times New Roman"/>
          <w:sz w:val="28"/>
        </w:rPr>
      </w:pPr>
    </w:p>
    <w:p w14:paraId="390BD7D2">
      <w:pPr>
        <w:pStyle w:val="19"/>
        <w:numPr>
          <w:ilvl w:val="0"/>
          <w:numId w:val="12"/>
        </w:numPr>
        <w:tabs>
          <w:tab w:val="left" w:pos="1321"/>
          <w:tab w:val="left" w:pos="1323"/>
        </w:tabs>
        <w:spacing w:before="0" w:after="0" w:line="376" w:lineRule="auto"/>
        <w:ind w:left="1323" w:right="274" w:hanging="520"/>
        <w:jc w:val="both"/>
        <w:rPr>
          <w:sz w:val="24"/>
        </w:rPr>
      </w:pPr>
      <w:bookmarkStart w:id="152" w:name="_bookmark87"/>
      <w:bookmarkEnd w:id="152"/>
      <w:r>
        <w:rPr>
          <w:sz w:val="24"/>
        </w:rPr>
        <w:t>LI</w:t>
      </w:r>
      <w:r>
        <w:rPr>
          <w:spacing w:val="-3"/>
          <w:sz w:val="24"/>
        </w:rPr>
        <w:t xml:space="preserve"> </w:t>
      </w:r>
      <w:r>
        <w:rPr>
          <w:sz w:val="24"/>
        </w:rPr>
        <w:t>Y,</w:t>
      </w:r>
      <w:r>
        <w:rPr>
          <w:spacing w:val="-3"/>
          <w:sz w:val="24"/>
        </w:rPr>
        <w:t xml:space="preserve"> </w:t>
      </w:r>
      <w:r>
        <w:rPr>
          <w:sz w:val="24"/>
        </w:rPr>
        <w:t>ZHANG</w:t>
      </w:r>
      <w:r>
        <w:rPr>
          <w:spacing w:val="-3"/>
          <w:sz w:val="24"/>
        </w:rPr>
        <w:t xml:space="preserve"> </w:t>
      </w:r>
      <w:r>
        <w:rPr>
          <w:sz w:val="24"/>
        </w:rPr>
        <w:t>H,</w:t>
      </w:r>
      <w:r>
        <w:rPr>
          <w:spacing w:val="-3"/>
          <w:sz w:val="24"/>
        </w:rPr>
        <w:t xml:space="preserve"> </w:t>
      </w:r>
      <w:r>
        <w:rPr>
          <w:sz w:val="24"/>
        </w:rPr>
        <w:t>LIU</w:t>
      </w:r>
      <w:r>
        <w:rPr>
          <w:spacing w:val="-3"/>
          <w:sz w:val="24"/>
        </w:rPr>
        <w:t xml:space="preserve"> </w:t>
      </w:r>
      <w:r>
        <w:rPr>
          <w:sz w:val="24"/>
        </w:rPr>
        <w:t>W.</w:t>
      </w:r>
      <w:r>
        <w:rPr>
          <w:spacing w:val="-3"/>
          <w:sz w:val="24"/>
        </w:rPr>
        <w:t xml:space="preserve"> </w:t>
      </w:r>
      <w:r>
        <w:rPr>
          <w:sz w:val="24"/>
        </w:rPr>
        <w:t>Efficient</w:t>
      </w:r>
      <w:r>
        <w:rPr>
          <w:spacing w:val="-3"/>
          <w:sz w:val="24"/>
        </w:rPr>
        <w:t xml:space="preserve"> </w:t>
      </w:r>
      <w:r>
        <w:rPr>
          <w:sz w:val="24"/>
        </w:rPr>
        <w:t>Vision</w:t>
      </w:r>
      <w:r>
        <w:rPr>
          <w:spacing w:val="-3"/>
          <w:sz w:val="24"/>
        </w:rPr>
        <w:t xml:space="preserve"> </w:t>
      </w:r>
      <w:r>
        <w:rPr>
          <w:sz w:val="24"/>
        </w:rPr>
        <w:t>Transformers</w:t>
      </w:r>
      <w:r>
        <w:rPr>
          <w:spacing w:val="-3"/>
          <w:sz w:val="24"/>
        </w:rPr>
        <w:t xml:space="preserve"> </w:t>
      </w:r>
      <w:r>
        <w:rPr>
          <w:sz w:val="24"/>
        </w:rPr>
        <w:t>for</w:t>
      </w:r>
      <w:r>
        <w:rPr>
          <w:spacing w:val="-3"/>
          <w:sz w:val="24"/>
        </w:rPr>
        <w:t xml:space="preserve"> </w:t>
      </w:r>
      <w:r>
        <w:rPr>
          <w:sz w:val="24"/>
        </w:rPr>
        <w:t>Edge</w:t>
      </w:r>
      <w:r>
        <w:rPr>
          <w:spacing w:val="-3"/>
          <w:sz w:val="24"/>
        </w:rPr>
        <w:t xml:space="preserve"> </w:t>
      </w:r>
      <w:r>
        <w:rPr>
          <w:sz w:val="24"/>
        </w:rPr>
        <w:t>Devices: A</w:t>
      </w:r>
      <w:r>
        <w:rPr>
          <w:spacing w:val="-3"/>
          <w:sz w:val="24"/>
        </w:rPr>
        <w:t xml:space="preserve"> </w:t>
      </w:r>
      <w:r>
        <w:rPr>
          <w:sz w:val="24"/>
        </w:rPr>
        <w:t>Sur-vey[C]</w:t>
      </w:r>
      <w:r>
        <w:rPr>
          <w:spacing w:val="-1"/>
          <w:sz w:val="24"/>
        </w:rPr>
        <w:t xml:space="preserve"> </w:t>
      </w:r>
      <w:r>
        <w:rPr>
          <w:sz w:val="24"/>
        </w:rPr>
        <w:t>//</w:t>
      </w:r>
      <w:r>
        <w:rPr>
          <w:spacing w:val="-15"/>
          <w:sz w:val="24"/>
        </w:rPr>
        <w:t xml:space="preserve"> </w:t>
      </w:r>
      <w:r>
        <w:rPr>
          <w:sz w:val="24"/>
        </w:rPr>
        <w:t>Proceedings of the AAAI Conference on Artificial Intelligence. Vancou</w:t>
      </w:r>
      <w:r>
        <w:rPr>
          <w:sz w:val="24"/>
        </w:rPr>
        <w:softHyphen/>
      </w:r>
      <w:r>
        <w:rPr>
          <w:sz w:val="24"/>
        </w:rPr>
        <w:t>ver</w:t>
      </w:r>
      <w:r>
        <w:rPr>
          <w:spacing w:val="-7"/>
          <w:sz w:val="24"/>
        </w:rPr>
        <w:t xml:space="preserve"> </w:t>
      </w:r>
      <w:r>
        <w:rPr>
          <w:sz w:val="24"/>
        </w:rPr>
        <w:t>:</w:t>
      </w:r>
      <w:r>
        <w:rPr>
          <w:spacing w:val="40"/>
          <w:sz w:val="24"/>
        </w:rPr>
        <w:t xml:space="preserve"> </w:t>
      </w:r>
      <w:r>
        <w:rPr>
          <w:sz w:val="24"/>
        </w:rPr>
        <w:t>AAAI Press, 2024</w:t>
      </w:r>
      <w:r>
        <w:rPr>
          <w:spacing w:val="-7"/>
          <w:sz w:val="24"/>
        </w:rPr>
        <w:t xml:space="preserve"> </w:t>
      </w:r>
      <w:r>
        <w:rPr>
          <w:sz w:val="24"/>
        </w:rPr>
        <w:t>:</w:t>
      </w:r>
      <w:r>
        <w:rPr>
          <w:spacing w:val="40"/>
          <w:sz w:val="24"/>
        </w:rPr>
        <w:t xml:space="preserve"> </w:t>
      </w:r>
      <w:r>
        <w:rPr>
          <w:sz w:val="24"/>
        </w:rPr>
        <w:t>1234</w:t>
      </w:r>
      <w:r>
        <w:rPr>
          <w:spacing w:val="-7"/>
          <w:sz w:val="24"/>
        </w:rPr>
        <w:t xml:space="preserve"> </w:t>
      </w:r>
      <w:r>
        <w:rPr>
          <w:sz w:val="24"/>
        </w:rPr>
        <w:t>–</w:t>
      </w:r>
      <w:r>
        <w:rPr>
          <w:spacing w:val="-6"/>
          <w:sz w:val="24"/>
        </w:rPr>
        <w:t xml:space="preserve"> </w:t>
      </w:r>
      <w:r>
        <w:rPr>
          <w:sz w:val="24"/>
        </w:rPr>
        <w:t>1242.</w:t>
      </w:r>
    </w:p>
    <w:p w14:paraId="2ED5C943">
      <w:pPr>
        <w:spacing w:after="0" w:line="376" w:lineRule="auto"/>
        <w:jc w:val="both"/>
        <w:rPr>
          <w:sz w:val="24"/>
        </w:rPr>
        <w:sectPr>
          <w:headerReference r:id="rId69" w:type="default"/>
          <w:footerReference r:id="rId70" w:type="default"/>
          <w:pgSz w:w="11910" w:h="16840"/>
          <w:pgMar w:top="820" w:right="1140" w:bottom="740" w:left="1180" w:header="0" w:footer="553" w:gutter="0"/>
          <w:cols w:space="720" w:num="1"/>
        </w:sectPr>
      </w:pPr>
    </w:p>
    <w:p w14:paraId="766D5E26">
      <w:pPr>
        <w:spacing w:before="48"/>
        <w:ind w:left="2815" w:right="0" w:firstLine="0"/>
        <w:jc w:val="left"/>
        <w:rPr>
          <w:sz w:val="21"/>
        </w:rPr>
      </w:pPr>
      <w:r>
        <mc:AlternateContent>
          <mc:Choice Requires="wps">
            <w:drawing>
              <wp:anchor distT="0" distB="0" distL="0" distR="0" simplePos="0" relativeHeight="251729920" behindDoc="1" locked="0" layoutInCell="1" allowOverlap="1">
                <wp:simplePos x="0" y="0"/>
                <wp:positionH relativeFrom="page">
                  <wp:posOffset>899795</wp:posOffset>
                </wp:positionH>
                <wp:positionV relativeFrom="paragraph">
                  <wp:posOffset>226695</wp:posOffset>
                </wp:positionV>
                <wp:extent cx="5400040" cy="1270"/>
                <wp:effectExtent l="0" t="0" r="0" b="0"/>
                <wp:wrapTopAndBottom/>
                <wp:docPr id="198" name="Graphic 198"/>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198" o:spid="_x0000_s1026" o:spt="100" style="position:absolute;left:0pt;margin-left:70.85pt;margin-top:17.85pt;height:0.1pt;width:425.2pt;mso-position-horizontal-relative:page;mso-wrap-distance-bottom:0pt;mso-wrap-distance-top:0pt;z-index:-251586560;mso-width-relative:page;mso-height-relative:page;" filled="f" stroked="t" coordsize="5400040,1" o:gfxdata="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Pr1GDaAAAACQEAAA8A&#10;AAAAAAAAAQAgAAAAIgAAAGRycy9kb3ducmV2LnhtbFBLAQIUABQAAAAIAIdO4kDCPFfKFQIAAH4E&#10;AAAOAAAAAAAAAAEAIAAAACkBAABkcnMvZTJvRG9jLnhtbFBLBQYAAAAABgAGAFkBAACwBQAAAAA=&#10;" path="m0,0l5400001,0e">
                <v:fill on="f" focussize="0,0"/>
                <v:stroke weight="0.498031496062992pt" color="#000000" joinstyle="round"/>
                <v:imagedata o:title=""/>
                <o:lock v:ext="edit" aspectratio="f"/>
                <v:textbox inset="0mm,0mm,0mm,0mm"/>
                <w10:wrap type="topAndBottom"/>
              </v:shape>
            </w:pict>
          </mc:Fallback>
        </mc:AlternateContent>
      </w:r>
      <w:r>
        <w:rPr>
          <w:spacing w:val="-4"/>
          <w:sz w:val="21"/>
        </w:rPr>
        <w:t>重庆邮电大学本科毕业设计（论文</w:t>
      </w:r>
      <w:r>
        <w:rPr>
          <w:spacing w:val="-10"/>
          <w:sz w:val="21"/>
        </w:rPr>
        <w:t>）</w:t>
      </w:r>
    </w:p>
    <w:p w14:paraId="5BCB89A3">
      <w:pPr>
        <w:pStyle w:val="6"/>
        <w:rPr>
          <w:sz w:val="20"/>
        </w:rPr>
      </w:pPr>
    </w:p>
    <w:p w14:paraId="4F475078">
      <w:pPr>
        <w:pStyle w:val="6"/>
        <w:spacing w:before="2"/>
        <w:rPr>
          <w:sz w:val="20"/>
        </w:rPr>
      </w:pPr>
    </w:p>
    <w:p w14:paraId="7395E172">
      <w:pPr>
        <w:pStyle w:val="19"/>
        <w:numPr>
          <w:ilvl w:val="0"/>
          <w:numId w:val="12"/>
        </w:numPr>
        <w:tabs>
          <w:tab w:val="left" w:pos="755"/>
        </w:tabs>
        <w:spacing w:before="1" w:after="0" w:line="240" w:lineRule="auto"/>
        <w:ind w:left="755" w:right="0" w:hanging="518"/>
        <w:jc w:val="left"/>
        <w:rPr>
          <w:sz w:val="24"/>
        </w:rPr>
      </w:pPr>
      <w:bookmarkStart w:id="153" w:name="_bookmark88"/>
      <w:bookmarkEnd w:id="153"/>
      <w:r>
        <w:rPr>
          <w:sz w:val="24"/>
        </w:rPr>
        <w:t>HUANG</w:t>
      </w:r>
      <w:r>
        <w:rPr>
          <w:spacing w:val="50"/>
          <w:sz w:val="24"/>
        </w:rPr>
        <w:t xml:space="preserve"> </w:t>
      </w:r>
      <w:r>
        <w:rPr>
          <w:sz w:val="24"/>
        </w:rPr>
        <w:t>G,</w:t>
      </w:r>
      <w:r>
        <w:rPr>
          <w:spacing w:val="66"/>
          <w:sz w:val="24"/>
        </w:rPr>
        <w:t xml:space="preserve"> </w:t>
      </w:r>
      <w:r>
        <w:rPr>
          <w:sz w:val="24"/>
        </w:rPr>
        <w:t>SUN</w:t>
      </w:r>
      <w:r>
        <w:rPr>
          <w:spacing w:val="53"/>
          <w:sz w:val="24"/>
        </w:rPr>
        <w:t xml:space="preserve"> </w:t>
      </w:r>
      <w:r>
        <w:rPr>
          <w:sz w:val="24"/>
        </w:rPr>
        <w:t>Y,</w:t>
      </w:r>
      <w:r>
        <w:rPr>
          <w:spacing w:val="65"/>
          <w:sz w:val="24"/>
        </w:rPr>
        <w:t xml:space="preserve"> </w:t>
      </w:r>
      <w:r>
        <w:rPr>
          <w:sz w:val="24"/>
        </w:rPr>
        <w:t>LIU</w:t>
      </w:r>
      <w:r>
        <w:rPr>
          <w:spacing w:val="53"/>
          <w:sz w:val="24"/>
        </w:rPr>
        <w:t xml:space="preserve"> </w:t>
      </w:r>
      <w:r>
        <w:rPr>
          <w:sz w:val="24"/>
        </w:rPr>
        <w:t>Z,</w:t>
      </w:r>
      <w:r>
        <w:rPr>
          <w:spacing w:val="53"/>
          <w:sz w:val="24"/>
        </w:rPr>
        <w:t xml:space="preserve"> </w:t>
      </w:r>
      <w:r>
        <w:rPr>
          <w:sz w:val="24"/>
        </w:rPr>
        <w:t>et</w:t>
      </w:r>
      <w:r>
        <w:rPr>
          <w:spacing w:val="53"/>
          <w:sz w:val="24"/>
        </w:rPr>
        <w:t xml:space="preserve"> </w:t>
      </w:r>
      <w:r>
        <w:rPr>
          <w:sz w:val="24"/>
        </w:rPr>
        <w:t>al.</w:t>
      </w:r>
      <w:r>
        <w:rPr>
          <w:spacing w:val="52"/>
          <w:sz w:val="24"/>
        </w:rPr>
        <w:t xml:space="preserve"> </w:t>
      </w:r>
      <w:r>
        <w:rPr>
          <w:sz w:val="24"/>
        </w:rPr>
        <w:t>Deep</w:t>
      </w:r>
      <w:r>
        <w:rPr>
          <w:spacing w:val="53"/>
          <w:sz w:val="24"/>
        </w:rPr>
        <w:t xml:space="preserve"> </w:t>
      </w:r>
      <w:r>
        <w:rPr>
          <w:sz w:val="24"/>
        </w:rPr>
        <w:t>Networks</w:t>
      </w:r>
      <w:r>
        <w:rPr>
          <w:spacing w:val="53"/>
          <w:sz w:val="24"/>
        </w:rPr>
        <w:t xml:space="preserve"> </w:t>
      </w:r>
      <w:r>
        <w:rPr>
          <w:sz w:val="24"/>
        </w:rPr>
        <w:t>with</w:t>
      </w:r>
      <w:r>
        <w:rPr>
          <w:spacing w:val="53"/>
          <w:sz w:val="24"/>
        </w:rPr>
        <w:t xml:space="preserve"> </w:t>
      </w:r>
      <w:r>
        <w:rPr>
          <w:sz w:val="24"/>
        </w:rPr>
        <w:t>Stochastic</w:t>
      </w:r>
      <w:r>
        <w:rPr>
          <w:spacing w:val="53"/>
          <w:sz w:val="24"/>
        </w:rPr>
        <w:t xml:space="preserve"> </w:t>
      </w:r>
      <w:r>
        <w:rPr>
          <w:spacing w:val="-2"/>
          <w:sz w:val="24"/>
        </w:rPr>
        <w:t>Depth[C]</w:t>
      </w:r>
    </w:p>
    <w:p w14:paraId="1A095DA7">
      <w:pPr>
        <w:pStyle w:val="6"/>
        <w:spacing w:before="156" w:line="376" w:lineRule="auto"/>
        <w:ind w:left="756" w:right="723"/>
        <w:rPr>
          <w:rFonts w:ascii="Times New Roman" w:hAnsi="Times New Roman"/>
        </w:rPr>
      </w:pPr>
      <w:r>
        <w:rPr>
          <w:rFonts w:ascii="Times New Roman" w:hAnsi="Times New Roman"/>
        </w:rPr>
        <w:t>//</w:t>
      </w:r>
      <w:r>
        <w:rPr>
          <w:rFonts w:ascii="Times New Roman" w:hAnsi="Times New Roman"/>
          <w:spacing w:val="-21"/>
        </w:rPr>
        <w:t xml:space="preserve"> </w:t>
      </w:r>
      <w:r>
        <w:rPr>
          <w:rFonts w:ascii="Times New Roman" w:hAnsi="Times New Roman"/>
        </w:rPr>
        <w:t>European</w:t>
      </w:r>
      <w:r>
        <w:rPr>
          <w:rFonts w:ascii="Times New Roman" w:hAnsi="Times New Roman"/>
          <w:spacing w:val="-15"/>
        </w:rPr>
        <w:t xml:space="preserve"> </w:t>
      </w:r>
      <w:r>
        <w:rPr>
          <w:rFonts w:ascii="Times New Roman" w:hAnsi="Times New Roman"/>
        </w:rPr>
        <w:t>Conference</w:t>
      </w:r>
      <w:r>
        <w:rPr>
          <w:rFonts w:ascii="Times New Roman" w:hAnsi="Times New Roman"/>
          <w:spacing w:val="-15"/>
        </w:rPr>
        <w:t xml:space="preserve"> </w:t>
      </w:r>
      <w:r>
        <w:rPr>
          <w:rFonts w:ascii="Times New Roman" w:hAnsi="Times New Roman"/>
        </w:rPr>
        <w:t>on</w:t>
      </w:r>
      <w:r>
        <w:rPr>
          <w:rFonts w:ascii="Times New Roman" w:hAnsi="Times New Roman"/>
          <w:spacing w:val="-15"/>
        </w:rPr>
        <w:t xml:space="preserve"> </w:t>
      </w:r>
      <w:r>
        <w:rPr>
          <w:rFonts w:ascii="Times New Roman" w:hAnsi="Times New Roman"/>
        </w:rPr>
        <w:t>Computer</w:t>
      </w:r>
      <w:r>
        <w:rPr>
          <w:rFonts w:ascii="Times New Roman" w:hAnsi="Times New Roman"/>
          <w:spacing w:val="-15"/>
        </w:rPr>
        <w:t xml:space="preserve"> </w:t>
      </w:r>
      <w:r>
        <w:rPr>
          <w:rFonts w:ascii="Times New Roman" w:hAnsi="Times New Roman"/>
        </w:rPr>
        <w:t>Vision</w:t>
      </w:r>
      <w:r>
        <w:rPr>
          <w:rFonts w:ascii="Times New Roman" w:hAnsi="Times New Roman"/>
          <w:spacing w:val="-15"/>
        </w:rPr>
        <w:t xml:space="preserve"> </w:t>
      </w:r>
      <w:r>
        <w:rPr>
          <w:rFonts w:ascii="Times New Roman" w:hAnsi="Times New Roman"/>
        </w:rPr>
        <w:t>(ECCV).</w:t>
      </w:r>
      <w:r>
        <w:rPr>
          <w:rFonts w:ascii="Times New Roman" w:hAnsi="Times New Roman"/>
          <w:spacing w:val="-15"/>
        </w:rPr>
        <w:t xml:space="preserve"> </w:t>
      </w:r>
      <w:r>
        <w:rPr>
          <w:rFonts w:ascii="Times New Roman" w:hAnsi="Times New Roman"/>
        </w:rPr>
        <w:t>Amsterdam</w:t>
      </w:r>
      <w:r>
        <w:rPr>
          <w:rFonts w:ascii="Times New Roman" w:hAnsi="Times New Roman"/>
          <w:spacing w:val="-20"/>
        </w:rPr>
        <w:t xml:space="preserve"> </w:t>
      </w:r>
      <w:r>
        <w:rPr>
          <w:rFonts w:ascii="Times New Roman" w:hAnsi="Times New Roman"/>
        </w:rPr>
        <w:t>:</w:t>
      </w:r>
      <w:r>
        <w:rPr>
          <w:rFonts w:ascii="Times New Roman" w:hAnsi="Times New Roman"/>
          <w:spacing w:val="-13"/>
        </w:rPr>
        <w:t xml:space="preserve"> </w:t>
      </w:r>
      <w:r>
        <w:rPr>
          <w:rFonts w:ascii="Times New Roman" w:hAnsi="Times New Roman"/>
        </w:rPr>
        <w:t>Springer,</w:t>
      </w:r>
      <w:r>
        <w:rPr>
          <w:rFonts w:ascii="Times New Roman" w:hAnsi="Times New Roman"/>
          <w:spacing w:val="-15"/>
        </w:rPr>
        <w:t xml:space="preserve"> </w:t>
      </w:r>
      <w:r>
        <w:rPr>
          <w:rFonts w:ascii="Times New Roman" w:hAnsi="Times New Roman"/>
        </w:rPr>
        <w:t>2016</w:t>
      </w:r>
      <w:r>
        <w:rPr>
          <w:rFonts w:ascii="Times New Roman" w:hAnsi="Times New Roman"/>
          <w:spacing w:val="-21"/>
        </w:rPr>
        <w:t xml:space="preserve"> </w:t>
      </w:r>
      <w:r>
        <w:rPr>
          <w:rFonts w:ascii="Times New Roman" w:hAnsi="Times New Roman"/>
        </w:rPr>
        <w:t>: 646</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rPr>
        <w:t>661.</w:t>
      </w:r>
    </w:p>
    <w:p w14:paraId="73A9F9AB">
      <w:pPr>
        <w:pStyle w:val="6"/>
        <w:spacing w:before="10"/>
        <w:rPr>
          <w:rFonts w:ascii="Times New Roman"/>
          <w:sz w:val="28"/>
        </w:rPr>
      </w:pPr>
    </w:p>
    <w:p w14:paraId="41F4E188">
      <w:pPr>
        <w:pStyle w:val="19"/>
        <w:numPr>
          <w:ilvl w:val="0"/>
          <w:numId w:val="12"/>
        </w:numPr>
        <w:tabs>
          <w:tab w:val="left" w:pos="754"/>
          <w:tab w:val="left" w:pos="756"/>
        </w:tabs>
        <w:spacing w:before="0" w:after="0" w:line="376" w:lineRule="auto"/>
        <w:ind w:left="756" w:right="842" w:hanging="520"/>
        <w:jc w:val="left"/>
        <w:rPr>
          <w:sz w:val="24"/>
        </w:rPr>
      </w:pPr>
      <w:bookmarkStart w:id="154" w:name="_bookmark89"/>
      <w:bookmarkEnd w:id="154"/>
      <w:r>
        <w:rPr>
          <w:sz w:val="24"/>
        </w:rPr>
        <w:t>KRIZHEVSKY</w:t>
      </w:r>
      <w:r>
        <w:rPr>
          <w:spacing w:val="32"/>
          <w:sz w:val="24"/>
        </w:rPr>
        <w:t xml:space="preserve"> </w:t>
      </w:r>
      <w:r>
        <w:rPr>
          <w:sz w:val="24"/>
        </w:rPr>
        <w:t>A.</w:t>
      </w:r>
      <w:r>
        <w:rPr>
          <w:spacing w:val="33"/>
          <w:sz w:val="24"/>
        </w:rPr>
        <w:t xml:space="preserve"> </w:t>
      </w:r>
      <w:r>
        <w:rPr>
          <w:sz w:val="24"/>
        </w:rPr>
        <w:t>Learning</w:t>
      </w:r>
      <w:r>
        <w:rPr>
          <w:spacing w:val="33"/>
          <w:sz w:val="24"/>
        </w:rPr>
        <w:t xml:space="preserve"> </w:t>
      </w:r>
      <w:r>
        <w:rPr>
          <w:sz w:val="24"/>
        </w:rPr>
        <w:t>Multiple</w:t>
      </w:r>
      <w:r>
        <w:rPr>
          <w:spacing w:val="33"/>
          <w:sz w:val="24"/>
        </w:rPr>
        <w:t xml:space="preserve"> </w:t>
      </w:r>
      <w:r>
        <w:rPr>
          <w:sz w:val="24"/>
        </w:rPr>
        <w:t>Layers</w:t>
      </w:r>
      <w:r>
        <w:rPr>
          <w:spacing w:val="33"/>
          <w:sz w:val="24"/>
        </w:rPr>
        <w:t xml:space="preserve"> </w:t>
      </w:r>
      <w:r>
        <w:rPr>
          <w:sz w:val="24"/>
        </w:rPr>
        <w:t>of</w:t>
      </w:r>
      <w:r>
        <w:rPr>
          <w:spacing w:val="33"/>
          <w:sz w:val="24"/>
        </w:rPr>
        <w:t xml:space="preserve"> </w:t>
      </w:r>
      <w:r>
        <w:rPr>
          <w:sz w:val="24"/>
        </w:rPr>
        <w:t>Features</w:t>
      </w:r>
      <w:r>
        <w:rPr>
          <w:spacing w:val="33"/>
          <w:sz w:val="24"/>
        </w:rPr>
        <w:t xml:space="preserve"> </w:t>
      </w:r>
      <w:r>
        <w:rPr>
          <w:sz w:val="24"/>
        </w:rPr>
        <w:t>from</w:t>
      </w:r>
      <w:r>
        <w:rPr>
          <w:spacing w:val="33"/>
          <w:sz w:val="24"/>
        </w:rPr>
        <w:t xml:space="preserve"> </w:t>
      </w:r>
      <w:r>
        <w:rPr>
          <w:sz w:val="24"/>
        </w:rPr>
        <w:t>Tiny</w:t>
      </w:r>
      <w:r>
        <w:rPr>
          <w:spacing w:val="32"/>
          <w:sz w:val="24"/>
        </w:rPr>
        <w:t xml:space="preserve"> </w:t>
      </w:r>
      <w:r>
        <w:rPr>
          <w:sz w:val="24"/>
        </w:rPr>
        <w:t>Images[R]. Toronto</w:t>
      </w:r>
      <w:r>
        <w:rPr>
          <w:spacing w:val="-5"/>
          <w:sz w:val="24"/>
        </w:rPr>
        <w:t xml:space="preserve"> </w:t>
      </w:r>
      <w:r>
        <w:rPr>
          <w:sz w:val="24"/>
        </w:rPr>
        <w:t>:</w:t>
      </w:r>
      <w:r>
        <w:rPr>
          <w:spacing w:val="40"/>
          <w:sz w:val="24"/>
        </w:rPr>
        <w:t xml:space="preserve"> </w:t>
      </w:r>
      <w:r>
        <w:rPr>
          <w:sz w:val="24"/>
        </w:rPr>
        <w:t>University of Toronto, 2009.</w:t>
      </w:r>
    </w:p>
    <w:p w14:paraId="0EF7D11E">
      <w:pPr>
        <w:pStyle w:val="6"/>
        <w:spacing w:before="10"/>
        <w:rPr>
          <w:rFonts w:ascii="Times New Roman"/>
          <w:sz w:val="28"/>
        </w:rPr>
      </w:pPr>
    </w:p>
    <w:p w14:paraId="1A6A4F39">
      <w:pPr>
        <w:pStyle w:val="19"/>
        <w:numPr>
          <w:ilvl w:val="0"/>
          <w:numId w:val="12"/>
        </w:numPr>
        <w:tabs>
          <w:tab w:val="left" w:pos="754"/>
          <w:tab w:val="left" w:pos="756"/>
        </w:tabs>
        <w:spacing w:before="1" w:after="0" w:line="376" w:lineRule="auto"/>
        <w:ind w:left="756" w:right="841" w:hanging="520"/>
        <w:jc w:val="both"/>
        <w:rPr>
          <w:sz w:val="24"/>
        </w:rPr>
      </w:pPr>
      <w:bookmarkStart w:id="155" w:name="_bookmark90"/>
      <w:bookmarkEnd w:id="155"/>
      <w:r>
        <w:rPr>
          <w:sz w:val="24"/>
        </w:rPr>
        <w:t>MEHTA S, RASTEGARI M. MobileViT: Light-Weight, General-Purpose, and Mobile-Friendly</w:t>
      </w:r>
      <w:r>
        <w:rPr>
          <w:spacing w:val="-1"/>
          <w:sz w:val="24"/>
        </w:rPr>
        <w:t xml:space="preserve"> </w:t>
      </w:r>
      <w:r>
        <w:rPr>
          <w:sz w:val="24"/>
        </w:rPr>
        <w:t>Vision</w:t>
      </w:r>
      <w:r>
        <w:rPr>
          <w:spacing w:val="-1"/>
          <w:sz w:val="24"/>
        </w:rPr>
        <w:t xml:space="preserve"> </w:t>
      </w:r>
      <w:r>
        <w:rPr>
          <w:sz w:val="24"/>
        </w:rPr>
        <w:t>Transformer[J].</w:t>
      </w:r>
      <w:r>
        <w:rPr>
          <w:spacing w:val="-1"/>
          <w:sz w:val="24"/>
        </w:rPr>
        <w:t xml:space="preserve"> </w:t>
      </w:r>
      <w:r>
        <w:rPr>
          <w:sz w:val="24"/>
        </w:rPr>
        <w:t>International Journal of</w:t>
      </w:r>
      <w:r>
        <w:rPr>
          <w:spacing w:val="-1"/>
          <w:sz w:val="24"/>
        </w:rPr>
        <w:t xml:space="preserve"> </w:t>
      </w:r>
      <w:r>
        <w:rPr>
          <w:sz w:val="24"/>
        </w:rPr>
        <w:t>Computer</w:t>
      </w:r>
      <w:r>
        <w:rPr>
          <w:spacing w:val="-1"/>
          <w:sz w:val="24"/>
        </w:rPr>
        <w:t xml:space="preserve"> </w:t>
      </w:r>
      <w:r>
        <w:rPr>
          <w:sz w:val="24"/>
        </w:rPr>
        <w:t>Vision, 2024, 132 :</w:t>
      </w:r>
      <w:r>
        <w:rPr>
          <w:spacing w:val="40"/>
          <w:sz w:val="24"/>
        </w:rPr>
        <w:t xml:space="preserve"> </w:t>
      </w:r>
      <w:r>
        <w:rPr>
          <w:sz w:val="24"/>
        </w:rPr>
        <w:t>1486 – 1503.</w:t>
      </w:r>
    </w:p>
    <w:p w14:paraId="448A3964">
      <w:pPr>
        <w:pStyle w:val="6"/>
        <w:spacing w:before="9"/>
        <w:rPr>
          <w:rFonts w:ascii="Times New Roman"/>
          <w:sz w:val="28"/>
        </w:rPr>
      </w:pPr>
    </w:p>
    <w:p w14:paraId="7A1298E6">
      <w:pPr>
        <w:pStyle w:val="19"/>
        <w:numPr>
          <w:ilvl w:val="0"/>
          <w:numId w:val="12"/>
        </w:numPr>
        <w:tabs>
          <w:tab w:val="left" w:pos="754"/>
          <w:tab w:val="left" w:pos="756"/>
        </w:tabs>
        <w:spacing w:before="0" w:after="0" w:line="376" w:lineRule="auto"/>
        <w:ind w:left="756" w:right="842" w:hanging="520"/>
        <w:jc w:val="both"/>
        <w:rPr>
          <w:sz w:val="24"/>
        </w:rPr>
      </w:pPr>
      <w:bookmarkStart w:id="156" w:name="_bookmark91"/>
      <w:bookmarkEnd w:id="156"/>
      <w:r>
        <w:rPr>
          <w:sz w:val="24"/>
        </w:rPr>
        <w:t>CHEN</w:t>
      </w:r>
      <w:r>
        <w:rPr>
          <w:spacing w:val="-6"/>
          <w:sz w:val="24"/>
        </w:rPr>
        <w:t xml:space="preserve"> </w:t>
      </w:r>
      <w:r>
        <w:rPr>
          <w:sz w:val="24"/>
        </w:rPr>
        <w:t>Y,</w:t>
      </w:r>
      <w:r>
        <w:rPr>
          <w:spacing w:val="-6"/>
          <w:sz w:val="24"/>
        </w:rPr>
        <w:t xml:space="preserve"> </w:t>
      </w:r>
      <w:r>
        <w:rPr>
          <w:sz w:val="24"/>
        </w:rPr>
        <w:t>LI</w:t>
      </w:r>
      <w:r>
        <w:rPr>
          <w:spacing w:val="-6"/>
          <w:sz w:val="24"/>
        </w:rPr>
        <w:t xml:space="preserve"> </w:t>
      </w:r>
      <w:r>
        <w:rPr>
          <w:sz w:val="24"/>
        </w:rPr>
        <w:t>R,</w:t>
      </w:r>
      <w:r>
        <w:rPr>
          <w:spacing w:val="-6"/>
          <w:sz w:val="24"/>
        </w:rPr>
        <w:t xml:space="preserve"> </w:t>
      </w:r>
      <w:r>
        <w:rPr>
          <w:sz w:val="24"/>
        </w:rPr>
        <w:t>WANG</w:t>
      </w:r>
      <w:r>
        <w:rPr>
          <w:spacing w:val="-6"/>
          <w:sz w:val="24"/>
        </w:rPr>
        <w:t xml:space="preserve"> </w:t>
      </w:r>
      <w:r>
        <w:rPr>
          <w:sz w:val="24"/>
        </w:rPr>
        <w:t>W,</w:t>
      </w:r>
      <w:r>
        <w:rPr>
          <w:spacing w:val="-6"/>
          <w:sz w:val="24"/>
        </w:rPr>
        <w:t xml:space="preserve"> </w:t>
      </w:r>
      <w:r>
        <w:rPr>
          <w:sz w:val="24"/>
        </w:rPr>
        <w:t>et</w:t>
      </w:r>
      <w:r>
        <w:rPr>
          <w:spacing w:val="-6"/>
          <w:sz w:val="24"/>
        </w:rPr>
        <w:t xml:space="preserve"> </w:t>
      </w:r>
      <w:r>
        <w:rPr>
          <w:sz w:val="24"/>
        </w:rPr>
        <w:t>al.</w:t>
      </w:r>
      <w:r>
        <w:rPr>
          <w:spacing w:val="-6"/>
          <w:sz w:val="24"/>
        </w:rPr>
        <w:t xml:space="preserve"> </w:t>
      </w:r>
      <w:r>
        <w:rPr>
          <w:sz w:val="24"/>
        </w:rPr>
        <w:t>Vision</w:t>
      </w:r>
      <w:r>
        <w:rPr>
          <w:spacing w:val="-6"/>
          <w:sz w:val="24"/>
        </w:rPr>
        <w:t xml:space="preserve"> </w:t>
      </w:r>
      <w:r>
        <w:rPr>
          <w:sz w:val="24"/>
        </w:rPr>
        <w:t>Transformers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Edge: A</w:t>
      </w:r>
      <w:r>
        <w:rPr>
          <w:spacing w:val="-6"/>
          <w:sz w:val="24"/>
        </w:rPr>
        <w:t xml:space="preserve"> </w:t>
      </w:r>
      <w:r>
        <w:rPr>
          <w:sz w:val="24"/>
        </w:rPr>
        <w:t>Comprehen</w:t>
      </w:r>
      <w:r>
        <w:rPr>
          <w:sz w:val="24"/>
        </w:rPr>
        <w:softHyphen/>
      </w:r>
      <w:r>
        <w:rPr>
          <w:sz w:val="24"/>
        </w:rPr>
        <w:t>sive Survey of Model Compression and Acceleration Strategies[J]. Neurocomput</w:t>
      </w:r>
      <w:r>
        <w:rPr>
          <w:sz w:val="24"/>
        </w:rPr>
        <w:softHyphen/>
      </w:r>
      <w:r>
        <w:rPr>
          <w:sz w:val="24"/>
        </w:rPr>
        <w:t>ing, 2025, 643 :</w:t>
      </w:r>
      <w:r>
        <w:rPr>
          <w:spacing w:val="40"/>
          <w:sz w:val="24"/>
        </w:rPr>
        <w:t xml:space="preserve"> </w:t>
      </w:r>
      <w:r>
        <w:rPr>
          <w:sz w:val="24"/>
        </w:rPr>
        <w:t>130417.</w:t>
      </w:r>
    </w:p>
    <w:p w14:paraId="73AEFCB9">
      <w:pPr>
        <w:pStyle w:val="6"/>
        <w:spacing w:before="9"/>
        <w:rPr>
          <w:rFonts w:ascii="Times New Roman"/>
          <w:sz w:val="28"/>
        </w:rPr>
      </w:pPr>
    </w:p>
    <w:p w14:paraId="3E2A0C7D">
      <w:pPr>
        <w:pStyle w:val="19"/>
        <w:numPr>
          <w:ilvl w:val="0"/>
          <w:numId w:val="12"/>
        </w:numPr>
        <w:tabs>
          <w:tab w:val="left" w:pos="754"/>
          <w:tab w:val="left" w:pos="756"/>
        </w:tabs>
        <w:spacing w:before="0" w:after="0" w:line="376" w:lineRule="auto"/>
        <w:ind w:left="756" w:right="841" w:hanging="520"/>
        <w:jc w:val="left"/>
        <w:rPr>
          <w:sz w:val="24"/>
        </w:rPr>
      </w:pPr>
      <w:bookmarkStart w:id="157" w:name="_bookmark92"/>
      <w:bookmarkEnd w:id="157"/>
      <w:r>
        <w:rPr>
          <w:sz w:val="24"/>
        </w:rPr>
        <w:t>ZHANG Z, WANG Y, LIU S, et al. Image Recognition with Online Lightweight Vision Transformer: A Survey[EB/OL]. 2025.</w:t>
      </w:r>
    </w:p>
    <w:p w14:paraId="676879C1">
      <w:pPr>
        <w:pStyle w:val="6"/>
        <w:spacing w:line="273" w:lineRule="exact"/>
        <w:ind w:left="756"/>
        <w:rPr>
          <w:rFonts w:ascii="Times New Roman"/>
        </w:rPr>
      </w:pPr>
      <w:r>
        <w:fldChar w:fldCharType="begin"/>
      </w:r>
      <w:r>
        <w:instrText xml:space="preserve"> HYPERLINK "https://arxiv.org/abs/2505.03113" \h </w:instrText>
      </w:r>
      <w:r>
        <w:fldChar w:fldCharType="separate"/>
      </w:r>
      <w:r>
        <w:rPr>
          <w:rFonts w:ascii="Times New Roman"/>
          <w:color w:val="EC008C"/>
          <w:spacing w:val="-2"/>
        </w:rPr>
        <w:t>https://arxiv.org/abs/2505.03113</w:t>
      </w:r>
      <w:r>
        <w:rPr>
          <w:rFonts w:ascii="Times New Roman"/>
          <w:color w:val="EC008C"/>
          <w:spacing w:val="-2"/>
        </w:rPr>
        <w:fldChar w:fldCharType="end"/>
      </w:r>
      <w:r>
        <w:rPr>
          <w:rFonts w:ascii="Times New Roman"/>
          <w:spacing w:val="-2"/>
        </w:rPr>
        <w:t>.</w:t>
      </w:r>
    </w:p>
    <w:p w14:paraId="5A17C93F">
      <w:pPr>
        <w:pStyle w:val="6"/>
        <w:rPr>
          <w:rFonts w:ascii="Times New Roman"/>
          <w:sz w:val="26"/>
        </w:rPr>
      </w:pPr>
    </w:p>
    <w:p w14:paraId="7D6518E9">
      <w:pPr>
        <w:pStyle w:val="19"/>
        <w:numPr>
          <w:ilvl w:val="0"/>
          <w:numId w:val="12"/>
        </w:numPr>
        <w:tabs>
          <w:tab w:val="left" w:pos="754"/>
          <w:tab w:val="left" w:pos="756"/>
        </w:tabs>
        <w:spacing w:before="192" w:after="0" w:line="376" w:lineRule="auto"/>
        <w:ind w:left="756" w:right="841" w:hanging="520"/>
        <w:jc w:val="both"/>
        <w:rPr>
          <w:sz w:val="24"/>
        </w:rPr>
      </w:pPr>
      <w:bookmarkStart w:id="158" w:name="_bookmark93"/>
      <w:bookmarkEnd w:id="158"/>
      <w:r>
        <w:rPr>
          <w:sz w:val="24"/>
        </w:rPr>
        <w:t>CUBUK E D, ZOPH B, MANE D, et al. AutoAugment:</w:t>
      </w:r>
      <w:r>
        <w:rPr>
          <w:spacing w:val="40"/>
          <w:sz w:val="24"/>
        </w:rPr>
        <w:t xml:space="preserve"> </w:t>
      </w:r>
      <w:r>
        <w:rPr>
          <w:sz w:val="24"/>
        </w:rPr>
        <w:t>Learning Augmentation Strategies</w:t>
      </w:r>
      <w:r>
        <w:rPr>
          <w:spacing w:val="-5"/>
          <w:sz w:val="24"/>
        </w:rPr>
        <w:t xml:space="preserve"> </w:t>
      </w:r>
      <w:r>
        <w:rPr>
          <w:sz w:val="24"/>
        </w:rPr>
        <w:t>from Data[C] //</w:t>
      </w:r>
      <w:r>
        <w:rPr>
          <w:spacing w:val="-15"/>
          <w:sz w:val="24"/>
        </w:rPr>
        <w:t xml:space="preserve"> </w:t>
      </w:r>
      <w:r>
        <w:rPr>
          <w:sz w:val="24"/>
        </w:rPr>
        <w:t>Proceedings of the IEEE/CVF Conference on Computer Vision and Pattern Recognition (CVPR). Long Beach</w:t>
      </w:r>
      <w:r>
        <w:rPr>
          <w:spacing w:val="-13"/>
          <w:sz w:val="24"/>
        </w:rPr>
        <w:t xml:space="preserve"> </w:t>
      </w:r>
      <w:r>
        <w:rPr>
          <w:sz w:val="24"/>
        </w:rPr>
        <w:t>:</w:t>
      </w:r>
      <w:r>
        <w:rPr>
          <w:spacing w:val="33"/>
          <w:sz w:val="24"/>
        </w:rPr>
        <w:t xml:space="preserve"> </w:t>
      </w:r>
      <w:r>
        <w:rPr>
          <w:sz w:val="24"/>
        </w:rPr>
        <w:t>IEEE, 2019</w:t>
      </w:r>
      <w:r>
        <w:rPr>
          <w:spacing w:val="-14"/>
          <w:sz w:val="24"/>
        </w:rPr>
        <w:t xml:space="preserve"> </w:t>
      </w:r>
      <w:r>
        <w:rPr>
          <w:sz w:val="24"/>
        </w:rPr>
        <w:t>:</w:t>
      </w:r>
      <w:r>
        <w:rPr>
          <w:spacing w:val="34"/>
          <w:sz w:val="24"/>
        </w:rPr>
        <w:t xml:space="preserve"> </w:t>
      </w:r>
      <w:r>
        <w:rPr>
          <w:sz w:val="24"/>
        </w:rPr>
        <w:t>113</w:t>
      </w:r>
      <w:r>
        <w:rPr>
          <w:spacing w:val="-14"/>
          <w:sz w:val="24"/>
        </w:rPr>
        <w:t xml:space="preserve"> </w:t>
      </w:r>
      <w:r>
        <w:rPr>
          <w:sz w:val="24"/>
        </w:rPr>
        <w:t>–</w:t>
      </w:r>
      <w:r>
        <w:rPr>
          <w:spacing w:val="-13"/>
          <w:sz w:val="24"/>
        </w:rPr>
        <w:t xml:space="preserve"> </w:t>
      </w:r>
      <w:r>
        <w:rPr>
          <w:sz w:val="24"/>
        </w:rPr>
        <w:t>123.</w:t>
      </w:r>
    </w:p>
    <w:p w14:paraId="0D1C6D52">
      <w:pPr>
        <w:pStyle w:val="6"/>
        <w:spacing w:before="9"/>
        <w:rPr>
          <w:rFonts w:ascii="Times New Roman"/>
          <w:sz w:val="28"/>
        </w:rPr>
      </w:pPr>
    </w:p>
    <w:p w14:paraId="6540B120">
      <w:pPr>
        <w:pStyle w:val="19"/>
        <w:numPr>
          <w:ilvl w:val="0"/>
          <w:numId w:val="12"/>
        </w:numPr>
        <w:tabs>
          <w:tab w:val="left" w:pos="754"/>
          <w:tab w:val="left" w:pos="756"/>
        </w:tabs>
        <w:spacing w:before="0" w:after="0" w:line="376" w:lineRule="auto"/>
        <w:ind w:left="756" w:right="841" w:hanging="520"/>
        <w:jc w:val="both"/>
        <w:rPr>
          <w:sz w:val="24"/>
        </w:rPr>
      </w:pPr>
      <w:bookmarkStart w:id="159" w:name="_bookmark94"/>
      <w:bookmarkEnd w:id="159"/>
      <w:r>
        <w:rPr>
          <w:sz w:val="24"/>
        </w:rPr>
        <w:t>ZHANG</w:t>
      </w:r>
      <w:r>
        <w:rPr>
          <w:spacing w:val="-3"/>
          <w:sz w:val="24"/>
        </w:rPr>
        <w:t xml:space="preserve"> </w:t>
      </w:r>
      <w:r>
        <w:rPr>
          <w:sz w:val="24"/>
        </w:rPr>
        <w:t>H,</w:t>
      </w:r>
      <w:r>
        <w:rPr>
          <w:spacing w:val="-3"/>
          <w:sz w:val="24"/>
        </w:rPr>
        <w:t xml:space="preserve"> </w:t>
      </w:r>
      <w:r>
        <w:rPr>
          <w:sz w:val="24"/>
        </w:rPr>
        <w:t>CISSE</w:t>
      </w:r>
      <w:r>
        <w:rPr>
          <w:spacing w:val="-2"/>
          <w:sz w:val="24"/>
        </w:rPr>
        <w:t xml:space="preserve"> </w:t>
      </w:r>
      <w:r>
        <w:rPr>
          <w:sz w:val="24"/>
        </w:rPr>
        <w:t>M,</w:t>
      </w:r>
      <w:r>
        <w:rPr>
          <w:spacing w:val="-3"/>
          <w:sz w:val="24"/>
        </w:rPr>
        <w:t xml:space="preserve"> </w:t>
      </w:r>
      <w:r>
        <w:rPr>
          <w:sz w:val="24"/>
        </w:rPr>
        <w:t>DAUPHIN</w:t>
      </w:r>
      <w:r>
        <w:rPr>
          <w:spacing w:val="-3"/>
          <w:sz w:val="24"/>
        </w:rPr>
        <w:t xml:space="preserve"> </w:t>
      </w:r>
      <w:r>
        <w:rPr>
          <w:sz w:val="24"/>
        </w:rPr>
        <w:t>Y</w:t>
      </w:r>
      <w:r>
        <w:rPr>
          <w:spacing w:val="-3"/>
          <w:sz w:val="24"/>
        </w:rPr>
        <w:t xml:space="preserve"> </w:t>
      </w:r>
      <w:r>
        <w:rPr>
          <w:sz w:val="24"/>
        </w:rPr>
        <w:t>N,</w:t>
      </w:r>
      <w:r>
        <w:rPr>
          <w:spacing w:val="-2"/>
          <w:sz w:val="24"/>
        </w:rPr>
        <w:t xml:space="preserve"> </w:t>
      </w:r>
      <w:r>
        <w:rPr>
          <w:sz w:val="24"/>
        </w:rPr>
        <w:t>et</w:t>
      </w:r>
      <w:r>
        <w:rPr>
          <w:spacing w:val="-3"/>
          <w:sz w:val="24"/>
        </w:rPr>
        <w:t xml:space="preserve"> </w:t>
      </w:r>
      <w:r>
        <w:rPr>
          <w:sz w:val="24"/>
        </w:rPr>
        <w:t>al.</w:t>
      </w:r>
      <w:r>
        <w:rPr>
          <w:spacing w:val="-3"/>
          <w:sz w:val="24"/>
        </w:rPr>
        <w:t xml:space="preserve"> </w:t>
      </w:r>
      <w:r>
        <w:rPr>
          <w:sz w:val="24"/>
        </w:rPr>
        <w:t>mixup: Beyond</w:t>
      </w:r>
      <w:r>
        <w:rPr>
          <w:spacing w:val="-2"/>
          <w:sz w:val="24"/>
        </w:rPr>
        <w:t xml:space="preserve"> </w:t>
      </w:r>
      <w:r>
        <w:rPr>
          <w:sz w:val="24"/>
        </w:rPr>
        <w:t>Empirical</w:t>
      </w:r>
      <w:r>
        <w:rPr>
          <w:spacing w:val="-3"/>
          <w:sz w:val="24"/>
        </w:rPr>
        <w:t xml:space="preserve"> </w:t>
      </w:r>
      <w:r>
        <w:rPr>
          <w:sz w:val="24"/>
        </w:rPr>
        <w:t>Risk</w:t>
      </w:r>
      <w:r>
        <w:rPr>
          <w:spacing w:val="-2"/>
          <w:sz w:val="24"/>
        </w:rPr>
        <w:t xml:space="preserve"> </w:t>
      </w:r>
      <w:r>
        <w:rPr>
          <w:sz w:val="24"/>
        </w:rPr>
        <w:t>Min-imization[C]</w:t>
      </w:r>
      <w:r>
        <w:rPr>
          <w:spacing w:val="-15"/>
          <w:sz w:val="24"/>
        </w:rPr>
        <w:t xml:space="preserve"> </w:t>
      </w:r>
      <w:r>
        <w:rPr>
          <w:sz w:val="24"/>
        </w:rPr>
        <w:t>//</w:t>
      </w:r>
      <w:r>
        <w:rPr>
          <w:spacing w:val="-15"/>
          <w:sz w:val="24"/>
        </w:rPr>
        <w:t xml:space="preserve"> </w:t>
      </w:r>
      <w:r>
        <w:rPr>
          <w:sz w:val="24"/>
        </w:rPr>
        <w:t>International</w:t>
      </w:r>
      <w:r>
        <w:rPr>
          <w:spacing w:val="-15"/>
          <w:sz w:val="24"/>
        </w:rPr>
        <w:t xml:space="preserve"> </w:t>
      </w:r>
      <w:r>
        <w:rPr>
          <w:sz w:val="24"/>
        </w:rPr>
        <w:t>Conference</w:t>
      </w:r>
      <w:r>
        <w:rPr>
          <w:spacing w:val="-15"/>
          <w:sz w:val="24"/>
        </w:rPr>
        <w:t xml:space="preserve"> </w:t>
      </w:r>
      <w:r>
        <w:rPr>
          <w:sz w:val="24"/>
        </w:rPr>
        <w:t>on</w:t>
      </w:r>
      <w:r>
        <w:rPr>
          <w:spacing w:val="-11"/>
          <w:sz w:val="24"/>
        </w:rPr>
        <w:t xml:space="preserve"> </w:t>
      </w:r>
      <w:r>
        <w:rPr>
          <w:sz w:val="24"/>
        </w:rPr>
        <w:t>Learning</w:t>
      </w:r>
      <w:r>
        <w:rPr>
          <w:spacing w:val="-12"/>
          <w:sz w:val="24"/>
        </w:rPr>
        <w:t xml:space="preserve"> </w:t>
      </w:r>
      <w:r>
        <w:rPr>
          <w:sz w:val="24"/>
        </w:rPr>
        <w:t>Representations</w:t>
      </w:r>
      <w:r>
        <w:rPr>
          <w:spacing w:val="-12"/>
          <w:sz w:val="24"/>
        </w:rPr>
        <w:t xml:space="preserve"> </w:t>
      </w:r>
      <w:r>
        <w:rPr>
          <w:sz w:val="24"/>
        </w:rPr>
        <w:t>(ICLR).</w:t>
      </w:r>
      <w:r>
        <w:rPr>
          <w:spacing w:val="-12"/>
          <w:sz w:val="24"/>
        </w:rPr>
        <w:t xml:space="preserve"> </w:t>
      </w:r>
      <w:r>
        <w:rPr>
          <w:sz w:val="24"/>
        </w:rPr>
        <w:t>Van</w:t>
      </w:r>
      <w:r>
        <w:rPr>
          <w:sz w:val="24"/>
        </w:rPr>
        <w:softHyphen/>
      </w:r>
      <w:r>
        <w:rPr>
          <w:sz w:val="24"/>
        </w:rPr>
        <w:t>couver :</w:t>
      </w:r>
      <w:r>
        <w:rPr>
          <w:spacing w:val="40"/>
          <w:sz w:val="24"/>
        </w:rPr>
        <w:t xml:space="preserve"> </w:t>
      </w:r>
      <w:r>
        <w:rPr>
          <w:sz w:val="24"/>
        </w:rPr>
        <w:t>ICLR, 2018.</w:t>
      </w:r>
    </w:p>
    <w:p w14:paraId="22ADBB3F">
      <w:pPr>
        <w:pStyle w:val="6"/>
        <w:spacing w:before="10"/>
        <w:rPr>
          <w:rFonts w:ascii="Times New Roman"/>
          <w:sz w:val="28"/>
        </w:rPr>
      </w:pPr>
    </w:p>
    <w:p w14:paraId="72EA43F2">
      <w:pPr>
        <w:pStyle w:val="19"/>
        <w:numPr>
          <w:ilvl w:val="0"/>
          <w:numId w:val="12"/>
        </w:numPr>
        <w:tabs>
          <w:tab w:val="left" w:pos="754"/>
          <w:tab w:val="left" w:pos="756"/>
        </w:tabs>
        <w:spacing w:before="0" w:after="0" w:line="376" w:lineRule="auto"/>
        <w:ind w:left="756" w:right="842" w:hanging="520"/>
        <w:jc w:val="both"/>
        <w:rPr>
          <w:sz w:val="24"/>
        </w:rPr>
      </w:pPr>
      <w:bookmarkStart w:id="160" w:name="_bookmark95"/>
      <w:bookmarkEnd w:id="160"/>
      <w:r>
        <w:rPr>
          <w:sz w:val="24"/>
        </w:rPr>
        <w:t>YUN S, HAN D, OH S J, et al. CutMix:</w:t>
      </w:r>
      <w:r>
        <w:rPr>
          <w:spacing w:val="40"/>
          <w:sz w:val="24"/>
        </w:rPr>
        <w:t xml:space="preserve"> </w:t>
      </w:r>
      <w:r>
        <w:rPr>
          <w:sz w:val="24"/>
        </w:rPr>
        <w:t>Regularization Strategy to Train Strong Classifiers with Localizable Features[C] //</w:t>
      </w:r>
      <w:r>
        <w:rPr>
          <w:spacing w:val="-15"/>
          <w:sz w:val="24"/>
        </w:rPr>
        <w:t xml:space="preserve"> </w:t>
      </w:r>
      <w:r>
        <w:rPr>
          <w:sz w:val="24"/>
        </w:rPr>
        <w:t>Proceedings of the IEEE/CVF Interna</w:t>
      </w:r>
      <w:r>
        <w:rPr>
          <w:sz w:val="24"/>
        </w:rPr>
        <w:softHyphen/>
      </w:r>
      <w:r>
        <w:rPr>
          <w:sz w:val="24"/>
        </w:rPr>
        <w:t>tional Conference on Computer Vision (ICCV). Seoul</w:t>
      </w:r>
      <w:r>
        <w:rPr>
          <w:spacing w:val="-18"/>
          <w:sz w:val="24"/>
        </w:rPr>
        <w:t xml:space="preserve"> </w:t>
      </w:r>
      <w:r>
        <w:rPr>
          <w:sz w:val="24"/>
        </w:rPr>
        <w:t>:</w:t>
      </w:r>
      <w:r>
        <w:rPr>
          <w:spacing w:val="24"/>
          <w:sz w:val="24"/>
        </w:rPr>
        <w:t xml:space="preserve"> </w:t>
      </w:r>
      <w:r>
        <w:rPr>
          <w:sz w:val="24"/>
        </w:rPr>
        <w:t>IEEE, 2019</w:t>
      </w:r>
      <w:r>
        <w:rPr>
          <w:spacing w:val="-19"/>
          <w:sz w:val="24"/>
        </w:rPr>
        <w:t xml:space="preserve"> </w:t>
      </w:r>
      <w:r>
        <w:rPr>
          <w:sz w:val="24"/>
        </w:rPr>
        <w:t>:</w:t>
      </w:r>
      <w:r>
        <w:rPr>
          <w:spacing w:val="25"/>
          <w:sz w:val="24"/>
        </w:rPr>
        <w:t xml:space="preserve"> </w:t>
      </w:r>
      <w:r>
        <w:rPr>
          <w:sz w:val="24"/>
        </w:rPr>
        <w:t>6023</w:t>
      </w:r>
      <w:r>
        <w:rPr>
          <w:spacing w:val="-19"/>
          <w:sz w:val="24"/>
        </w:rPr>
        <w:t xml:space="preserve"> </w:t>
      </w:r>
      <w:r>
        <w:rPr>
          <w:sz w:val="24"/>
        </w:rPr>
        <w:t>–</w:t>
      </w:r>
      <w:r>
        <w:rPr>
          <w:spacing w:val="-18"/>
          <w:sz w:val="24"/>
        </w:rPr>
        <w:t xml:space="preserve"> </w:t>
      </w:r>
      <w:r>
        <w:rPr>
          <w:sz w:val="24"/>
        </w:rPr>
        <w:t>6032.</w:t>
      </w:r>
    </w:p>
    <w:p w14:paraId="36FEEE22">
      <w:pPr>
        <w:pStyle w:val="6"/>
        <w:spacing w:before="9"/>
        <w:rPr>
          <w:rFonts w:ascii="Times New Roman"/>
          <w:sz w:val="28"/>
        </w:rPr>
      </w:pPr>
    </w:p>
    <w:p w14:paraId="5DAC1302">
      <w:pPr>
        <w:pStyle w:val="19"/>
        <w:numPr>
          <w:ilvl w:val="0"/>
          <w:numId w:val="12"/>
        </w:numPr>
        <w:tabs>
          <w:tab w:val="left" w:pos="754"/>
          <w:tab w:val="left" w:pos="756"/>
        </w:tabs>
        <w:spacing w:before="0" w:after="0" w:line="376" w:lineRule="auto"/>
        <w:ind w:left="756" w:right="841" w:hanging="520"/>
        <w:jc w:val="both"/>
        <w:rPr>
          <w:sz w:val="24"/>
        </w:rPr>
      </w:pPr>
      <w:bookmarkStart w:id="161" w:name="_bookmark96"/>
      <w:bookmarkEnd w:id="161"/>
      <w:r>
        <w:rPr>
          <w:sz w:val="24"/>
        </w:rPr>
        <w:t>PASZKE A, GROSS S, MASSA F, et al. PyTorch:</w:t>
      </w:r>
      <w:r>
        <w:rPr>
          <w:spacing w:val="40"/>
          <w:sz w:val="24"/>
        </w:rPr>
        <w:t xml:space="preserve"> </w:t>
      </w:r>
      <w:r>
        <w:rPr>
          <w:sz w:val="24"/>
        </w:rPr>
        <w:t>An Imperative Style, High-Performance</w:t>
      </w:r>
      <w:r>
        <w:rPr>
          <w:spacing w:val="-15"/>
          <w:sz w:val="24"/>
        </w:rPr>
        <w:t xml:space="preserve"> </w:t>
      </w:r>
      <w:r>
        <w:rPr>
          <w:sz w:val="24"/>
        </w:rPr>
        <w:t>Deep</w:t>
      </w:r>
      <w:r>
        <w:rPr>
          <w:spacing w:val="-13"/>
          <w:sz w:val="24"/>
        </w:rPr>
        <w:t xml:space="preserve"> </w:t>
      </w:r>
      <w:r>
        <w:rPr>
          <w:sz w:val="24"/>
        </w:rPr>
        <w:t>Learning</w:t>
      </w:r>
      <w:r>
        <w:rPr>
          <w:spacing w:val="-11"/>
          <w:sz w:val="24"/>
        </w:rPr>
        <w:t xml:space="preserve"> </w:t>
      </w:r>
      <w:r>
        <w:rPr>
          <w:sz w:val="24"/>
        </w:rPr>
        <w:t>Library[C]</w:t>
      </w:r>
      <w:r>
        <w:rPr>
          <w:spacing w:val="-11"/>
          <w:sz w:val="24"/>
        </w:rPr>
        <w:t xml:space="preserve"> </w:t>
      </w:r>
      <w:r>
        <w:rPr>
          <w:sz w:val="24"/>
        </w:rPr>
        <w:t>//</w:t>
      </w:r>
      <w:r>
        <w:rPr>
          <w:spacing w:val="-15"/>
          <w:sz w:val="24"/>
        </w:rPr>
        <w:t xml:space="preserve"> </w:t>
      </w:r>
      <w:r>
        <w:rPr>
          <w:sz w:val="24"/>
        </w:rPr>
        <w:t>Advances</w:t>
      </w:r>
      <w:r>
        <w:rPr>
          <w:spacing w:val="-11"/>
          <w:sz w:val="24"/>
        </w:rPr>
        <w:t xml:space="preserve"> </w:t>
      </w:r>
      <w:r>
        <w:rPr>
          <w:sz w:val="24"/>
        </w:rPr>
        <w:t>in</w:t>
      </w:r>
      <w:r>
        <w:rPr>
          <w:spacing w:val="-11"/>
          <w:sz w:val="24"/>
        </w:rPr>
        <w:t xml:space="preserve"> </w:t>
      </w:r>
      <w:r>
        <w:rPr>
          <w:sz w:val="24"/>
        </w:rPr>
        <w:t>Neural</w:t>
      </w:r>
      <w:r>
        <w:rPr>
          <w:spacing w:val="-11"/>
          <w:sz w:val="24"/>
        </w:rPr>
        <w:t xml:space="preserve"> </w:t>
      </w:r>
      <w:r>
        <w:rPr>
          <w:sz w:val="24"/>
        </w:rPr>
        <w:t>Information</w:t>
      </w:r>
      <w:r>
        <w:rPr>
          <w:spacing w:val="-11"/>
          <w:sz w:val="24"/>
        </w:rPr>
        <w:t xml:space="preserve"> </w:t>
      </w:r>
      <w:r>
        <w:rPr>
          <w:sz w:val="24"/>
        </w:rPr>
        <w:t>Process</w:t>
      </w:r>
      <w:r>
        <w:rPr>
          <w:sz w:val="24"/>
        </w:rPr>
        <w:softHyphen/>
      </w:r>
      <w:r>
        <w:rPr>
          <w:sz w:val="24"/>
        </w:rPr>
        <w:t>ing Systems (NeurIPS). Vancouver</w:t>
      </w:r>
      <w:r>
        <w:rPr>
          <w:spacing w:val="-14"/>
          <w:sz w:val="24"/>
        </w:rPr>
        <w:t xml:space="preserve"> </w:t>
      </w:r>
      <w:r>
        <w:rPr>
          <w:sz w:val="24"/>
        </w:rPr>
        <w:t>:</w:t>
      </w:r>
      <w:r>
        <w:rPr>
          <w:spacing w:val="36"/>
          <w:sz w:val="24"/>
        </w:rPr>
        <w:t xml:space="preserve"> </w:t>
      </w:r>
      <w:r>
        <w:rPr>
          <w:sz w:val="24"/>
        </w:rPr>
        <w:t>Curran Associates, 2019</w:t>
      </w:r>
      <w:r>
        <w:rPr>
          <w:spacing w:val="-14"/>
          <w:sz w:val="24"/>
        </w:rPr>
        <w:t xml:space="preserve"> </w:t>
      </w:r>
      <w:r>
        <w:rPr>
          <w:sz w:val="24"/>
        </w:rPr>
        <w:t>:</w:t>
      </w:r>
      <w:r>
        <w:rPr>
          <w:spacing w:val="36"/>
          <w:sz w:val="24"/>
        </w:rPr>
        <w:t xml:space="preserve"> </w:t>
      </w:r>
      <w:r>
        <w:rPr>
          <w:sz w:val="24"/>
        </w:rPr>
        <w:t>8024</w:t>
      </w:r>
      <w:r>
        <w:rPr>
          <w:spacing w:val="-14"/>
          <w:sz w:val="24"/>
        </w:rPr>
        <w:t xml:space="preserve"> </w:t>
      </w:r>
      <w:r>
        <w:rPr>
          <w:sz w:val="24"/>
        </w:rPr>
        <w:t>–</w:t>
      </w:r>
      <w:r>
        <w:rPr>
          <w:spacing w:val="-12"/>
          <w:sz w:val="24"/>
        </w:rPr>
        <w:t xml:space="preserve"> </w:t>
      </w:r>
      <w:r>
        <w:rPr>
          <w:sz w:val="24"/>
        </w:rPr>
        <w:t>8035.</w:t>
      </w:r>
    </w:p>
    <w:p w14:paraId="6D2B3BE3">
      <w:pPr>
        <w:spacing w:after="0" w:line="376" w:lineRule="auto"/>
        <w:jc w:val="both"/>
        <w:rPr>
          <w:sz w:val="24"/>
        </w:rPr>
        <w:sectPr>
          <w:headerReference r:id="rId71" w:type="default"/>
          <w:footerReference r:id="rId72" w:type="default"/>
          <w:pgSz w:w="11910" w:h="16840"/>
          <w:pgMar w:top="820" w:right="1140" w:bottom="740" w:left="1180" w:header="0" w:footer="553" w:gutter="0"/>
          <w:cols w:space="720" w:num="1"/>
        </w:sectPr>
      </w:pPr>
    </w:p>
    <w:p w14:paraId="04D9E587">
      <w:pPr>
        <w:spacing w:before="48"/>
        <w:ind w:left="1085" w:right="559" w:firstLine="0"/>
        <w:jc w:val="center"/>
        <w:rPr>
          <w:sz w:val="21"/>
        </w:rPr>
      </w:pPr>
      <w:r>
        <mc:AlternateContent>
          <mc:Choice Requires="wps">
            <w:drawing>
              <wp:anchor distT="0" distB="0" distL="0" distR="0" simplePos="0" relativeHeight="251729920" behindDoc="1" locked="0" layoutInCell="1" allowOverlap="1">
                <wp:simplePos x="0" y="0"/>
                <wp:positionH relativeFrom="page">
                  <wp:posOffset>1259840</wp:posOffset>
                </wp:positionH>
                <wp:positionV relativeFrom="paragraph">
                  <wp:posOffset>226695</wp:posOffset>
                </wp:positionV>
                <wp:extent cx="5400040" cy="1270"/>
                <wp:effectExtent l="0" t="0" r="0" b="0"/>
                <wp:wrapTopAndBottom/>
                <wp:docPr id="200" name="Graphic 200"/>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89"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200" o:spid="_x0000_s1026" o:spt="100" style="position:absolute;left:0pt;margin-left:99.2pt;margin-top:17.85pt;height:0.1pt;width:425.2pt;mso-position-horizontal-relative:page;mso-wrap-distance-bottom:0pt;mso-wrap-distance-top:0pt;z-index:-251586560;mso-width-relative:page;mso-height-relative:page;" filled="f" stroked="t" coordsize="5400040,1" o:gfxdata="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j2pitoAAAAKAQAA&#10;DwAAAAAAAAABACAAAAAiAAAAZHJzL2Rvd25yZXYueG1sUEsBAhQAFAAAAAgAh07iQF4zne8XAgAA&#10;fgQAAA4AAAAAAAAAAQAgAAAAKQEAAGRycy9lMm9Eb2MueG1sUEsFBgAAAAAGAAYAWQEAALIFAAAA&#10;AA==&#10;" path="m0,0l5399989,0e">
                <v:fill on="f" focussize="0,0"/>
                <v:stroke weight="0.498031496062992pt" color="#000000" joinstyle="round"/>
                <v:imagedata o:title=""/>
                <o:lock v:ext="edit" aspectratio="f"/>
                <v:textbox inset="0mm,0mm,0mm,0mm"/>
                <w10:wrap type="topAndBottom"/>
              </v:shape>
            </w:pict>
          </mc:Fallback>
        </mc:AlternateContent>
      </w:r>
      <w:r>
        <w:rPr>
          <w:spacing w:val="-6"/>
          <w:sz w:val="21"/>
        </w:rPr>
        <w:t>参考文献</w:t>
      </w:r>
    </w:p>
    <w:p w14:paraId="633813E7">
      <w:pPr>
        <w:pStyle w:val="6"/>
        <w:rPr>
          <w:sz w:val="20"/>
        </w:rPr>
      </w:pPr>
    </w:p>
    <w:p w14:paraId="0E526796">
      <w:pPr>
        <w:pStyle w:val="6"/>
        <w:spacing w:before="2"/>
        <w:rPr>
          <w:sz w:val="20"/>
        </w:rPr>
      </w:pPr>
    </w:p>
    <w:p w14:paraId="73D1DE8F">
      <w:pPr>
        <w:pStyle w:val="19"/>
        <w:numPr>
          <w:ilvl w:val="0"/>
          <w:numId w:val="12"/>
        </w:numPr>
        <w:tabs>
          <w:tab w:val="left" w:pos="1321"/>
          <w:tab w:val="left" w:pos="1323"/>
        </w:tabs>
        <w:spacing w:before="1" w:after="0" w:line="376" w:lineRule="auto"/>
        <w:ind w:left="1323" w:right="275" w:hanging="520"/>
        <w:jc w:val="both"/>
        <w:rPr>
          <w:sz w:val="24"/>
        </w:rPr>
      </w:pPr>
      <w:bookmarkStart w:id="162" w:name="_bookmark97"/>
      <w:bookmarkEnd w:id="162"/>
      <w:r>
        <w:rPr>
          <w:sz w:val="24"/>
        </w:rPr>
        <w:t>HE K, CHEN X, XIE S, et al. Masked Autoencoders Are Scalable Vision Learn-ers[C]</w:t>
      </w:r>
      <w:r>
        <w:rPr>
          <w:spacing w:val="-15"/>
          <w:sz w:val="24"/>
        </w:rPr>
        <w:t xml:space="preserve"> </w:t>
      </w:r>
      <w:r>
        <w:rPr>
          <w:sz w:val="24"/>
        </w:rPr>
        <w:t>//</w:t>
      </w:r>
      <w:r>
        <w:rPr>
          <w:spacing w:val="-15"/>
          <w:sz w:val="24"/>
        </w:rPr>
        <w:t xml:space="preserve"> </w:t>
      </w:r>
      <w:r>
        <w:rPr>
          <w:sz w:val="24"/>
        </w:rPr>
        <w:t>Proceedings</w:t>
      </w:r>
      <w:r>
        <w:rPr>
          <w:spacing w:val="-15"/>
          <w:sz w:val="24"/>
        </w:rPr>
        <w:t xml:space="preserve"> </w:t>
      </w:r>
      <w:r>
        <w:rPr>
          <w:sz w:val="24"/>
        </w:rPr>
        <w:t>of</w:t>
      </w:r>
      <w:r>
        <w:rPr>
          <w:spacing w:val="-12"/>
          <w:sz w:val="24"/>
        </w:rPr>
        <w:t xml:space="preserve"> </w:t>
      </w:r>
      <w:r>
        <w:rPr>
          <w:sz w:val="24"/>
        </w:rPr>
        <w:t>the</w:t>
      </w:r>
      <w:r>
        <w:rPr>
          <w:spacing w:val="-11"/>
          <w:sz w:val="24"/>
        </w:rPr>
        <w:t xml:space="preserve"> </w:t>
      </w:r>
      <w:r>
        <w:rPr>
          <w:sz w:val="24"/>
        </w:rPr>
        <w:t>IEEE/CVF</w:t>
      </w:r>
      <w:r>
        <w:rPr>
          <w:spacing w:val="-12"/>
          <w:sz w:val="24"/>
        </w:rPr>
        <w:t xml:space="preserve"> </w:t>
      </w:r>
      <w:r>
        <w:rPr>
          <w:sz w:val="24"/>
        </w:rPr>
        <w:t>Conference</w:t>
      </w:r>
      <w:r>
        <w:rPr>
          <w:spacing w:val="-11"/>
          <w:sz w:val="24"/>
        </w:rPr>
        <w:t xml:space="preserve"> </w:t>
      </w:r>
      <w:r>
        <w:rPr>
          <w:sz w:val="24"/>
        </w:rPr>
        <w:t>on</w:t>
      </w:r>
      <w:r>
        <w:rPr>
          <w:spacing w:val="-12"/>
          <w:sz w:val="24"/>
        </w:rPr>
        <w:t xml:space="preserve"> </w:t>
      </w:r>
      <w:r>
        <w:rPr>
          <w:sz w:val="24"/>
        </w:rPr>
        <w:t>Computer</w:t>
      </w:r>
      <w:r>
        <w:rPr>
          <w:spacing w:val="-11"/>
          <w:sz w:val="24"/>
        </w:rPr>
        <w:t xml:space="preserve"> </w:t>
      </w:r>
      <w:r>
        <w:rPr>
          <w:sz w:val="24"/>
        </w:rPr>
        <w:t>Vision</w:t>
      </w:r>
      <w:r>
        <w:rPr>
          <w:spacing w:val="-12"/>
          <w:sz w:val="24"/>
        </w:rPr>
        <w:t xml:space="preserve"> </w:t>
      </w:r>
      <w:r>
        <w:rPr>
          <w:sz w:val="24"/>
        </w:rPr>
        <w:t>and</w:t>
      </w:r>
      <w:r>
        <w:rPr>
          <w:spacing w:val="-11"/>
          <w:sz w:val="24"/>
        </w:rPr>
        <w:t xml:space="preserve"> </w:t>
      </w:r>
      <w:r>
        <w:rPr>
          <w:sz w:val="24"/>
        </w:rPr>
        <w:t>Pattern Recognition (CVPR). New Orleans</w:t>
      </w:r>
      <w:r>
        <w:rPr>
          <w:spacing w:val="-11"/>
          <w:sz w:val="24"/>
        </w:rPr>
        <w:t xml:space="preserve"> </w:t>
      </w:r>
      <w:r>
        <w:rPr>
          <w:sz w:val="24"/>
        </w:rPr>
        <w:t>:</w:t>
      </w:r>
      <w:r>
        <w:rPr>
          <w:spacing w:val="40"/>
          <w:sz w:val="24"/>
        </w:rPr>
        <w:t xml:space="preserve"> </w:t>
      </w:r>
      <w:r>
        <w:rPr>
          <w:sz w:val="24"/>
        </w:rPr>
        <w:t>IEEE, 2022</w:t>
      </w:r>
      <w:r>
        <w:rPr>
          <w:spacing w:val="-11"/>
          <w:sz w:val="24"/>
        </w:rPr>
        <w:t xml:space="preserve"> </w:t>
      </w:r>
      <w:r>
        <w:rPr>
          <w:sz w:val="24"/>
        </w:rPr>
        <w:t>:</w:t>
      </w:r>
      <w:r>
        <w:rPr>
          <w:spacing w:val="40"/>
          <w:sz w:val="24"/>
        </w:rPr>
        <w:t xml:space="preserve"> </w:t>
      </w:r>
      <w:r>
        <w:rPr>
          <w:sz w:val="24"/>
        </w:rPr>
        <w:t>16000</w:t>
      </w:r>
      <w:r>
        <w:rPr>
          <w:spacing w:val="-11"/>
          <w:sz w:val="24"/>
        </w:rPr>
        <w:t xml:space="preserve"> </w:t>
      </w:r>
      <w:r>
        <w:rPr>
          <w:sz w:val="24"/>
        </w:rPr>
        <w:t>–</w:t>
      </w:r>
      <w:r>
        <w:rPr>
          <w:spacing w:val="-10"/>
          <w:sz w:val="24"/>
        </w:rPr>
        <w:t xml:space="preserve"> </w:t>
      </w:r>
      <w:r>
        <w:rPr>
          <w:sz w:val="24"/>
        </w:rPr>
        <w:t>16009.</w:t>
      </w:r>
    </w:p>
    <w:p w14:paraId="18E96CC1">
      <w:pPr>
        <w:pStyle w:val="19"/>
        <w:numPr>
          <w:ilvl w:val="0"/>
          <w:numId w:val="12"/>
        </w:numPr>
        <w:tabs>
          <w:tab w:val="left" w:pos="1321"/>
          <w:tab w:val="left" w:pos="1323"/>
        </w:tabs>
        <w:spacing w:before="195" w:after="0" w:line="376" w:lineRule="auto"/>
        <w:ind w:left="1323" w:right="275" w:hanging="520"/>
        <w:jc w:val="both"/>
        <w:rPr>
          <w:sz w:val="24"/>
        </w:rPr>
      </w:pPr>
      <w:bookmarkStart w:id="163" w:name="_bookmark98"/>
      <w:bookmarkEnd w:id="163"/>
      <w:r>
        <w:rPr>
          <w:sz w:val="24"/>
        </w:rPr>
        <w:t>WANG</w:t>
      </w:r>
      <w:r>
        <w:rPr>
          <w:spacing w:val="-8"/>
          <w:sz w:val="24"/>
        </w:rPr>
        <w:t xml:space="preserve"> </w:t>
      </w:r>
      <w:r>
        <w:rPr>
          <w:sz w:val="24"/>
        </w:rPr>
        <w:t>L,</w:t>
      </w:r>
      <w:r>
        <w:rPr>
          <w:spacing w:val="-7"/>
          <w:sz w:val="24"/>
        </w:rPr>
        <w:t xml:space="preserve"> </w:t>
      </w:r>
      <w:r>
        <w:rPr>
          <w:sz w:val="24"/>
        </w:rPr>
        <w:t>YOON</w:t>
      </w:r>
      <w:r>
        <w:rPr>
          <w:spacing w:val="-8"/>
          <w:sz w:val="24"/>
        </w:rPr>
        <w:t xml:space="preserve"> </w:t>
      </w:r>
      <w:r>
        <w:rPr>
          <w:sz w:val="24"/>
        </w:rPr>
        <w:t>S.</w:t>
      </w:r>
      <w:r>
        <w:rPr>
          <w:spacing w:val="-8"/>
          <w:sz w:val="24"/>
        </w:rPr>
        <w:t xml:space="preserve"> </w:t>
      </w:r>
      <w:r>
        <w:rPr>
          <w:sz w:val="24"/>
        </w:rPr>
        <w:t>Knowledge</w:t>
      </w:r>
      <w:r>
        <w:rPr>
          <w:spacing w:val="-8"/>
          <w:sz w:val="24"/>
        </w:rPr>
        <w:t xml:space="preserve"> </w:t>
      </w:r>
      <w:r>
        <w:rPr>
          <w:sz w:val="24"/>
        </w:rPr>
        <w:t>Distillation</w:t>
      </w:r>
      <w:r>
        <w:rPr>
          <w:spacing w:val="-8"/>
          <w:sz w:val="24"/>
        </w:rPr>
        <w:t xml:space="preserve"> </w:t>
      </w:r>
      <w:r>
        <w:rPr>
          <w:sz w:val="24"/>
        </w:rPr>
        <w:t>and</w:t>
      </w:r>
      <w:r>
        <w:rPr>
          <w:spacing w:val="-8"/>
          <w:sz w:val="24"/>
        </w:rPr>
        <w:t xml:space="preserve"> </w:t>
      </w:r>
      <w:r>
        <w:rPr>
          <w:sz w:val="24"/>
        </w:rPr>
        <w:t>Student-Teacher</w:t>
      </w:r>
      <w:r>
        <w:rPr>
          <w:spacing w:val="-8"/>
          <w:sz w:val="24"/>
        </w:rPr>
        <w:t xml:space="preserve"> </w:t>
      </w:r>
      <w:r>
        <w:rPr>
          <w:sz w:val="24"/>
        </w:rPr>
        <w:t>Learning</w:t>
      </w:r>
      <w:r>
        <w:rPr>
          <w:spacing w:val="-8"/>
          <w:sz w:val="24"/>
        </w:rPr>
        <w:t xml:space="preserve"> </w:t>
      </w:r>
      <w:r>
        <w:rPr>
          <w:sz w:val="24"/>
        </w:rPr>
        <w:t>for</w:t>
      </w:r>
      <w:r>
        <w:rPr>
          <w:spacing w:val="-8"/>
          <w:sz w:val="24"/>
        </w:rPr>
        <w:t xml:space="preserve"> </w:t>
      </w:r>
      <w:r>
        <w:rPr>
          <w:sz w:val="24"/>
        </w:rPr>
        <w:t>Vi</w:t>
      </w:r>
      <w:r>
        <w:rPr>
          <w:sz w:val="24"/>
        </w:rPr>
        <w:softHyphen/>
      </w:r>
      <w:r>
        <w:rPr>
          <w:sz w:val="24"/>
        </w:rPr>
        <w:t>sual</w:t>
      </w:r>
      <w:r>
        <w:rPr>
          <w:spacing w:val="-15"/>
          <w:sz w:val="24"/>
        </w:rPr>
        <w:t xml:space="preserve"> </w:t>
      </w:r>
      <w:r>
        <w:rPr>
          <w:sz w:val="24"/>
        </w:rPr>
        <w:t>Intelligence:</w:t>
      </w:r>
      <w:r>
        <w:rPr>
          <w:spacing w:val="-11"/>
          <w:sz w:val="24"/>
        </w:rPr>
        <w:t xml:space="preserve"> </w:t>
      </w:r>
      <w:r>
        <w:rPr>
          <w:sz w:val="24"/>
        </w:rPr>
        <w:t>A</w:t>
      </w:r>
      <w:r>
        <w:rPr>
          <w:spacing w:val="-15"/>
          <w:sz w:val="24"/>
        </w:rPr>
        <w:t xml:space="preserve"> </w:t>
      </w:r>
      <w:r>
        <w:rPr>
          <w:sz w:val="24"/>
        </w:rPr>
        <w:t>Review[J].</w:t>
      </w:r>
      <w:r>
        <w:rPr>
          <w:spacing w:val="-15"/>
          <w:sz w:val="24"/>
        </w:rPr>
        <w:t xml:space="preserve"> </w:t>
      </w:r>
      <w:r>
        <w:rPr>
          <w:sz w:val="24"/>
        </w:rPr>
        <w:t>IEEE</w:t>
      </w:r>
      <w:r>
        <w:rPr>
          <w:spacing w:val="-15"/>
          <w:sz w:val="24"/>
        </w:rPr>
        <w:t xml:space="preserve"> </w:t>
      </w:r>
      <w:r>
        <w:rPr>
          <w:sz w:val="24"/>
        </w:rPr>
        <w:t>Transactions</w:t>
      </w:r>
      <w:r>
        <w:rPr>
          <w:spacing w:val="-15"/>
          <w:sz w:val="24"/>
        </w:rPr>
        <w:t xml:space="preserve"> </w:t>
      </w:r>
      <w:r>
        <w:rPr>
          <w:sz w:val="24"/>
        </w:rPr>
        <w:t>on</w:t>
      </w:r>
      <w:r>
        <w:rPr>
          <w:spacing w:val="-15"/>
          <w:sz w:val="24"/>
        </w:rPr>
        <w:t xml:space="preserve"> </w:t>
      </w:r>
      <w:r>
        <w:rPr>
          <w:sz w:val="24"/>
        </w:rPr>
        <w:t>Pattern</w:t>
      </w:r>
      <w:r>
        <w:rPr>
          <w:spacing w:val="-15"/>
          <w:sz w:val="24"/>
        </w:rPr>
        <w:t xml:space="preserve"> </w:t>
      </w:r>
      <w:r>
        <w:rPr>
          <w:sz w:val="24"/>
        </w:rPr>
        <w:t>Analysis</w:t>
      </w:r>
      <w:r>
        <w:rPr>
          <w:spacing w:val="-15"/>
          <w:sz w:val="24"/>
        </w:rPr>
        <w:t xml:space="preserve"> </w:t>
      </w:r>
      <w:r>
        <w:rPr>
          <w:sz w:val="24"/>
        </w:rPr>
        <w:t>and</w:t>
      </w:r>
      <w:r>
        <w:rPr>
          <w:spacing w:val="-15"/>
          <w:sz w:val="24"/>
        </w:rPr>
        <w:t xml:space="preserve"> </w:t>
      </w:r>
      <w:r>
        <w:rPr>
          <w:sz w:val="24"/>
        </w:rPr>
        <w:t>Machine Intelligence, 2023, 45(12)</w:t>
      </w:r>
      <w:r>
        <w:rPr>
          <w:spacing w:val="-2"/>
          <w:sz w:val="24"/>
        </w:rPr>
        <w:t xml:space="preserve"> </w:t>
      </w:r>
      <w:r>
        <w:rPr>
          <w:sz w:val="24"/>
        </w:rPr>
        <w:t>:</w:t>
      </w:r>
      <w:r>
        <w:rPr>
          <w:spacing w:val="40"/>
          <w:sz w:val="24"/>
        </w:rPr>
        <w:t xml:space="preserve"> </w:t>
      </w:r>
      <w:r>
        <w:rPr>
          <w:sz w:val="24"/>
        </w:rPr>
        <w:t>14244</w:t>
      </w:r>
      <w:r>
        <w:rPr>
          <w:spacing w:val="-2"/>
          <w:sz w:val="24"/>
        </w:rPr>
        <w:t xml:space="preserve"> </w:t>
      </w:r>
      <w:r>
        <w:rPr>
          <w:sz w:val="24"/>
        </w:rPr>
        <w:t>– 14267.</w:t>
      </w:r>
    </w:p>
    <w:p w14:paraId="2F3320F7">
      <w:pPr>
        <w:pStyle w:val="19"/>
        <w:numPr>
          <w:ilvl w:val="0"/>
          <w:numId w:val="12"/>
        </w:numPr>
        <w:tabs>
          <w:tab w:val="left" w:pos="1321"/>
          <w:tab w:val="left" w:pos="1323"/>
        </w:tabs>
        <w:spacing w:before="195" w:after="0" w:line="376" w:lineRule="auto"/>
        <w:ind w:left="1323" w:right="275" w:hanging="520"/>
        <w:jc w:val="left"/>
        <w:rPr>
          <w:sz w:val="24"/>
        </w:rPr>
      </w:pPr>
      <w:bookmarkStart w:id="164" w:name="_bookmark99"/>
      <w:bookmarkEnd w:id="164"/>
      <w:r>
        <w:rPr>
          <w:sz w:val="24"/>
        </w:rPr>
        <w:t>ABID A, ABDALLA A, ABID A, et al. Gradio:</w:t>
      </w:r>
      <w:r>
        <w:rPr>
          <w:spacing w:val="36"/>
          <w:sz w:val="24"/>
        </w:rPr>
        <w:t xml:space="preserve"> </w:t>
      </w:r>
      <w:r>
        <w:rPr>
          <w:sz w:val="24"/>
        </w:rPr>
        <w:t>Hassle-Free Sharing and Testing of ML Models in the Wild[EB/OL]. 2019.</w:t>
      </w:r>
    </w:p>
    <w:p w14:paraId="30FE35A4">
      <w:pPr>
        <w:pStyle w:val="6"/>
        <w:spacing w:line="273" w:lineRule="exact"/>
        <w:ind w:left="1323"/>
        <w:rPr>
          <w:rFonts w:ascii="Times New Roman"/>
        </w:rPr>
      </w:pPr>
      <w:r>
        <w:fldChar w:fldCharType="begin"/>
      </w:r>
      <w:r>
        <w:instrText xml:space="preserve"> HYPERLINK "https://arxiv.org/abs/1906.02569" \h </w:instrText>
      </w:r>
      <w:r>
        <w:fldChar w:fldCharType="separate"/>
      </w:r>
      <w:r>
        <w:rPr>
          <w:rFonts w:ascii="Times New Roman"/>
          <w:color w:val="EC008C"/>
          <w:spacing w:val="-2"/>
        </w:rPr>
        <w:t>https://arxiv.org/abs/1906.02569</w:t>
      </w:r>
      <w:r>
        <w:rPr>
          <w:rFonts w:ascii="Times New Roman"/>
          <w:color w:val="EC008C"/>
          <w:spacing w:val="-2"/>
        </w:rPr>
        <w:fldChar w:fldCharType="end"/>
      </w:r>
      <w:r>
        <w:rPr>
          <w:rFonts w:ascii="Times New Roman"/>
          <w:spacing w:val="-2"/>
        </w:rPr>
        <w:t>.</w:t>
      </w:r>
    </w:p>
    <w:p w14:paraId="2B78E885">
      <w:pPr>
        <w:pStyle w:val="6"/>
        <w:spacing w:before="10"/>
        <w:rPr>
          <w:rFonts w:ascii="Times New Roman"/>
          <w:sz w:val="30"/>
        </w:rPr>
      </w:pPr>
    </w:p>
    <w:p w14:paraId="267D811C">
      <w:pPr>
        <w:pStyle w:val="19"/>
        <w:numPr>
          <w:ilvl w:val="0"/>
          <w:numId w:val="12"/>
        </w:numPr>
        <w:tabs>
          <w:tab w:val="left" w:pos="1321"/>
          <w:tab w:val="left" w:pos="1323"/>
        </w:tabs>
        <w:spacing w:before="1" w:after="0" w:line="376" w:lineRule="auto"/>
        <w:ind w:left="1323" w:right="275" w:hanging="520"/>
        <w:jc w:val="both"/>
        <w:rPr>
          <w:sz w:val="24"/>
        </w:rPr>
      </w:pPr>
      <w:bookmarkStart w:id="165" w:name="_bookmark100"/>
      <w:bookmarkEnd w:id="165"/>
      <w:r>
        <w:rPr>
          <w:sz w:val="24"/>
        </w:rPr>
        <w:t>CUBUK</w:t>
      </w:r>
      <w:r>
        <w:rPr>
          <w:spacing w:val="-13"/>
          <w:sz w:val="24"/>
        </w:rPr>
        <w:t xml:space="preserve"> </w:t>
      </w:r>
      <w:r>
        <w:rPr>
          <w:sz w:val="24"/>
        </w:rPr>
        <w:t>E</w:t>
      </w:r>
      <w:r>
        <w:rPr>
          <w:spacing w:val="-13"/>
          <w:sz w:val="24"/>
        </w:rPr>
        <w:t xml:space="preserve"> </w:t>
      </w:r>
      <w:r>
        <w:rPr>
          <w:sz w:val="24"/>
        </w:rPr>
        <w:t>D,</w:t>
      </w:r>
      <w:r>
        <w:rPr>
          <w:spacing w:val="-11"/>
          <w:sz w:val="24"/>
        </w:rPr>
        <w:t xml:space="preserve"> </w:t>
      </w:r>
      <w:r>
        <w:rPr>
          <w:sz w:val="24"/>
        </w:rPr>
        <w:t>ZOPH</w:t>
      </w:r>
      <w:r>
        <w:rPr>
          <w:spacing w:val="-13"/>
          <w:sz w:val="24"/>
        </w:rPr>
        <w:t xml:space="preserve"> </w:t>
      </w:r>
      <w:r>
        <w:rPr>
          <w:sz w:val="24"/>
        </w:rPr>
        <w:t>B,</w:t>
      </w:r>
      <w:r>
        <w:rPr>
          <w:spacing w:val="-11"/>
          <w:sz w:val="24"/>
        </w:rPr>
        <w:t xml:space="preserve"> </w:t>
      </w:r>
      <w:r>
        <w:rPr>
          <w:sz w:val="24"/>
        </w:rPr>
        <w:t>SHLENS</w:t>
      </w:r>
      <w:r>
        <w:rPr>
          <w:spacing w:val="-13"/>
          <w:sz w:val="24"/>
        </w:rPr>
        <w:t xml:space="preserve"> </w:t>
      </w:r>
      <w:r>
        <w:rPr>
          <w:sz w:val="24"/>
        </w:rPr>
        <w:t>J,</w:t>
      </w:r>
      <w:r>
        <w:rPr>
          <w:spacing w:val="-13"/>
          <w:sz w:val="24"/>
        </w:rPr>
        <w:t xml:space="preserve"> </w:t>
      </w:r>
      <w:r>
        <w:rPr>
          <w:sz w:val="24"/>
        </w:rPr>
        <w:t>et</w:t>
      </w:r>
      <w:r>
        <w:rPr>
          <w:spacing w:val="-13"/>
          <w:sz w:val="24"/>
        </w:rPr>
        <w:t xml:space="preserve"> </w:t>
      </w:r>
      <w:r>
        <w:rPr>
          <w:sz w:val="24"/>
        </w:rPr>
        <w:t>al.</w:t>
      </w:r>
      <w:r>
        <w:rPr>
          <w:spacing w:val="-13"/>
          <w:sz w:val="24"/>
        </w:rPr>
        <w:t xml:space="preserve"> </w:t>
      </w:r>
      <w:r>
        <w:rPr>
          <w:sz w:val="24"/>
        </w:rPr>
        <w:t>RandAugment:</w:t>
      </w:r>
      <w:r>
        <w:rPr>
          <w:spacing w:val="11"/>
          <w:sz w:val="24"/>
        </w:rPr>
        <w:t xml:space="preserve"> </w:t>
      </w:r>
      <w:r>
        <w:rPr>
          <w:sz w:val="24"/>
        </w:rPr>
        <w:t>Practical</w:t>
      </w:r>
      <w:r>
        <w:rPr>
          <w:spacing w:val="-13"/>
          <w:sz w:val="24"/>
        </w:rPr>
        <w:t xml:space="preserve"> </w:t>
      </w:r>
      <w:r>
        <w:rPr>
          <w:sz w:val="24"/>
        </w:rPr>
        <w:t>Automated</w:t>
      </w:r>
      <w:r>
        <w:rPr>
          <w:spacing w:val="-13"/>
          <w:sz w:val="24"/>
        </w:rPr>
        <w:t xml:space="preserve"> </w:t>
      </w:r>
      <w:r>
        <w:rPr>
          <w:sz w:val="24"/>
        </w:rPr>
        <w:t>Data Augmentation with a Reduced Search Space[C] //</w:t>
      </w:r>
      <w:r>
        <w:rPr>
          <w:spacing w:val="-15"/>
          <w:sz w:val="24"/>
        </w:rPr>
        <w:t xml:space="preserve"> </w:t>
      </w:r>
      <w:r>
        <w:rPr>
          <w:sz w:val="24"/>
        </w:rPr>
        <w:t>Proceedings of the IEEE/CVF Conference</w:t>
      </w:r>
      <w:r>
        <w:rPr>
          <w:spacing w:val="-15"/>
          <w:sz w:val="24"/>
        </w:rPr>
        <w:t xml:space="preserve"> </w:t>
      </w:r>
      <w:r>
        <w:rPr>
          <w:sz w:val="24"/>
        </w:rPr>
        <w:t>on</w:t>
      </w:r>
      <w:r>
        <w:rPr>
          <w:spacing w:val="-9"/>
          <w:sz w:val="24"/>
        </w:rPr>
        <w:t xml:space="preserve"> </w:t>
      </w:r>
      <w:r>
        <w:rPr>
          <w:sz w:val="24"/>
        </w:rPr>
        <w:t>Computer</w:t>
      </w:r>
      <w:r>
        <w:rPr>
          <w:spacing w:val="-8"/>
          <w:sz w:val="24"/>
        </w:rPr>
        <w:t xml:space="preserve"> </w:t>
      </w:r>
      <w:r>
        <w:rPr>
          <w:sz w:val="24"/>
        </w:rPr>
        <w:t>Vision</w:t>
      </w:r>
      <w:r>
        <w:rPr>
          <w:spacing w:val="-8"/>
          <w:sz w:val="24"/>
        </w:rPr>
        <w:t xml:space="preserve"> </w:t>
      </w:r>
      <w:r>
        <w:rPr>
          <w:sz w:val="24"/>
        </w:rPr>
        <w:t>and</w:t>
      </w:r>
      <w:r>
        <w:rPr>
          <w:spacing w:val="-8"/>
          <w:sz w:val="24"/>
        </w:rPr>
        <w:t xml:space="preserve"> </w:t>
      </w:r>
      <w:r>
        <w:rPr>
          <w:sz w:val="24"/>
        </w:rPr>
        <w:t>Pattern</w:t>
      </w:r>
      <w:r>
        <w:rPr>
          <w:spacing w:val="-8"/>
          <w:sz w:val="24"/>
        </w:rPr>
        <w:t xml:space="preserve"> </w:t>
      </w:r>
      <w:r>
        <w:rPr>
          <w:sz w:val="24"/>
        </w:rPr>
        <w:t>Recognition</w:t>
      </w:r>
      <w:r>
        <w:rPr>
          <w:spacing w:val="-8"/>
          <w:sz w:val="24"/>
        </w:rPr>
        <w:t xml:space="preserve"> </w:t>
      </w:r>
      <w:r>
        <w:rPr>
          <w:sz w:val="24"/>
        </w:rPr>
        <w:t>Workshops.</w:t>
      </w:r>
      <w:r>
        <w:rPr>
          <w:spacing w:val="-9"/>
          <w:sz w:val="24"/>
        </w:rPr>
        <w:t xml:space="preserve"> </w:t>
      </w:r>
      <w:r>
        <w:rPr>
          <w:sz w:val="24"/>
        </w:rPr>
        <w:t>[S.l.]</w:t>
      </w:r>
      <w:r>
        <w:rPr>
          <w:spacing w:val="-15"/>
          <w:sz w:val="24"/>
        </w:rPr>
        <w:t xml:space="preserve"> </w:t>
      </w:r>
      <w:r>
        <w:rPr>
          <w:sz w:val="24"/>
        </w:rPr>
        <w:t>:</w:t>
      </w:r>
      <w:r>
        <w:rPr>
          <w:spacing w:val="10"/>
          <w:sz w:val="24"/>
        </w:rPr>
        <w:t xml:space="preserve"> </w:t>
      </w:r>
      <w:r>
        <w:rPr>
          <w:sz w:val="24"/>
        </w:rPr>
        <w:t>IEEE, 2020 :</w:t>
      </w:r>
      <w:r>
        <w:rPr>
          <w:spacing w:val="40"/>
          <w:sz w:val="24"/>
        </w:rPr>
        <w:t xml:space="preserve"> </w:t>
      </w:r>
      <w:r>
        <w:rPr>
          <w:sz w:val="24"/>
        </w:rPr>
        <w:t>702 – 703.</w:t>
      </w:r>
    </w:p>
    <w:p w14:paraId="15F27345">
      <w:pPr>
        <w:spacing w:after="0" w:line="376" w:lineRule="auto"/>
        <w:jc w:val="both"/>
        <w:rPr>
          <w:sz w:val="24"/>
        </w:rPr>
        <w:sectPr>
          <w:headerReference r:id="rId73" w:type="default"/>
          <w:footerReference r:id="rId74" w:type="default"/>
          <w:pgSz w:w="11910" w:h="16840"/>
          <w:pgMar w:top="820" w:right="1140" w:bottom="740" w:left="1180" w:header="0" w:footer="553" w:gutter="0"/>
          <w:cols w:space="720" w:num="1"/>
        </w:sectPr>
      </w:pPr>
    </w:p>
    <w:p w14:paraId="7D598AA6">
      <w:pPr>
        <w:spacing w:before="48"/>
        <w:ind w:left="2815" w:right="0" w:firstLine="0"/>
        <w:jc w:val="left"/>
        <w:rPr>
          <w:sz w:val="21"/>
        </w:rPr>
      </w:pPr>
      <w:r>
        <mc:AlternateContent>
          <mc:Choice Requires="wps">
            <w:drawing>
              <wp:anchor distT="0" distB="0" distL="0" distR="0" simplePos="0" relativeHeight="251730944" behindDoc="1" locked="0" layoutInCell="1" allowOverlap="1">
                <wp:simplePos x="0" y="0"/>
                <wp:positionH relativeFrom="page">
                  <wp:posOffset>899795</wp:posOffset>
                </wp:positionH>
                <wp:positionV relativeFrom="paragraph">
                  <wp:posOffset>226695</wp:posOffset>
                </wp:positionV>
                <wp:extent cx="5400040" cy="1270"/>
                <wp:effectExtent l="0" t="0" r="0" b="0"/>
                <wp:wrapTopAndBottom/>
                <wp:docPr id="202" name="Graphic 202"/>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400001" y="0"/>
                              </a:lnTo>
                            </a:path>
                          </a:pathLst>
                        </a:custGeom>
                        <a:ln w="6325">
                          <a:solidFill>
                            <a:srgbClr val="000000"/>
                          </a:solidFill>
                          <a:prstDash val="solid"/>
                        </a:ln>
                      </wps:spPr>
                      <wps:bodyPr wrap="square" lIns="0" tIns="0" rIns="0" bIns="0" rtlCol="0">
                        <a:noAutofit/>
                      </wps:bodyPr>
                    </wps:wsp>
                  </a:graphicData>
                </a:graphic>
              </wp:anchor>
            </w:drawing>
          </mc:Choice>
          <mc:Fallback>
            <w:pict>
              <v:shape id="Graphic 202" o:spid="_x0000_s1026" o:spt="100" style="position:absolute;left:0pt;margin-left:70.85pt;margin-top:17.85pt;height:0.1pt;width:425.2pt;mso-position-horizontal-relative:page;mso-wrap-distance-bottom:0pt;mso-wrap-distance-top:0pt;z-index:-251585536;mso-width-relative:page;mso-height-relative:page;" filled="f" stroked="t" coordsize="5400040,1" o:gfxdata="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Pr1GDaAAAACQEAAA8A&#10;AAAAAAAAAQAgAAAAIgAAAGRycy9kb3ducmV2LnhtbFBLAQIUABQAAAAIAIdO4kDb5xObFQIAAH4E&#10;AAAOAAAAAAAAAAEAIAAAACkBAABkcnMvZTJvRG9jLnhtbFBLBQYAAAAABgAGAFkBAACwBQAAAAA=&#10;" path="m0,0l5400001,0e">
                <v:fill on="f" focussize="0,0"/>
                <v:stroke weight="0.498031496062992pt" color="#000000" joinstyle="round"/>
                <v:imagedata o:title=""/>
                <o:lock v:ext="edit" aspectratio="f"/>
                <v:textbox inset="0mm,0mm,0mm,0mm"/>
                <w10:wrap type="topAndBottom"/>
              </v:shape>
            </w:pict>
          </mc:Fallback>
        </mc:AlternateContent>
      </w:r>
      <w:r>
        <w:rPr>
          <w:spacing w:val="-4"/>
          <w:sz w:val="21"/>
        </w:rPr>
        <w:t>重庆邮电大学本科毕业设计（论文</w:t>
      </w:r>
      <w:r>
        <w:rPr>
          <w:spacing w:val="-10"/>
          <w:sz w:val="21"/>
        </w:rPr>
        <w:t>）</w:t>
      </w:r>
    </w:p>
    <w:p w14:paraId="377AB99C">
      <w:pPr>
        <w:pStyle w:val="6"/>
        <w:rPr>
          <w:sz w:val="20"/>
        </w:rPr>
      </w:pPr>
    </w:p>
    <w:p w14:paraId="283857C7">
      <w:pPr>
        <w:pStyle w:val="6"/>
        <w:rPr>
          <w:sz w:val="20"/>
        </w:rPr>
      </w:pPr>
    </w:p>
    <w:p w14:paraId="0136BA17">
      <w:pPr>
        <w:pStyle w:val="6"/>
        <w:rPr>
          <w:sz w:val="20"/>
        </w:rPr>
      </w:pPr>
    </w:p>
    <w:p w14:paraId="45E95FEB">
      <w:pPr>
        <w:pStyle w:val="6"/>
        <w:rPr>
          <w:sz w:val="20"/>
        </w:rPr>
      </w:pPr>
    </w:p>
    <w:p w14:paraId="0730AF97">
      <w:pPr>
        <w:pStyle w:val="6"/>
        <w:rPr>
          <w:sz w:val="20"/>
        </w:rPr>
      </w:pPr>
    </w:p>
    <w:p w14:paraId="40B52D6B">
      <w:pPr>
        <w:pStyle w:val="2"/>
        <w:spacing w:before="88" w:line="240" w:lineRule="auto"/>
      </w:pPr>
      <w:bookmarkStart w:id="166" w:name="_bookmark101"/>
      <w:bookmarkEnd w:id="166"/>
      <w:bookmarkStart w:id="167" w:name="致谢"/>
      <w:bookmarkEnd w:id="167"/>
      <w:r>
        <w:rPr>
          <w:spacing w:val="-8"/>
        </w:rPr>
        <w:t>致谢</w:t>
      </w:r>
    </w:p>
    <w:p w14:paraId="4EA2460B">
      <w:pPr>
        <w:pStyle w:val="6"/>
        <w:spacing w:before="9"/>
        <w:rPr>
          <w:rFonts w:ascii="Microsoft JhengHei"/>
          <w:b/>
          <w:sz w:val="19"/>
        </w:rPr>
      </w:pPr>
    </w:p>
    <w:p w14:paraId="12A25AF1">
      <w:pPr>
        <w:pStyle w:val="6"/>
        <w:spacing w:line="336" w:lineRule="auto"/>
        <w:ind w:left="237" w:right="842" w:firstLine="480"/>
      </w:pPr>
      <w:r>
        <w:rPr>
          <w:spacing w:val="-6"/>
        </w:rPr>
        <w:t>在本论文快要完成的时候，我想对一路帮助、支持过我的老师、同学、朋友和</w:t>
      </w:r>
      <w:r>
        <w:rPr>
          <w:spacing w:val="-2"/>
        </w:rPr>
        <w:t>家人，认认真真地说声谢谢。</w:t>
      </w:r>
    </w:p>
    <w:p w14:paraId="2EDA420A">
      <w:pPr>
        <w:pStyle w:val="6"/>
        <w:spacing w:before="3" w:line="336" w:lineRule="auto"/>
        <w:ind w:left="237" w:right="842" w:firstLine="480"/>
        <w:jc w:val="both"/>
      </w:pPr>
      <w:r>
        <w:rPr>
          <w:spacing w:val="-2"/>
        </w:rPr>
        <w:t>最想感谢的是我的指导老师唐副教授。从最初选题到后面把论文一点点写出</w:t>
      </w:r>
      <w:r>
        <w:rPr>
          <w:spacing w:val="-4"/>
        </w:rPr>
        <w:t>来，唐老师在研究方向怎么定、实验怎么设计、论文框架怎么搭这些事上，都给了</w:t>
      </w:r>
      <w:r>
        <w:rPr>
          <w:spacing w:val="-2"/>
        </w:rPr>
        <w:t xml:space="preserve">我特别耐心的指点。尤其在对 </w:t>
      </w:r>
      <w:r>
        <w:rPr>
          <w:rFonts w:ascii="Times New Roman" w:eastAsia="Times New Roman"/>
        </w:rPr>
        <w:t xml:space="preserve">Swin Transformer </w:t>
      </w:r>
      <w:r>
        <w:t>模型结构进行理解和改进的过程</w:t>
      </w:r>
      <w:r>
        <w:rPr>
          <w:spacing w:val="-4"/>
        </w:rPr>
        <w:t>中，他带着我一点一点梳思路、拆问题。唐老师做学问的严谨和务实，让我在专业</w:t>
      </w:r>
      <w:r>
        <w:rPr>
          <w:spacing w:val="-2"/>
        </w:rPr>
        <w:t>能力和研究习惯上都学到了很多。</w:t>
      </w:r>
    </w:p>
    <w:p w14:paraId="24642F96">
      <w:pPr>
        <w:pStyle w:val="6"/>
        <w:spacing w:before="7" w:line="336" w:lineRule="auto"/>
        <w:ind w:left="237" w:right="687" w:firstLine="480"/>
      </w:pPr>
      <w:r>
        <w:t>还要谢谢人工智能学院所有教过我的老师，你们课上用心的讲授，让我打好了专业底子。同学们在学习和生活里的支持、陪伴也不能不提，一起熬夜调代码、讨论问题的那些日子，以后回想起来肯定都特别珍贵。</w:t>
      </w:r>
    </w:p>
    <w:p w14:paraId="72CC05C6">
      <w:pPr>
        <w:pStyle w:val="6"/>
        <w:spacing w:before="5" w:line="336" w:lineRule="auto"/>
        <w:ind w:left="237" w:right="842" w:firstLine="480"/>
      </w:pPr>
      <w:r>
        <w:rPr>
          <w:spacing w:val="-6"/>
        </w:rPr>
        <w:t>我的家人，在这几年里一直默默地支持、付出，让我能专心把学业弄完，你们</w:t>
      </w:r>
      <w:r>
        <w:rPr>
          <w:spacing w:val="-2"/>
        </w:rPr>
        <w:t>的体谅和鼓励是我一直往前走的动力。</w:t>
      </w:r>
    </w:p>
    <w:p w14:paraId="5DF5579C">
      <w:pPr>
        <w:pStyle w:val="6"/>
        <w:spacing w:before="3" w:line="336" w:lineRule="auto"/>
        <w:ind w:left="237" w:right="842" w:firstLine="480"/>
      </w:pPr>
      <w:r>
        <w:rPr>
          <w:spacing w:val="-2"/>
        </w:rPr>
        <w:t>最后，也谢谢母校，给了我这么好的学习环境和做科研的平台。带着这份感恩，我会继续往下走。</w:t>
      </w:r>
    </w:p>
    <w:sectPr>
      <w:headerReference r:id="rId75" w:type="default"/>
      <w:footerReference r:id="rId76" w:type="default"/>
      <w:pgSz w:w="11910" w:h="16840"/>
      <w:pgMar w:top="820" w:right="1140" w:bottom="740" w:left="1180" w:header="0" w:footer="55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1"/>
    <w:family w:val="roman"/>
    <w:pitch w:val="default"/>
    <w:sig w:usb0="E00006FF" w:usb1="420024FF" w:usb2="02000000" w:usb3="00000000" w:csb0="2000019F" w:csb1="00000000"/>
  </w:font>
  <w:font w:name="Georgia">
    <w:panose1 w:val="02040502050405020303"/>
    <w:charset w:val="01"/>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95AA0">
    <w:pPr>
      <w:pStyle w:val="6"/>
      <w:spacing w:line="14" w:lineRule="auto"/>
      <w:rPr>
        <w:sz w:val="20"/>
      </w:rPr>
    </w:pPr>
    <w:r>
      <mc:AlternateContent>
        <mc:Choice Requires="wps">
          <w:drawing>
            <wp:anchor distT="0" distB="0" distL="0" distR="0" simplePos="0" relativeHeight="251670528" behindDoc="1" locked="0" layoutInCell="1" allowOverlap="1">
              <wp:simplePos x="0" y="0"/>
              <wp:positionH relativeFrom="page">
                <wp:posOffset>3924935</wp:posOffset>
              </wp:positionH>
              <wp:positionV relativeFrom="page">
                <wp:posOffset>10200640</wp:posOffset>
              </wp:positionV>
              <wp:extent cx="69850" cy="172720"/>
              <wp:effectExtent l="0" t="0" r="0" b="0"/>
              <wp:wrapNone/>
              <wp:docPr id="12" name="Textbox 12"/>
              <wp:cNvGraphicFramePr/>
              <a:graphic xmlns:a="http://schemas.openxmlformats.org/drawingml/2006/main">
                <a:graphicData uri="http://schemas.microsoft.com/office/word/2010/wordprocessingShape">
                  <wps:wsp>
                    <wps:cNvSpPr txBox="1"/>
                    <wps:spPr>
                      <a:xfrm>
                        <a:off x="0" y="0"/>
                        <a:ext cx="69850" cy="172720"/>
                      </a:xfrm>
                      <a:prstGeom prst="rect">
                        <a:avLst/>
                      </a:prstGeom>
                    </wps:spPr>
                    <wps:txbx>
                      <w:txbxContent>
                        <w:p w14:paraId="7AA0C103">
                          <w:pPr>
                            <w:spacing w:before="10"/>
                            <w:ind w:left="20" w:right="0" w:firstLine="0"/>
                            <w:jc w:val="left"/>
                            <w:rPr>
                              <w:rFonts w:ascii="Times New Roman"/>
                              <w:sz w:val="21"/>
                            </w:rPr>
                          </w:pPr>
                          <w:r>
                            <w:rPr>
                              <w:rFonts w:ascii="Times New Roman"/>
                              <w:w w:val="99"/>
                              <w:sz w:val="21"/>
                            </w:rPr>
                            <w:t>I</w:t>
                          </w:r>
                        </w:p>
                      </w:txbxContent>
                    </wps:txbx>
                    <wps:bodyPr wrap="square" lIns="0" tIns="0" rIns="0" bIns="0" rtlCol="0">
                      <a:noAutofit/>
                    </wps:bodyPr>
                  </wps:wsp>
                </a:graphicData>
              </a:graphic>
            </wp:anchor>
          </w:drawing>
        </mc:Choice>
        <mc:Fallback>
          <w:pict>
            <v:shape id="Textbox 12" o:spid="_x0000_s1026" o:spt="202" type="#_x0000_t202" style="position:absolute;left:0pt;margin-left:309.05pt;margin-top:803.2pt;height:13.6pt;width:5.5pt;mso-position-horizontal-relative:page;mso-position-vertical-relative:page;z-index:-251645952;mso-width-relative:page;mso-height-relative:page;" filled="f" stroked="f" coordsize="21600,21600" o:gfxdata="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JGZ5NoAAAANAQAADwAAAAAAAAABACAAAAAiAAAAZHJzL2Rvd25yZXYueG1sUEsBAhQAFAAAAAgA&#10;h07iQO4WfiqxAQAAdAMAAA4AAAAAAAAAAQAgAAAAKQEAAGRycy9lMm9Eb2MueG1sUEsFBgAAAAAG&#10;AAYAWQEAAEwFAAAAAA==&#10;">
              <v:fill on="f" focussize="0,0"/>
              <v:stroke on="f"/>
              <v:imagedata o:title=""/>
              <o:lock v:ext="edit" aspectratio="f"/>
              <v:textbox inset="0mm,0mm,0mm,0mm">
                <w:txbxContent>
                  <w:p w14:paraId="7AA0C103">
                    <w:pPr>
                      <w:spacing w:before="10"/>
                      <w:ind w:left="20" w:right="0" w:firstLine="0"/>
                      <w:jc w:val="left"/>
                      <w:rPr>
                        <w:rFonts w:ascii="Times New Roman"/>
                        <w:sz w:val="21"/>
                      </w:rPr>
                    </w:pPr>
                    <w:r>
                      <w:rPr>
                        <w:rFonts w:ascii="Times New Roman"/>
                        <w:w w:val="99"/>
                        <w:sz w:val="21"/>
                      </w:rPr>
                      <w:t>I</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0FC7D">
    <w:pPr>
      <w:pStyle w:val="6"/>
      <w:spacing w:line="14" w:lineRule="auto"/>
      <w:rPr>
        <w:sz w:val="20"/>
      </w:rPr>
    </w:pPr>
    <w:r>
      <mc:AlternateContent>
        <mc:Choice Requires="wps">
          <w:drawing>
            <wp:anchor distT="0" distB="0" distL="0" distR="0" simplePos="0" relativeHeight="251671552" behindDoc="1" locked="0" layoutInCell="1" allowOverlap="1">
              <wp:simplePos x="0" y="0"/>
              <wp:positionH relativeFrom="page">
                <wp:posOffset>3542665</wp:posOffset>
              </wp:positionH>
              <wp:positionV relativeFrom="page">
                <wp:posOffset>10200640</wp:posOffset>
              </wp:positionV>
              <wp:extent cx="114300" cy="17272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14300" cy="172720"/>
                      </a:xfrm>
                      <a:prstGeom prst="rect">
                        <a:avLst/>
                      </a:prstGeom>
                    </wps:spPr>
                    <wps:txbx>
                      <w:txbxContent>
                        <w:p w14:paraId="73DD21D0">
                          <w:pPr>
                            <w:spacing w:before="10"/>
                            <w:ind w:left="20" w:right="0" w:firstLine="0"/>
                            <w:jc w:val="left"/>
                            <w:rPr>
                              <w:rFonts w:ascii="Times New Roman"/>
                              <w:sz w:val="21"/>
                            </w:rPr>
                          </w:pPr>
                          <w:r>
                            <w:rPr>
                              <w:rFonts w:ascii="Times New Roman"/>
                              <w:spacing w:val="-5"/>
                              <w:sz w:val="21"/>
                            </w:rPr>
                            <w:t>II</w:t>
                          </w:r>
                        </w:p>
                      </w:txbxContent>
                    </wps:txbx>
                    <wps:bodyPr wrap="square" lIns="0" tIns="0" rIns="0" bIns="0" rtlCol="0">
                      <a:noAutofit/>
                    </wps:bodyPr>
                  </wps:wsp>
                </a:graphicData>
              </a:graphic>
            </wp:anchor>
          </w:drawing>
        </mc:Choice>
        <mc:Fallback>
          <w:pict>
            <v:shape id="Textbox 13" o:spid="_x0000_s1026" o:spt="202" type="#_x0000_t202" style="position:absolute;left:0pt;margin-left:278.95pt;margin-top:803.2pt;height:13.6pt;width:9pt;mso-position-horizontal-relative:page;mso-position-vertical-relative:page;z-index:-251644928;mso-width-relative:page;mso-height-relative:page;" filled="f" stroked="f" coordsize="21600,21600" o:gfxdata="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jbBCtoAAAANAQAADwAAAAAAAAABACAAAAAiAAAAZHJzL2Rvd25yZXYueG1sUEsBAhQAFAAAAAgA&#10;h07iQLoUfUyxAQAAdQMAAA4AAAAAAAAAAQAgAAAAKQEAAGRycy9lMm9Eb2MueG1sUEsFBgAAAAAG&#10;AAYAWQEAAEwFAAAAAA==&#10;">
              <v:fill on="f" focussize="0,0"/>
              <v:stroke on="f"/>
              <v:imagedata o:title=""/>
              <o:lock v:ext="edit" aspectratio="f"/>
              <v:textbox inset="0mm,0mm,0mm,0mm">
                <w:txbxContent>
                  <w:p w14:paraId="73DD21D0">
                    <w:pPr>
                      <w:spacing w:before="10"/>
                      <w:ind w:left="20" w:right="0" w:firstLine="0"/>
                      <w:jc w:val="left"/>
                      <w:rPr>
                        <w:rFonts w:ascii="Times New Roman"/>
                        <w:sz w:val="21"/>
                      </w:rPr>
                    </w:pPr>
                    <w:r>
                      <w:rPr>
                        <w:rFonts w:ascii="Times New Roman"/>
                        <w:spacing w:val="-5"/>
                        <w:sz w:val="21"/>
                      </w:rPr>
                      <w:t>II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3020C">
    <w:pPr>
      <w:pStyle w:val="6"/>
      <w:spacing w:line="14" w:lineRule="auto"/>
      <w:rPr>
        <w:sz w:val="20"/>
      </w:rPr>
    </w:pPr>
    <w:r>
      <mc:AlternateContent>
        <mc:Choice Requires="wps">
          <w:drawing>
            <wp:anchor distT="0" distB="0" distL="0" distR="0" simplePos="0" relativeHeight="251671552" behindDoc="1" locked="0" layoutInCell="1" allowOverlap="1">
              <wp:simplePos x="0" y="0"/>
              <wp:positionH relativeFrom="page">
                <wp:posOffset>3880485</wp:posOffset>
              </wp:positionH>
              <wp:positionV relativeFrom="page">
                <wp:posOffset>10200640</wp:posOffset>
              </wp:positionV>
              <wp:extent cx="158115" cy="172720"/>
              <wp:effectExtent l="0" t="0" r="0" b="0"/>
              <wp:wrapNone/>
              <wp:docPr id="14" name="Textbox 14"/>
              <wp:cNvGraphicFramePr/>
              <a:graphic xmlns:a="http://schemas.openxmlformats.org/drawingml/2006/main">
                <a:graphicData uri="http://schemas.microsoft.com/office/word/2010/wordprocessingShape">
                  <wps:wsp>
                    <wps:cNvSpPr txBox="1"/>
                    <wps:spPr>
                      <a:xfrm>
                        <a:off x="0" y="0"/>
                        <a:ext cx="158115" cy="172720"/>
                      </a:xfrm>
                      <a:prstGeom prst="rect">
                        <a:avLst/>
                      </a:prstGeom>
                    </wps:spPr>
                    <wps:txbx>
                      <w:txbxContent>
                        <w:p w14:paraId="28551745">
                          <w:pPr>
                            <w:spacing w:before="10"/>
                            <w:ind w:left="20" w:right="0" w:firstLine="0"/>
                            <w:jc w:val="left"/>
                            <w:rPr>
                              <w:rFonts w:ascii="Times New Roman"/>
                              <w:sz w:val="21"/>
                            </w:rPr>
                          </w:pPr>
                          <w:r>
                            <w:rPr>
                              <w:rFonts w:ascii="Times New Roman"/>
                              <w:spacing w:val="-5"/>
                              <w:sz w:val="21"/>
                            </w:rPr>
                            <w:t>III</w:t>
                          </w:r>
                        </w:p>
                      </w:txbxContent>
                    </wps:txbx>
                    <wps:bodyPr wrap="square" lIns="0" tIns="0" rIns="0" bIns="0" rtlCol="0">
                      <a:noAutofit/>
                    </wps:bodyPr>
                  </wps:wsp>
                </a:graphicData>
              </a:graphic>
            </wp:anchor>
          </w:drawing>
        </mc:Choice>
        <mc:Fallback>
          <w:pict>
            <v:shape id="Textbox 14" o:spid="_x0000_s1026" o:spt="202" type="#_x0000_t202" style="position:absolute;left:0pt;margin-left:305.55pt;margin-top:803.2pt;height:13.6pt;width:12.45pt;mso-position-horizontal-relative:page;mso-position-vertical-relative:page;z-index:-251644928;mso-width-relative:page;mso-height-relative:page;" filled="f" stroked="f" coordsize="21600,21600" o:gfxdata="UEsDBAoAAAAAAIdO4kAAAAAAAAAAAAAAAAAEAAAAZHJzL1BLAwQUAAAACACHTuJA9VWSKtk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VWSKtkAAAANAQAADwAAAAAAAAABACAAAAAiAAAAZHJzL2Rvd25yZXYueG1sUEsBAhQAFAAAAAgA&#10;h07iQBhrVQCyAQAAdQMAAA4AAAAAAAAAAQAgAAAAKAEAAGRycy9lMm9Eb2MueG1sUEsFBgAAAAAG&#10;AAYAWQEAAEwFAAAAAA==&#10;">
              <v:fill on="f" focussize="0,0"/>
              <v:stroke on="f"/>
              <v:imagedata o:title=""/>
              <o:lock v:ext="edit" aspectratio="f"/>
              <v:textbox inset="0mm,0mm,0mm,0mm">
                <w:txbxContent>
                  <w:p w14:paraId="28551745">
                    <w:pPr>
                      <w:spacing w:before="10"/>
                      <w:ind w:left="20" w:right="0" w:firstLine="0"/>
                      <w:jc w:val="left"/>
                      <w:rPr>
                        <w:rFonts w:ascii="Times New Roman"/>
                        <w:sz w:val="21"/>
                      </w:rPr>
                    </w:pPr>
                    <w:r>
                      <w:rPr>
                        <w:rFonts w:ascii="Times New Roman"/>
                        <w:spacing w:val="-5"/>
                        <w:sz w:val="21"/>
                      </w:rPr>
                      <w:t>III</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40654">
    <w:pPr>
      <w:pStyle w:val="6"/>
      <w:spacing w:line="14" w:lineRule="auto"/>
      <w:rPr>
        <w:sz w:val="20"/>
      </w:rPr>
    </w:pPr>
    <w:r>
      <mc:AlternateContent>
        <mc:Choice Requires="wps">
          <w:drawing>
            <wp:anchor distT="0" distB="0" distL="0" distR="0" simplePos="0" relativeHeight="251672576" behindDoc="1" locked="0" layoutInCell="1" allowOverlap="1">
              <wp:simplePos x="0" y="0"/>
              <wp:positionH relativeFrom="page">
                <wp:posOffset>3535045</wp:posOffset>
              </wp:positionH>
              <wp:positionV relativeFrom="page">
                <wp:posOffset>10200640</wp:posOffset>
              </wp:positionV>
              <wp:extent cx="128905" cy="17272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28905" cy="172720"/>
                      </a:xfrm>
                      <a:prstGeom prst="rect">
                        <a:avLst/>
                      </a:prstGeom>
                    </wps:spPr>
                    <wps:txbx>
                      <w:txbxContent>
                        <w:p w14:paraId="3419BD76">
                          <w:pPr>
                            <w:spacing w:before="10"/>
                            <w:ind w:left="20" w:right="0" w:firstLine="0"/>
                            <w:jc w:val="left"/>
                            <w:rPr>
                              <w:rFonts w:ascii="Times New Roman"/>
                              <w:sz w:val="21"/>
                            </w:rPr>
                          </w:pPr>
                          <w:r>
                            <w:rPr>
                              <w:rFonts w:ascii="Times New Roman"/>
                              <w:spacing w:val="-5"/>
                              <w:sz w:val="21"/>
                            </w:rPr>
                            <w:t>iv</w:t>
                          </w:r>
                        </w:p>
                      </w:txbxContent>
                    </wps:txbx>
                    <wps:bodyPr wrap="square" lIns="0" tIns="0" rIns="0" bIns="0" rtlCol="0">
                      <a:noAutofit/>
                    </wps:bodyPr>
                  </wps:wsp>
                </a:graphicData>
              </a:graphic>
            </wp:anchor>
          </w:drawing>
        </mc:Choice>
        <mc:Fallback>
          <w:pict>
            <v:shape id="Textbox 15" o:spid="_x0000_s1026" o:spt="202" type="#_x0000_t202" style="position:absolute;left:0pt;margin-left:278.35pt;margin-top:803.2pt;height:13.6pt;width:10.15pt;mso-position-horizontal-relative:page;mso-position-vertical-relative:page;z-index:-251643904;mso-width-relative:page;mso-height-relative:page;" filled="f" stroked="f" coordsize="21600,21600" o:gfxdata="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bJ2YvaAAAADQEAAA8AAAAAAAAAAQAgAAAAIgAAAGRycy9kb3ducmV2LnhtbFBLAQIUABQAAAAI&#10;AIdO4kDGjqQcsgEAAHUDAAAOAAAAAAAAAAEAIAAAACkBAABkcnMvZTJvRG9jLnhtbFBLBQYAAAAA&#10;BgAGAFkBAABNBQAAAAA=&#10;">
              <v:fill on="f" focussize="0,0"/>
              <v:stroke on="f"/>
              <v:imagedata o:title=""/>
              <o:lock v:ext="edit" aspectratio="f"/>
              <v:textbox inset="0mm,0mm,0mm,0mm">
                <w:txbxContent>
                  <w:p w14:paraId="3419BD76">
                    <w:pPr>
                      <w:spacing w:before="10"/>
                      <w:ind w:left="20" w:right="0" w:firstLine="0"/>
                      <w:jc w:val="left"/>
                      <w:rPr>
                        <w:rFonts w:ascii="Times New Roman"/>
                        <w:sz w:val="21"/>
                      </w:rPr>
                    </w:pPr>
                    <w:r>
                      <w:rPr>
                        <w:rFonts w:ascii="Times New Roman"/>
                        <w:spacing w:val="-5"/>
                        <w:sz w:val="21"/>
                      </w:rPr>
                      <w:t>iv</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8C2E7">
    <w:pPr>
      <w:pStyle w:val="6"/>
      <w:spacing w:line="14" w:lineRule="auto"/>
      <w:rPr>
        <w:sz w:val="20"/>
      </w:rPr>
    </w:pPr>
    <w:r>
      <mc:AlternateContent>
        <mc:Choice Requires="wps">
          <w:drawing>
            <wp:anchor distT="0" distB="0" distL="0" distR="0" simplePos="0" relativeHeight="251672576" behindDoc="1" locked="0" layoutInCell="1" allowOverlap="1">
              <wp:simplePos x="0" y="0"/>
              <wp:positionH relativeFrom="page">
                <wp:posOffset>3882390</wp:posOffset>
              </wp:positionH>
              <wp:positionV relativeFrom="page">
                <wp:posOffset>10200640</wp:posOffset>
              </wp:positionV>
              <wp:extent cx="121920" cy="17272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21920" cy="172720"/>
                      </a:xfrm>
                      <a:prstGeom prst="rect">
                        <a:avLst/>
                      </a:prstGeom>
                    </wps:spPr>
                    <wps:txbx>
                      <w:txbxContent>
                        <w:p w14:paraId="2F8FC012">
                          <w:pPr>
                            <w:spacing w:before="10"/>
                            <w:ind w:left="20" w:right="0" w:firstLine="0"/>
                            <w:jc w:val="left"/>
                            <w:rPr>
                              <w:rFonts w:ascii="Times New Roman"/>
                              <w:sz w:val="21"/>
                            </w:rPr>
                          </w:pPr>
                          <w:r>
                            <w:rPr>
                              <w:rFonts w:ascii="Times New Roman"/>
                              <w:w w:val="99"/>
                              <w:sz w:val="21"/>
                            </w:rPr>
                            <w:t>V</w:t>
                          </w:r>
                        </w:p>
                      </w:txbxContent>
                    </wps:txbx>
                    <wps:bodyPr wrap="square" lIns="0" tIns="0" rIns="0" bIns="0" rtlCol="0">
                      <a:noAutofit/>
                    </wps:bodyPr>
                  </wps:wsp>
                </a:graphicData>
              </a:graphic>
            </wp:anchor>
          </w:drawing>
        </mc:Choice>
        <mc:Fallback>
          <w:pict>
            <v:shape id="Textbox 17" o:spid="_x0000_s1026" o:spt="202" type="#_x0000_t202" style="position:absolute;left:0pt;margin-left:305.7pt;margin-top:803.2pt;height:13.6pt;width:9.6pt;mso-position-horizontal-relative:page;mso-position-vertical-relative:page;z-index:-251643904;mso-width-relative:page;mso-height-relative:page;" filled="f" stroked="f" coordsize="21600,21600" o:gfxdata="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8JDH&#10;+dkAAAANAQAADwAAAAAAAAABACAAAAAiAAAAZHJzL2Rvd25yZXYueG1sUEsBAhQAFAAAAAgAh07i&#10;QEebpcSvAQAAdQMAAA4AAAAAAAAAAQAgAAAAKAEAAGRycy9lMm9Eb2MueG1sUEsFBgAAAAAGAAYA&#10;WQEAAEkFAAAAAA==&#10;">
              <v:fill on="f" focussize="0,0"/>
              <v:stroke on="f"/>
              <v:imagedata o:title=""/>
              <o:lock v:ext="edit" aspectratio="f"/>
              <v:textbox inset="0mm,0mm,0mm,0mm">
                <w:txbxContent>
                  <w:p w14:paraId="2F8FC012">
                    <w:pPr>
                      <w:spacing w:before="10"/>
                      <w:ind w:left="20" w:right="0" w:firstLine="0"/>
                      <w:jc w:val="left"/>
                      <w:rPr>
                        <w:rFonts w:ascii="Times New Roman"/>
                        <w:sz w:val="21"/>
                      </w:rPr>
                    </w:pPr>
                    <w:r>
                      <w:rPr>
                        <w:rFonts w:ascii="Times New Roman"/>
                        <w:w w:val="99"/>
                        <w:sz w:val="21"/>
                      </w:rPr>
                      <w:t>V</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56E58">
    <w:pPr>
      <w:pStyle w:val="6"/>
      <w:spacing w:line="14" w:lineRule="auto"/>
      <w:rPr>
        <w:sz w:val="20"/>
      </w:rPr>
    </w:pPr>
    <w:r>
      <mc:AlternateContent>
        <mc:Choice Requires="wps">
          <w:drawing>
            <wp:anchor distT="0" distB="0" distL="0" distR="0" simplePos="0" relativeHeight="251673600" behindDoc="1" locked="0" layoutInCell="1" allowOverlap="1">
              <wp:simplePos x="0" y="0"/>
              <wp:positionH relativeFrom="page">
                <wp:posOffset>3913505</wp:posOffset>
              </wp:positionH>
              <wp:positionV relativeFrom="page">
                <wp:posOffset>10200640</wp:posOffset>
              </wp:positionV>
              <wp:extent cx="92075" cy="172720"/>
              <wp:effectExtent l="0" t="0" r="0" b="0"/>
              <wp:wrapNone/>
              <wp:docPr id="20" name="Textbox 20"/>
              <wp:cNvGraphicFramePr/>
              <a:graphic xmlns:a="http://schemas.openxmlformats.org/drawingml/2006/main">
                <a:graphicData uri="http://schemas.microsoft.com/office/word/2010/wordprocessingShape">
                  <wps:wsp>
                    <wps:cNvSpPr txBox="1"/>
                    <wps:spPr>
                      <a:xfrm>
                        <a:off x="0" y="0"/>
                        <a:ext cx="92075" cy="172720"/>
                      </a:xfrm>
                      <a:prstGeom prst="rect">
                        <a:avLst/>
                      </a:prstGeom>
                    </wps:spPr>
                    <wps:txbx>
                      <w:txbxContent>
                        <w:p w14:paraId="01D1D217">
                          <w:pPr>
                            <w:spacing w:before="10"/>
                            <w:ind w:left="20" w:right="0" w:firstLine="0"/>
                            <w:jc w:val="left"/>
                            <w:rPr>
                              <w:rFonts w:ascii="Times New Roman"/>
                              <w:sz w:val="21"/>
                            </w:rPr>
                          </w:pPr>
                          <w:r>
                            <w:rPr>
                              <w:rFonts w:ascii="Times New Roman"/>
                              <w:w w:val="99"/>
                              <w:sz w:val="21"/>
                            </w:rPr>
                            <w:t>1</w:t>
                          </w:r>
                        </w:p>
                      </w:txbxContent>
                    </wps:txbx>
                    <wps:bodyPr wrap="square" lIns="0" tIns="0" rIns="0" bIns="0" rtlCol="0">
                      <a:noAutofit/>
                    </wps:bodyPr>
                  </wps:wsp>
                </a:graphicData>
              </a:graphic>
            </wp:anchor>
          </w:drawing>
        </mc:Choice>
        <mc:Fallback>
          <w:pict>
            <v:shape id="Textbox 20" o:spid="_x0000_s1026" o:spt="202" type="#_x0000_t202" style="position:absolute;left:0pt;margin-left:308.15pt;margin-top:803.2pt;height:13.6pt;width:7.25pt;mso-position-horizontal-relative:page;mso-position-vertical-relative:page;z-index:-251642880;mso-width-relative:page;mso-height-relative:page;" filled="f" stroked="f" coordsize="21600,21600" o:gfxdata="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TC&#10;BWzZAAAADQEAAA8AAAAAAAAAAQAgAAAAIgAAAGRycy9kb3ducmV2LnhtbFBLAQIUABQAAAAIAIdO&#10;4kC3tQP5sAEAAHQDAAAOAAAAAAAAAAEAIAAAACgBAABkcnMvZTJvRG9jLnhtbFBLBQYAAAAABgAG&#10;AFkBAABKBQAAAAA=&#10;">
              <v:fill on="f" focussize="0,0"/>
              <v:stroke on="f"/>
              <v:imagedata o:title=""/>
              <o:lock v:ext="edit" aspectratio="f"/>
              <v:textbox inset="0mm,0mm,0mm,0mm">
                <w:txbxContent>
                  <w:p w14:paraId="01D1D217">
                    <w:pPr>
                      <w:spacing w:before="10"/>
                      <w:ind w:left="20" w:right="0" w:firstLine="0"/>
                      <w:jc w:val="left"/>
                      <w:rPr>
                        <w:rFonts w:ascii="Times New Roman"/>
                        <w:sz w:val="21"/>
                      </w:rPr>
                    </w:pPr>
                    <w:r>
                      <w:rPr>
                        <w:rFonts w:ascii="Times New Roman"/>
                        <w:w w:val="99"/>
                        <w:sz w:val="21"/>
                      </w:rPr>
                      <w:t>1</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7BD94">
    <w:pPr>
      <w:pStyle w:val="6"/>
      <w:spacing w:line="14" w:lineRule="auto"/>
      <w:rPr>
        <w:sz w:val="20"/>
      </w:rPr>
    </w:pPr>
    <w:r>
      <mc:AlternateContent>
        <mc:Choice Requires="wps">
          <w:drawing>
            <wp:anchor distT="0" distB="0" distL="0" distR="0" simplePos="0" relativeHeight="251674624" behindDoc="1" locked="0" layoutInCell="1" allowOverlap="1">
              <wp:simplePos x="0" y="0"/>
              <wp:positionH relativeFrom="page">
                <wp:posOffset>3553460</wp:posOffset>
              </wp:positionH>
              <wp:positionV relativeFrom="page">
                <wp:posOffset>10200640</wp:posOffset>
              </wp:positionV>
              <wp:extent cx="92075" cy="172720"/>
              <wp:effectExtent l="0" t="0" r="0" b="0"/>
              <wp:wrapNone/>
              <wp:docPr id="22" name="Textbox 22"/>
              <wp:cNvGraphicFramePr/>
              <a:graphic xmlns:a="http://schemas.openxmlformats.org/drawingml/2006/main">
                <a:graphicData uri="http://schemas.microsoft.com/office/word/2010/wordprocessingShape">
                  <wps:wsp>
                    <wps:cNvSpPr txBox="1"/>
                    <wps:spPr>
                      <a:xfrm>
                        <a:off x="0" y="0"/>
                        <a:ext cx="92075" cy="172720"/>
                      </a:xfrm>
                      <a:prstGeom prst="rect">
                        <a:avLst/>
                      </a:prstGeom>
                    </wps:spPr>
                    <wps:txbx>
                      <w:txbxContent>
                        <w:p w14:paraId="4068907F">
                          <w:pPr>
                            <w:spacing w:before="10"/>
                            <w:ind w:left="20" w:right="0" w:firstLine="0"/>
                            <w:jc w:val="left"/>
                            <w:rPr>
                              <w:rFonts w:ascii="Times New Roman"/>
                              <w:sz w:val="21"/>
                            </w:rPr>
                          </w:pPr>
                          <w:r>
                            <w:rPr>
                              <w:rFonts w:ascii="Times New Roman"/>
                              <w:w w:val="99"/>
                              <w:sz w:val="21"/>
                            </w:rPr>
                            <w:t>2</w:t>
                          </w:r>
                        </w:p>
                      </w:txbxContent>
                    </wps:txbx>
                    <wps:bodyPr wrap="square" lIns="0" tIns="0" rIns="0" bIns="0" rtlCol="0">
                      <a:noAutofit/>
                    </wps:bodyPr>
                  </wps:wsp>
                </a:graphicData>
              </a:graphic>
            </wp:anchor>
          </w:drawing>
        </mc:Choice>
        <mc:Fallback>
          <w:pict>
            <v:shape id="Textbox 22" o:spid="_x0000_s1026" o:spt="202" type="#_x0000_t202" style="position:absolute;left:0pt;margin-left:279.8pt;margin-top:803.2pt;height:13.6pt;width:7.25pt;mso-position-horizontal-relative:page;mso-position-vertical-relative:page;z-index:-251641856;mso-width-relative:page;mso-height-relative:page;" filled="f" stroked="f" coordsize="21600,21600" o:gfxdata="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N1QyrbAAAADQEAAA8AAAAAAAAAAQAgAAAAIgAAAGRycy9kb3ducmV2LnhtbFBLAQIUABQAAAAI&#10;AIdO4kAUJdhCsQEAAHQDAAAOAAAAAAAAAAEAIAAAACoBAABkcnMvZTJvRG9jLnhtbFBLBQYAAAAA&#10;BgAGAFkBAABNBQAAAAA=&#10;">
              <v:fill on="f" focussize="0,0"/>
              <v:stroke on="f"/>
              <v:imagedata o:title=""/>
              <o:lock v:ext="edit" aspectratio="f"/>
              <v:textbox inset="0mm,0mm,0mm,0mm">
                <w:txbxContent>
                  <w:p w14:paraId="4068907F">
                    <w:pPr>
                      <w:spacing w:before="10"/>
                      <w:ind w:left="20" w:right="0" w:firstLine="0"/>
                      <w:jc w:val="left"/>
                      <w:rPr>
                        <w:rFonts w:ascii="Times New Roman"/>
                        <w:sz w:val="21"/>
                      </w:rPr>
                    </w:pPr>
                    <w:r>
                      <w:rPr>
                        <w:rFonts w:ascii="Times New Roman"/>
                        <w:w w:val="99"/>
                        <w:sz w:val="21"/>
                      </w:rPr>
                      <w:t>2</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A6CA">
    <w:pPr>
      <w:pStyle w:val="6"/>
      <w:spacing w:line="14" w:lineRule="auto"/>
      <w:rPr>
        <w:sz w:val="20"/>
      </w:rPr>
    </w:pPr>
    <w:r>
      <mc:AlternateContent>
        <mc:Choice Requires="wps">
          <w:drawing>
            <wp:anchor distT="0" distB="0" distL="0" distR="0" simplePos="0" relativeHeight="251674624" behindDoc="1" locked="0" layoutInCell="1" allowOverlap="1">
              <wp:simplePos x="0" y="0"/>
              <wp:positionH relativeFrom="page">
                <wp:posOffset>3913505</wp:posOffset>
              </wp:positionH>
              <wp:positionV relativeFrom="page">
                <wp:posOffset>10200640</wp:posOffset>
              </wp:positionV>
              <wp:extent cx="92075" cy="172720"/>
              <wp:effectExtent l="0" t="0" r="0" b="0"/>
              <wp:wrapNone/>
              <wp:docPr id="24" name="Textbox 24"/>
              <wp:cNvGraphicFramePr/>
              <a:graphic xmlns:a="http://schemas.openxmlformats.org/drawingml/2006/main">
                <a:graphicData uri="http://schemas.microsoft.com/office/word/2010/wordprocessingShape">
                  <wps:wsp>
                    <wps:cNvSpPr txBox="1"/>
                    <wps:spPr>
                      <a:xfrm>
                        <a:off x="0" y="0"/>
                        <a:ext cx="92075" cy="172720"/>
                      </a:xfrm>
                      <a:prstGeom prst="rect">
                        <a:avLst/>
                      </a:prstGeom>
                    </wps:spPr>
                    <wps:txbx>
                      <w:txbxContent>
                        <w:p w14:paraId="46EF086F">
                          <w:pPr>
                            <w:spacing w:before="10"/>
                            <w:ind w:left="20" w:right="0" w:firstLine="0"/>
                            <w:jc w:val="left"/>
                            <w:rPr>
                              <w:rFonts w:ascii="Times New Roman"/>
                              <w:sz w:val="21"/>
                            </w:rPr>
                          </w:pPr>
                          <w:r>
                            <w:rPr>
                              <w:rFonts w:ascii="Times New Roman"/>
                              <w:w w:val="99"/>
                              <w:sz w:val="21"/>
                            </w:rPr>
                            <w:t>3</w:t>
                          </w:r>
                        </w:p>
                      </w:txbxContent>
                    </wps:txbx>
                    <wps:bodyPr wrap="square" lIns="0" tIns="0" rIns="0" bIns="0" rtlCol="0">
                      <a:noAutofit/>
                    </wps:bodyPr>
                  </wps:wsp>
                </a:graphicData>
              </a:graphic>
            </wp:anchor>
          </w:drawing>
        </mc:Choice>
        <mc:Fallback>
          <w:pict>
            <v:shape id="Textbox 24" o:spid="_x0000_s1026" o:spt="202" type="#_x0000_t202" style="position:absolute;left:0pt;margin-left:308.15pt;margin-top:803.2pt;height:13.6pt;width:7.25pt;mso-position-horizontal-relative:page;mso-position-vertical-relative:page;z-index:-251641856;mso-width-relative:page;mso-height-relative:page;" filled="f" stroked="f" coordsize="21600,21600" o:gfxdata="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k&#10;wgVs2QAAAA0BAAAPAAAAAAAAAAEAIAAAACIAAABkcnMvZG93bnJldi54bWxQSwECFAAUAAAACACH&#10;TuJAsJLFVbEBAAB0AwAADgAAAAAAAAABACAAAAAoAQAAZHJzL2Uyb0RvYy54bWxQSwUGAAAAAAYA&#10;BgBZAQAASwUAAAAA&#10;">
              <v:fill on="f" focussize="0,0"/>
              <v:stroke on="f"/>
              <v:imagedata o:title=""/>
              <o:lock v:ext="edit" aspectratio="f"/>
              <v:textbox inset="0mm,0mm,0mm,0mm">
                <w:txbxContent>
                  <w:p w14:paraId="46EF086F">
                    <w:pPr>
                      <w:spacing w:before="10"/>
                      <w:ind w:left="20" w:right="0" w:firstLine="0"/>
                      <w:jc w:val="left"/>
                      <w:rPr>
                        <w:rFonts w:ascii="Times New Roman"/>
                        <w:sz w:val="21"/>
                      </w:rPr>
                    </w:pPr>
                    <w:r>
                      <w:rPr>
                        <w:rFonts w:ascii="Times New Roman"/>
                        <w:w w:val="99"/>
                        <w:sz w:val="21"/>
                      </w:rPr>
                      <w:t>3</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BED3D">
    <w:pPr>
      <w:pStyle w:val="6"/>
      <w:spacing w:line="14" w:lineRule="auto"/>
      <w:rPr>
        <w:sz w:val="20"/>
      </w:rPr>
    </w:pPr>
    <w:r>
      <mc:AlternateContent>
        <mc:Choice Requires="wps">
          <w:drawing>
            <wp:anchor distT="0" distB="0" distL="0" distR="0" simplePos="0" relativeHeight="251675648" behindDoc="1" locked="0" layoutInCell="1" allowOverlap="1">
              <wp:simplePos x="0" y="0"/>
              <wp:positionH relativeFrom="page">
                <wp:posOffset>3553460</wp:posOffset>
              </wp:positionH>
              <wp:positionV relativeFrom="page">
                <wp:posOffset>10200640</wp:posOffset>
              </wp:positionV>
              <wp:extent cx="92075" cy="172720"/>
              <wp:effectExtent l="0" t="0" r="0" b="0"/>
              <wp:wrapNone/>
              <wp:docPr id="27" name="Textbox 27"/>
              <wp:cNvGraphicFramePr/>
              <a:graphic xmlns:a="http://schemas.openxmlformats.org/drawingml/2006/main">
                <a:graphicData uri="http://schemas.microsoft.com/office/word/2010/wordprocessingShape">
                  <wps:wsp>
                    <wps:cNvSpPr txBox="1"/>
                    <wps:spPr>
                      <a:xfrm>
                        <a:off x="0" y="0"/>
                        <a:ext cx="92075" cy="172720"/>
                      </a:xfrm>
                      <a:prstGeom prst="rect">
                        <a:avLst/>
                      </a:prstGeom>
                    </wps:spPr>
                    <wps:txbx>
                      <w:txbxContent>
                        <w:p w14:paraId="61D9CFE7">
                          <w:pPr>
                            <w:spacing w:before="10"/>
                            <w:ind w:left="20" w:right="0" w:firstLine="0"/>
                            <w:jc w:val="left"/>
                            <w:rPr>
                              <w:rFonts w:ascii="Times New Roman"/>
                              <w:sz w:val="21"/>
                            </w:rPr>
                          </w:pPr>
                          <w:r>
                            <w:rPr>
                              <w:rFonts w:ascii="Times New Roman"/>
                              <w:w w:val="99"/>
                              <w:sz w:val="21"/>
                            </w:rPr>
                            <w:t>4</w:t>
                          </w:r>
                        </w:p>
                      </w:txbxContent>
                    </wps:txbx>
                    <wps:bodyPr wrap="square" lIns="0" tIns="0" rIns="0" bIns="0" rtlCol="0">
                      <a:noAutofit/>
                    </wps:bodyPr>
                  </wps:wsp>
                </a:graphicData>
              </a:graphic>
            </wp:anchor>
          </w:drawing>
        </mc:Choice>
        <mc:Fallback>
          <w:pict>
            <v:shape id="Textbox 27" o:spid="_x0000_s1026" o:spt="202" type="#_x0000_t202" style="position:absolute;left:0pt;margin-left:279.8pt;margin-top:803.2pt;height:13.6pt;width:7.25pt;mso-position-horizontal-relative:page;mso-position-vertical-relative:page;z-index:-251640832;mso-width-relative:page;mso-height-relative:page;" filled="f" stroked="f" coordsize="21600,21600" o:gfxdata="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N1QyrbAAAADQEAAA8AAAAAAAAAAQAgAAAAIgAAAGRycy9kb3ducmV2LnhtbFBLAQIUABQAAAAI&#10;AIdO4kBiSUtesQEAAHQDAAAOAAAAAAAAAAEAIAAAACoBAABkcnMvZTJvRG9jLnhtbFBLBQYAAAAA&#10;BgAGAFkBAABNBQAAAAA=&#10;">
              <v:fill on="f" focussize="0,0"/>
              <v:stroke on="f"/>
              <v:imagedata o:title=""/>
              <o:lock v:ext="edit" aspectratio="f"/>
              <v:textbox inset="0mm,0mm,0mm,0mm">
                <w:txbxContent>
                  <w:p w14:paraId="61D9CFE7">
                    <w:pPr>
                      <w:spacing w:before="10"/>
                      <w:ind w:left="20" w:right="0" w:firstLine="0"/>
                      <w:jc w:val="left"/>
                      <w:rPr>
                        <w:rFonts w:ascii="Times New Roman"/>
                        <w:sz w:val="21"/>
                      </w:rPr>
                    </w:pPr>
                    <w:r>
                      <w:rPr>
                        <w:rFonts w:ascii="Times New Roman"/>
                        <w:w w:val="99"/>
                        <w:sz w:val="21"/>
                      </w:rPr>
                      <w:t>4</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4A603">
    <w:pPr>
      <w:pStyle w:val="6"/>
      <w:spacing w:line="14" w:lineRule="auto"/>
      <w:rPr>
        <w:sz w:val="20"/>
      </w:rPr>
    </w:pPr>
    <w:r>
      <mc:AlternateContent>
        <mc:Choice Requires="wps">
          <w:drawing>
            <wp:anchor distT="0" distB="0" distL="0" distR="0" simplePos="0" relativeHeight="251676672" behindDoc="1" locked="0" layoutInCell="1" allowOverlap="1">
              <wp:simplePos x="0" y="0"/>
              <wp:positionH relativeFrom="page">
                <wp:posOffset>3913505</wp:posOffset>
              </wp:positionH>
              <wp:positionV relativeFrom="page">
                <wp:posOffset>10200640</wp:posOffset>
              </wp:positionV>
              <wp:extent cx="92075" cy="172720"/>
              <wp:effectExtent l="0" t="0" r="0" b="0"/>
              <wp:wrapNone/>
              <wp:docPr id="32" name="Textbox 32"/>
              <wp:cNvGraphicFramePr/>
              <a:graphic xmlns:a="http://schemas.openxmlformats.org/drawingml/2006/main">
                <a:graphicData uri="http://schemas.microsoft.com/office/word/2010/wordprocessingShape">
                  <wps:wsp>
                    <wps:cNvSpPr txBox="1"/>
                    <wps:spPr>
                      <a:xfrm>
                        <a:off x="0" y="0"/>
                        <a:ext cx="92075" cy="172720"/>
                      </a:xfrm>
                      <a:prstGeom prst="rect">
                        <a:avLst/>
                      </a:prstGeom>
                    </wps:spPr>
                    <wps:txbx>
                      <w:txbxContent>
                        <w:p w14:paraId="03C91B56">
                          <w:pPr>
                            <w:spacing w:before="10"/>
                            <w:ind w:left="20" w:right="0" w:firstLine="0"/>
                            <w:jc w:val="left"/>
                            <w:rPr>
                              <w:rFonts w:ascii="Times New Roman"/>
                              <w:sz w:val="21"/>
                            </w:rPr>
                          </w:pPr>
                          <w:r>
                            <w:rPr>
                              <w:rFonts w:ascii="Times New Roman"/>
                              <w:w w:val="99"/>
                              <w:sz w:val="21"/>
                            </w:rPr>
                            <w:t>5</w:t>
                          </w:r>
                        </w:p>
                      </w:txbxContent>
                    </wps:txbx>
                    <wps:bodyPr wrap="square" lIns="0" tIns="0" rIns="0" bIns="0" rtlCol="0">
                      <a:noAutofit/>
                    </wps:bodyPr>
                  </wps:wsp>
                </a:graphicData>
              </a:graphic>
            </wp:anchor>
          </w:drawing>
        </mc:Choice>
        <mc:Fallback>
          <w:pict>
            <v:shape id="Textbox 32" o:spid="_x0000_s1026" o:spt="202" type="#_x0000_t202" style="position:absolute;left:0pt;margin-left:308.15pt;margin-top:803.2pt;height:13.6pt;width:7.25pt;mso-position-horizontal-relative:page;mso-position-vertical-relative:page;z-index:-251639808;mso-width-relative:page;mso-height-relative:page;" filled="f" stroked="f" coordsize="21600,21600" o:gfxdata="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k&#10;wgVs2QAAAA0BAAAPAAAAAAAAAAEAIAAAACIAAABkcnMvZG93bnJldi54bWxQSwECFAAUAAAACACH&#10;TuJA9TFqZbEBAAB0AwAADgAAAAAAAAABACAAAAAoAQAAZHJzL2Uyb0RvYy54bWxQSwUGAAAAAAYA&#10;BgBZAQAASwUAAAAA&#10;">
              <v:fill on="f" focussize="0,0"/>
              <v:stroke on="f"/>
              <v:imagedata o:title=""/>
              <o:lock v:ext="edit" aspectratio="f"/>
              <v:textbox inset="0mm,0mm,0mm,0mm">
                <w:txbxContent>
                  <w:p w14:paraId="03C91B56">
                    <w:pPr>
                      <w:spacing w:before="10"/>
                      <w:ind w:left="20" w:right="0" w:firstLine="0"/>
                      <w:jc w:val="left"/>
                      <w:rPr>
                        <w:rFonts w:ascii="Times New Roman"/>
                        <w:sz w:val="21"/>
                      </w:rPr>
                    </w:pPr>
                    <w:r>
                      <w:rPr>
                        <w:rFonts w:ascii="Times New Roman"/>
                        <w:w w:val="99"/>
                        <w:sz w:val="21"/>
                      </w:rPr>
                      <w:t>5</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0B1A0">
    <w:pPr>
      <w:pStyle w:val="6"/>
      <w:spacing w:line="14" w:lineRule="auto"/>
      <w:rPr>
        <w:sz w:val="20"/>
      </w:rPr>
    </w:pPr>
    <w:r>
      <mc:AlternateContent>
        <mc:Choice Requires="wps">
          <w:drawing>
            <wp:anchor distT="0" distB="0" distL="0" distR="0" simplePos="0" relativeHeight="251677696" behindDoc="1" locked="0" layoutInCell="1" allowOverlap="1">
              <wp:simplePos x="0" y="0"/>
              <wp:positionH relativeFrom="page">
                <wp:posOffset>3553460</wp:posOffset>
              </wp:positionH>
              <wp:positionV relativeFrom="page">
                <wp:posOffset>10200640</wp:posOffset>
              </wp:positionV>
              <wp:extent cx="92075" cy="172720"/>
              <wp:effectExtent l="0" t="0" r="0" b="0"/>
              <wp:wrapNone/>
              <wp:docPr id="44" name="Textbox 44"/>
              <wp:cNvGraphicFramePr/>
              <a:graphic xmlns:a="http://schemas.openxmlformats.org/drawingml/2006/main">
                <a:graphicData uri="http://schemas.microsoft.com/office/word/2010/wordprocessingShape">
                  <wps:wsp>
                    <wps:cNvSpPr txBox="1"/>
                    <wps:spPr>
                      <a:xfrm>
                        <a:off x="0" y="0"/>
                        <a:ext cx="92075" cy="172720"/>
                      </a:xfrm>
                      <a:prstGeom prst="rect">
                        <a:avLst/>
                      </a:prstGeom>
                    </wps:spPr>
                    <wps:txbx>
                      <w:txbxContent>
                        <w:p w14:paraId="2695CB53">
                          <w:pPr>
                            <w:spacing w:before="10"/>
                            <w:ind w:left="20" w:right="0" w:firstLine="0"/>
                            <w:jc w:val="left"/>
                            <w:rPr>
                              <w:rFonts w:ascii="Times New Roman"/>
                              <w:sz w:val="21"/>
                            </w:rPr>
                          </w:pPr>
                          <w:r>
                            <w:rPr>
                              <w:rFonts w:ascii="Times New Roman"/>
                              <w:w w:val="99"/>
                              <w:sz w:val="21"/>
                            </w:rPr>
                            <w:t>8</w:t>
                          </w:r>
                        </w:p>
                      </w:txbxContent>
                    </wps:txbx>
                    <wps:bodyPr wrap="square" lIns="0" tIns="0" rIns="0" bIns="0" rtlCol="0">
                      <a:noAutofit/>
                    </wps:bodyPr>
                  </wps:wsp>
                </a:graphicData>
              </a:graphic>
            </wp:anchor>
          </w:drawing>
        </mc:Choice>
        <mc:Fallback>
          <w:pict>
            <v:shape id="Textbox 44" o:spid="_x0000_s1026" o:spt="202" type="#_x0000_t202" style="position:absolute;left:0pt;margin-left:279.8pt;margin-top:803.2pt;height:13.6pt;width:7.25pt;mso-position-horizontal-relative:page;mso-position-vertical-relative:page;z-index:-251638784;mso-width-relative:page;mso-height-relative:page;" filled="f" stroked="f" coordsize="21600,21600" o:gfxdata="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3VDKtsAAAANAQAADwAAAAAAAAABACAAAAAiAAAAZHJzL2Rvd25yZXYueG1sUEsBAhQAFAAA&#10;AAgAh07iQPboaYSzAQAAdAMAAA4AAAAAAAAAAQAgAAAAKgEAAGRycy9lMm9Eb2MueG1sUEsFBgAA&#10;AAAGAAYAWQEAAE8FAAAAAA==&#10;">
              <v:fill on="f" focussize="0,0"/>
              <v:stroke on="f"/>
              <v:imagedata o:title=""/>
              <o:lock v:ext="edit" aspectratio="f"/>
              <v:textbox inset="0mm,0mm,0mm,0mm">
                <w:txbxContent>
                  <w:p w14:paraId="2695CB53">
                    <w:pPr>
                      <w:spacing w:before="10"/>
                      <w:ind w:left="20" w:right="0" w:firstLine="0"/>
                      <w:jc w:val="left"/>
                      <w:rPr>
                        <w:rFonts w:ascii="Times New Roman"/>
                        <w:sz w:val="21"/>
                      </w:rPr>
                    </w:pPr>
                    <w:r>
                      <w:rPr>
                        <w:rFonts w:ascii="Times New Roman"/>
                        <w:w w:val="99"/>
                        <w:sz w:val="21"/>
                      </w:rPr>
                      <w:t>8</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33B7E">
    <w:pPr>
      <w:pStyle w:val="6"/>
      <w:spacing w:line="14" w:lineRule="auto"/>
      <w:rPr>
        <w:sz w:val="20"/>
      </w:rPr>
    </w:pPr>
    <w:r>
      <mc:AlternateContent>
        <mc:Choice Requires="wps">
          <w:drawing>
            <wp:anchor distT="0" distB="0" distL="0" distR="0" simplePos="0" relativeHeight="251678720" behindDoc="1" locked="0" layoutInCell="1" allowOverlap="1">
              <wp:simplePos x="0" y="0"/>
              <wp:positionH relativeFrom="page">
                <wp:posOffset>3913505</wp:posOffset>
              </wp:positionH>
              <wp:positionV relativeFrom="page">
                <wp:posOffset>10200640</wp:posOffset>
              </wp:positionV>
              <wp:extent cx="92075" cy="172720"/>
              <wp:effectExtent l="0" t="0" r="0" b="0"/>
              <wp:wrapNone/>
              <wp:docPr id="48" name="Textbox 48"/>
              <wp:cNvGraphicFramePr/>
              <a:graphic xmlns:a="http://schemas.openxmlformats.org/drawingml/2006/main">
                <a:graphicData uri="http://schemas.microsoft.com/office/word/2010/wordprocessingShape">
                  <wps:wsp>
                    <wps:cNvSpPr txBox="1"/>
                    <wps:spPr>
                      <a:xfrm>
                        <a:off x="0" y="0"/>
                        <a:ext cx="92075" cy="172720"/>
                      </a:xfrm>
                      <a:prstGeom prst="rect">
                        <a:avLst/>
                      </a:prstGeom>
                    </wps:spPr>
                    <wps:txbx>
                      <w:txbxContent>
                        <w:p w14:paraId="1739FB76">
                          <w:pPr>
                            <w:spacing w:before="10"/>
                            <w:ind w:left="20" w:right="0" w:firstLine="0"/>
                            <w:jc w:val="left"/>
                            <w:rPr>
                              <w:rFonts w:ascii="Times New Roman"/>
                              <w:sz w:val="21"/>
                            </w:rPr>
                          </w:pPr>
                          <w:r>
                            <w:rPr>
                              <w:rFonts w:ascii="Times New Roman"/>
                              <w:w w:val="99"/>
                              <w:sz w:val="21"/>
                            </w:rPr>
                            <w:t>9</w:t>
                          </w:r>
                        </w:p>
                      </w:txbxContent>
                    </wps:txbx>
                    <wps:bodyPr wrap="square" lIns="0" tIns="0" rIns="0" bIns="0" rtlCol="0">
                      <a:noAutofit/>
                    </wps:bodyPr>
                  </wps:wsp>
                </a:graphicData>
              </a:graphic>
            </wp:anchor>
          </w:drawing>
        </mc:Choice>
        <mc:Fallback>
          <w:pict>
            <v:shape id="Textbox 48" o:spid="_x0000_s1026" o:spt="202" type="#_x0000_t202" style="position:absolute;left:0pt;margin-left:308.15pt;margin-top:803.2pt;height:13.6pt;width:7.25pt;mso-position-horizontal-relative:page;mso-position-vertical-relative:page;z-index:-251637760;mso-width-relative:page;mso-height-relative:page;" filled="f" stroked="f" coordsize="21600,21600" o:gfxdata="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k&#10;wgVs2QAAAA0BAAAPAAAAAAAAAAEAIAAAACIAAABkcnMvZG93bnJldi54bWxQSwECFAAUAAAACACH&#10;TuJAvodSqrEBAAB0AwAADgAAAAAAAAABACAAAAAoAQAAZHJzL2Uyb0RvYy54bWxQSwUGAAAAAAYA&#10;BgBZAQAASwUAAAAA&#10;">
              <v:fill on="f" focussize="0,0"/>
              <v:stroke on="f"/>
              <v:imagedata o:title=""/>
              <o:lock v:ext="edit" aspectratio="f"/>
              <v:textbox inset="0mm,0mm,0mm,0mm">
                <w:txbxContent>
                  <w:p w14:paraId="1739FB76">
                    <w:pPr>
                      <w:spacing w:before="10"/>
                      <w:ind w:left="20" w:right="0" w:firstLine="0"/>
                      <w:jc w:val="left"/>
                      <w:rPr>
                        <w:rFonts w:ascii="Times New Roman"/>
                        <w:sz w:val="21"/>
                      </w:rPr>
                    </w:pPr>
                    <w:r>
                      <w:rPr>
                        <w:rFonts w:ascii="Times New Roman"/>
                        <w:w w:val="99"/>
                        <w:sz w:val="21"/>
                      </w:rPr>
                      <w:t>9</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30EA0">
    <w:pPr>
      <w:pStyle w:val="6"/>
      <w:spacing w:line="14" w:lineRule="auto"/>
      <w:rPr>
        <w:sz w:val="20"/>
      </w:rPr>
    </w:pPr>
    <w:r>
      <mc:AlternateContent>
        <mc:Choice Requires="wps">
          <w:drawing>
            <wp:anchor distT="0" distB="0" distL="0" distR="0" simplePos="0" relativeHeight="251679744"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52" name="Textbox 52"/>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3245282C">
                          <w:pPr>
                            <w:spacing w:before="10"/>
                            <w:ind w:left="20" w:right="0" w:firstLine="0"/>
                            <w:jc w:val="left"/>
                            <w:rPr>
                              <w:rFonts w:ascii="Times New Roman"/>
                              <w:sz w:val="21"/>
                            </w:rPr>
                          </w:pPr>
                          <w:r>
                            <w:rPr>
                              <w:rFonts w:ascii="Times New Roman"/>
                              <w:spacing w:val="-5"/>
                              <w:sz w:val="21"/>
                            </w:rPr>
                            <w:t>10</w:t>
                          </w:r>
                        </w:p>
                      </w:txbxContent>
                    </wps:txbx>
                    <wps:bodyPr wrap="square" lIns="0" tIns="0" rIns="0" bIns="0" rtlCol="0">
                      <a:noAutofit/>
                    </wps:bodyPr>
                  </wps:wsp>
                </a:graphicData>
              </a:graphic>
            </wp:anchor>
          </w:drawing>
        </mc:Choice>
        <mc:Fallback>
          <w:pict>
            <v:shape id="Textbox 52" o:spid="_x0000_s1026" o:spt="202" type="#_x0000_t202" style="position:absolute;left:0pt;margin-left:277.2pt;margin-top:803.2pt;height:13.6pt;width:12.5pt;mso-position-horizontal-relative:page;mso-position-vertical-relative:page;z-index:-251636736;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SkO7aAAAADQEAAA8AAAAAAAAAAQAgAAAAIgAAAGRycy9kb3ducmV2LnhtbFBLAQIUABQAAAAI&#10;AIdO4kD8wjA5sgEAAHUDAAAOAAAAAAAAAAEAIAAAACkBAABkcnMvZTJvRG9jLnhtbFBLBQYAAAAA&#10;BgAGAFkBAABNBQAAAAA=&#10;">
              <v:fill on="f" focussize="0,0"/>
              <v:stroke on="f"/>
              <v:imagedata o:title=""/>
              <o:lock v:ext="edit" aspectratio="f"/>
              <v:textbox inset="0mm,0mm,0mm,0mm">
                <w:txbxContent>
                  <w:p w14:paraId="3245282C">
                    <w:pPr>
                      <w:spacing w:before="10"/>
                      <w:ind w:left="20" w:right="0" w:firstLine="0"/>
                      <w:jc w:val="left"/>
                      <w:rPr>
                        <w:rFonts w:ascii="Times New Roman"/>
                        <w:sz w:val="21"/>
                      </w:rPr>
                    </w:pPr>
                    <w:r>
                      <w:rPr>
                        <w:rFonts w:ascii="Times New Roman"/>
                        <w:spacing w:val="-5"/>
                        <w:sz w:val="21"/>
                      </w:rPr>
                      <w:t>10</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85263">
    <w:pPr>
      <w:pStyle w:val="6"/>
      <w:spacing w:line="14" w:lineRule="auto"/>
      <w:rPr>
        <w:sz w:val="20"/>
      </w:rPr>
    </w:pPr>
    <w:r>
      <mc:AlternateContent>
        <mc:Choice Requires="wps">
          <w:drawing>
            <wp:anchor distT="0" distB="0" distL="0" distR="0" simplePos="0" relativeHeight="251680768" behindDoc="1" locked="0" layoutInCell="1" allowOverlap="1">
              <wp:simplePos x="0" y="0"/>
              <wp:positionH relativeFrom="page">
                <wp:posOffset>3883025</wp:posOffset>
              </wp:positionH>
              <wp:positionV relativeFrom="page">
                <wp:posOffset>10200640</wp:posOffset>
              </wp:positionV>
              <wp:extent cx="153670" cy="172720"/>
              <wp:effectExtent l="0" t="0" r="0" b="0"/>
              <wp:wrapNone/>
              <wp:docPr id="58" name="Textbox 58"/>
              <wp:cNvGraphicFramePr/>
              <a:graphic xmlns:a="http://schemas.openxmlformats.org/drawingml/2006/main">
                <a:graphicData uri="http://schemas.microsoft.com/office/word/2010/wordprocessingShape">
                  <wps:wsp>
                    <wps:cNvSpPr txBox="1"/>
                    <wps:spPr>
                      <a:xfrm>
                        <a:off x="0" y="0"/>
                        <a:ext cx="153670" cy="172720"/>
                      </a:xfrm>
                      <a:prstGeom prst="rect">
                        <a:avLst/>
                      </a:prstGeom>
                    </wps:spPr>
                    <wps:txbx>
                      <w:txbxContent>
                        <w:p w14:paraId="7D08E36F">
                          <w:pPr>
                            <w:spacing w:before="10"/>
                            <w:ind w:left="20" w:right="0" w:firstLine="0"/>
                            <w:jc w:val="left"/>
                            <w:rPr>
                              <w:rFonts w:ascii="Times New Roman"/>
                              <w:sz w:val="21"/>
                            </w:rPr>
                          </w:pPr>
                          <w:r>
                            <w:rPr>
                              <w:rFonts w:ascii="Times New Roman"/>
                              <w:spacing w:val="-5"/>
                              <w:sz w:val="21"/>
                            </w:rPr>
                            <w:t>11</w:t>
                          </w:r>
                        </w:p>
                      </w:txbxContent>
                    </wps:txbx>
                    <wps:bodyPr wrap="square" lIns="0" tIns="0" rIns="0" bIns="0" rtlCol="0">
                      <a:noAutofit/>
                    </wps:bodyPr>
                  </wps:wsp>
                </a:graphicData>
              </a:graphic>
            </wp:anchor>
          </w:drawing>
        </mc:Choice>
        <mc:Fallback>
          <w:pict>
            <v:shape id="Textbox 58" o:spid="_x0000_s1026" o:spt="202" type="#_x0000_t202" style="position:absolute;left:0pt;margin-left:305.75pt;margin-top:803.2pt;height:13.6pt;width:12.1pt;mso-position-horizontal-relative:page;mso-position-vertical-relative:page;z-index:-251635712;mso-width-relative:page;mso-height-relative:page;" filled="f" stroked="f" coordsize="21600,21600" o:gfxdata="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DKkmraAAAADQEAAA8AAAAAAAAAAQAgAAAAIgAAAGRycy9kb3ducmV2LnhtbFBLAQIUABQAAAAI&#10;AIdO4kCVmBuxsgEAAHUDAAAOAAAAAAAAAAEAIAAAACkBAABkcnMvZTJvRG9jLnhtbFBLBQYAAAAA&#10;BgAGAFkBAABNBQAAAAA=&#10;">
              <v:fill on="f" focussize="0,0"/>
              <v:stroke on="f"/>
              <v:imagedata o:title=""/>
              <o:lock v:ext="edit" aspectratio="f"/>
              <v:textbox inset="0mm,0mm,0mm,0mm">
                <w:txbxContent>
                  <w:p w14:paraId="7D08E36F">
                    <w:pPr>
                      <w:spacing w:before="10"/>
                      <w:ind w:left="20" w:right="0" w:firstLine="0"/>
                      <w:jc w:val="left"/>
                      <w:rPr>
                        <w:rFonts w:ascii="Times New Roman"/>
                        <w:sz w:val="21"/>
                      </w:rPr>
                    </w:pPr>
                    <w:r>
                      <w:rPr>
                        <w:rFonts w:ascii="Times New Roman"/>
                        <w:spacing w:val="-5"/>
                        <w:sz w:val="21"/>
                      </w:rPr>
                      <w:t>11</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934BA">
    <w:pPr>
      <w:pStyle w:val="6"/>
      <w:spacing w:line="14" w:lineRule="auto"/>
      <w:rPr>
        <w:sz w:val="20"/>
      </w:rPr>
    </w:pPr>
    <w:r>
      <mc:AlternateContent>
        <mc:Choice Requires="wps">
          <w:drawing>
            <wp:anchor distT="0" distB="0" distL="0" distR="0" simplePos="0" relativeHeight="251681792"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62" name="Textbox 62"/>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6D7DB342">
                          <w:pPr>
                            <w:spacing w:before="10"/>
                            <w:ind w:left="20" w:right="0" w:firstLine="0"/>
                            <w:jc w:val="left"/>
                            <w:rPr>
                              <w:rFonts w:ascii="Times New Roman"/>
                              <w:sz w:val="21"/>
                            </w:rPr>
                          </w:pPr>
                          <w:r>
                            <w:rPr>
                              <w:rFonts w:ascii="Times New Roman"/>
                              <w:spacing w:val="-5"/>
                              <w:sz w:val="21"/>
                            </w:rPr>
                            <w:t>12</w:t>
                          </w:r>
                        </w:p>
                      </w:txbxContent>
                    </wps:txbx>
                    <wps:bodyPr wrap="square" lIns="0" tIns="0" rIns="0" bIns="0" rtlCol="0">
                      <a:noAutofit/>
                    </wps:bodyPr>
                  </wps:wsp>
                </a:graphicData>
              </a:graphic>
            </wp:anchor>
          </w:drawing>
        </mc:Choice>
        <mc:Fallback>
          <w:pict>
            <v:shape id="Textbox 62" o:spid="_x0000_s1026" o:spt="202" type="#_x0000_t202" style="position:absolute;left:0pt;margin-left:277.2pt;margin-top:803.2pt;height:13.6pt;width:12.5pt;mso-position-horizontal-relative:page;mso-position-vertical-relative:page;z-index:-251634688;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SkO7aAAAADQEAAA8AAAAAAAAAAQAgAAAAIgAAAGRycy9kb3ducmV2LnhtbFBLAQIUABQAAAAI&#10;AIdO4kCzZT+bsgEAAHUDAAAOAAAAAAAAAAEAIAAAACkBAABkcnMvZTJvRG9jLnhtbFBLBQYAAAAA&#10;BgAGAFkBAABNBQAAAAA=&#10;">
              <v:fill on="f" focussize="0,0"/>
              <v:stroke on="f"/>
              <v:imagedata o:title=""/>
              <o:lock v:ext="edit" aspectratio="f"/>
              <v:textbox inset="0mm,0mm,0mm,0mm">
                <w:txbxContent>
                  <w:p w14:paraId="6D7DB342">
                    <w:pPr>
                      <w:spacing w:before="10"/>
                      <w:ind w:left="20" w:right="0" w:firstLine="0"/>
                      <w:jc w:val="left"/>
                      <w:rPr>
                        <w:rFonts w:ascii="Times New Roman"/>
                        <w:sz w:val="21"/>
                      </w:rPr>
                    </w:pPr>
                    <w:r>
                      <w:rPr>
                        <w:rFonts w:ascii="Times New Roman"/>
                        <w:spacing w:val="-5"/>
                        <w:sz w:val="21"/>
                      </w:rPr>
                      <w:t>12</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D861F">
    <w:pPr>
      <w:pStyle w:val="6"/>
      <w:spacing w:line="14" w:lineRule="auto"/>
      <w:rPr>
        <w:sz w:val="20"/>
      </w:rPr>
    </w:pPr>
    <w:r>
      <mc:AlternateContent>
        <mc:Choice Requires="wps">
          <w:drawing>
            <wp:anchor distT="0" distB="0" distL="0" distR="0" simplePos="0" relativeHeight="251682816"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68" name="Textbox 68"/>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4820ADCD">
                          <w:pPr>
                            <w:spacing w:before="10"/>
                            <w:ind w:left="20" w:right="0" w:firstLine="0"/>
                            <w:jc w:val="left"/>
                            <w:rPr>
                              <w:rFonts w:ascii="Times New Roman"/>
                              <w:sz w:val="21"/>
                            </w:rPr>
                          </w:pPr>
                          <w:r>
                            <w:rPr>
                              <w:rFonts w:ascii="Times New Roman"/>
                              <w:spacing w:val="-5"/>
                              <w:sz w:val="21"/>
                            </w:rPr>
                            <w:t>13</w:t>
                          </w:r>
                        </w:p>
                      </w:txbxContent>
                    </wps:txbx>
                    <wps:bodyPr wrap="square" lIns="0" tIns="0" rIns="0" bIns="0" rtlCol="0">
                      <a:noAutofit/>
                    </wps:bodyPr>
                  </wps:wsp>
                </a:graphicData>
              </a:graphic>
            </wp:anchor>
          </w:drawing>
        </mc:Choice>
        <mc:Fallback>
          <w:pict>
            <v:shape id="Textbox 68" o:spid="_x0000_s1026" o:spt="202" type="#_x0000_t202" style="position:absolute;left:0pt;margin-left:305.55pt;margin-top:803.2pt;height:13.6pt;width:12.5pt;mso-position-horizontal-relative:page;mso-position-vertical-relative:page;z-index:-251633664;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jJVJ2AAAAA0BAAAPAAAAAAAAAAEAIAAAACIAAABkcnMvZG93bnJldi54bWxQSwECFAAUAAAACACH&#10;TuJAOO26MrIBAAB1AwAADgAAAAAAAAABACAAAAAnAQAAZHJzL2Uyb0RvYy54bWxQSwUGAAAAAAYA&#10;BgBZAQAASwUAAAAA&#10;">
              <v:fill on="f" focussize="0,0"/>
              <v:stroke on="f"/>
              <v:imagedata o:title=""/>
              <o:lock v:ext="edit" aspectratio="f"/>
              <v:textbox inset="0mm,0mm,0mm,0mm">
                <w:txbxContent>
                  <w:p w14:paraId="4820ADCD">
                    <w:pPr>
                      <w:spacing w:before="10"/>
                      <w:ind w:left="20" w:right="0" w:firstLine="0"/>
                      <w:jc w:val="left"/>
                      <w:rPr>
                        <w:rFonts w:ascii="Times New Roman"/>
                        <w:sz w:val="21"/>
                      </w:rPr>
                    </w:pPr>
                    <w:r>
                      <w:rPr>
                        <w:rFonts w:ascii="Times New Roman"/>
                        <w:spacing w:val="-5"/>
                        <w:sz w:val="21"/>
                      </w:rPr>
                      <w:t>13</w:t>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54BA8">
    <w:pPr>
      <w:pStyle w:val="6"/>
      <w:spacing w:line="14" w:lineRule="auto"/>
      <w:rPr>
        <w:sz w:val="20"/>
      </w:rPr>
    </w:pPr>
    <w:r>
      <mc:AlternateContent>
        <mc:Choice Requires="wps">
          <w:drawing>
            <wp:anchor distT="0" distB="0" distL="0" distR="0" simplePos="0" relativeHeight="251683840"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72" name="Textbox 72"/>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4255D40F">
                          <w:pPr>
                            <w:spacing w:before="10"/>
                            <w:ind w:left="20" w:right="0" w:firstLine="0"/>
                            <w:jc w:val="left"/>
                            <w:rPr>
                              <w:rFonts w:ascii="Times New Roman"/>
                              <w:sz w:val="21"/>
                            </w:rPr>
                          </w:pPr>
                          <w:r>
                            <w:rPr>
                              <w:rFonts w:ascii="Times New Roman"/>
                              <w:spacing w:val="-5"/>
                              <w:sz w:val="21"/>
                            </w:rPr>
                            <w:t>14</w:t>
                          </w:r>
                        </w:p>
                      </w:txbxContent>
                    </wps:txbx>
                    <wps:bodyPr wrap="square" lIns="0" tIns="0" rIns="0" bIns="0" rtlCol="0">
                      <a:noAutofit/>
                    </wps:bodyPr>
                  </wps:wsp>
                </a:graphicData>
              </a:graphic>
            </wp:anchor>
          </w:drawing>
        </mc:Choice>
        <mc:Fallback>
          <w:pict>
            <v:shape id="Textbox 72" o:spid="_x0000_s1026" o:spt="202" type="#_x0000_t202" style="position:absolute;left:0pt;margin-left:277.2pt;margin-top:803.2pt;height:13.6pt;width:12.5pt;mso-position-horizontal-relative:page;mso-position-vertical-relative:page;z-index:-251632640;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SkO7aAAAADQEAAA8AAAAAAAAAAQAgAAAAIgAAAGRycy9kb3ducmV2LnhtbFBLAQIUABQAAAAI&#10;AIdO4kBJBRVMsgEAAHUDAAAOAAAAAAAAAAEAIAAAACkBAABkcnMvZTJvRG9jLnhtbFBLBQYAAAAA&#10;BgAGAFkBAABNBQAAAAA=&#10;">
              <v:fill on="f" focussize="0,0"/>
              <v:stroke on="f"/>
              <v:imagedata o:title=""/>
              <o:lock v:ext="edit" aspectratio="f"/>
              <v:textbox inset="0mm,0mm,0mm,0mm">
                <w:txbxContent>
                  <w:p w14:paraId="4255D40F">
                    <w:pPr>
                      <w:spacing w:before="10"/>
                      <w:ind w:left="20" w:right="0" w:firstLine="0"/>
                      <w:jc w:val="left"/>
                      <w:rPr>
                        <w:rFonts w:ascii="Times New Roman"/>
                        <w:sz w:val="21"/>
                      </w:rPr>
                    </w:pPr>
                    <w:r>
                      <w:rPr>
                        <w:rFonts w:ascii="Times New Roman"/>
                        <w:spacing w:val="-5"/>
                        <w:sz w:val="21"/>
                      </w:rPr>
                      <w:t>14</w:t>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CE7AB">
    <w:pPr>
      <w:pStyle w:val="6"/>
      <w:spacing w:line="14" w:lineRule="auto"/>
      <w:rPr>
        <w:sz w:val="20"/>
      </w:rPr>
    </w:pPr>
    <w:r>
      <mc:AlternateContent>
        <mc:Choice Requires="wps">
          <w:drawing>
            <wp:anchor distT="0" distB="0" distL="0" distR="0" simplePos="0" relativeHeight="251684864"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76" name="Textbox 76"/>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6B67FC8C">
                          <w:pPr>
                            <w:spacing w:before="10"/>
                            <w:ind w:left="20" w:right="0" w:firstLine="0"/>
                            <w:jc w:val="left"/>
                            <w:rPr>
                              <w:rFonts w:ascii="Times New Roman"/>
                              <w:sz w:val="21"/>
                            </w:rPr>
                          </w:pPr>
                          <w:r>
                            <w:rPr>
                              <w:rFonts w:ascii="Times New Roman"/>
                              <w:spacing w:val="-5"/>
                              <w:sz w:val="21"/>
                            </w:rPr>
                            <w:t>15</w:t>
                          </w:r>
                        </w:p>
                      </w:txbxContent>
                    </wps:txbx>
                    <wps:bodyPr wrap="square" lIns="0" tIns="0" rIns="0" bIns="0" rtlCol="0">
                      <a:noAutofit/>
                    </wps:bodyPr>
                  </wps:wsp>
                </a:graphicData>
              </a:graphic>
            </wp:anchor>
          </w:drawing>
        </mc:Choice>
        <mc:Fallback>
          <w:pict>
            <v:shape id="Textbox 76" o:spid="_x0000_s1026" o:spt="202" type="#_x0000_t202" style="position:absolute;left:0pt;margin-left:305.55pt;margin-top:803.2pt;height:13.6pt;width:12.5pt;mso-position-horizontal-relative:page;mso-position-vertical-relative:page;z-index:-251631616;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jJVJ2AAAAA0BAAAPAAAAAAAAAAEAIAAAACIAAABkcnMvZG93bnJldi54bWxQSwECFAAUAAAACACH&#10;TuJAzVbd0rIBAAB1AwAADgAAAAAAAAABACAAAAAnAQAAZHJzL2Uyb0RvYy54bWxQSwUGAAAAAAYA&#10;BgBZAQAASwUAAAAA&#10;">
              <v:fill on="f" focussize="0,0"/>
              <v:stroke on="f"/>
              <v:imagedata o:title=""/>
              <o:lock v:ext="edit" aspectratio="f"/>
              <v:textbox inset="0mm,0mm,0mm,0mm">
                <w:txbxContent>
                  <w:p w14:paraId="6B67FC8C">
                    <w:pPr>
                      <w:spacing w:before="10"/>
                      <w:ind w:left="20" w:right="0" w:firstLine="0"/>
                      <w:jc w:val="left"/>
                      <w:rPr>
                        <w:rFonts w:ascii="Times New Roman"/>
                        <w:sz w:val="21"/>
                      </w:rPr>
                    </w:pPr>
                    <w:r>
                      <w:rPr>
                        <w:rFonts w:ascii="Times New Roman"/>
                        <w:spacing w:val="-5"/>
                        <w:sz w:val="21"/>
                      </w:rPr>
                      <w:t>15</w:t>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688DD">
    <w:pPr>
      <w:pStyle w:val="6"/>
      <w:spacing w:line="14" w:lineRule="auto"/>
      <w:rPr>
        <w:sz w:val="20"/>
      </w:rPr>
    </w:pPr>
    <w:r>
      <mc:AlternateContent>
        <mc:Choice Requires="wps">
          <w:drawing>
            <wp:anchor distT="0" distB="0" distL="0" distR="0" simplePos="0" relativeHeight="251685888"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80" name="Textbox 80"/>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508CA341">
                          <w:pPr>
                            <w:spacing w:before="10"/>
                            <w:ind w:left="20" w:right="0" w:firstLine="0"/>
                            <w:jc w:val="left"/>
                            <w:rPr>
                              <w:rFonts w:ascii="Times New Roman"/>
                              <w:sz w:val="21"/>
                            </w:rPr>
                          </w:pPr>
                          <w:r>
                            <w:rPr>
                              <w:rFonts w:ascii="Times New Roman"/>
                              <w:spacing w:val="-5"/>
                              <w:sz w:val="21"/>
                            </w:rPr>
                            <w:t>16</w:t>
                          </w:r>
                        </w:p>
                      </w:txbxContent>
                    </wps:txbx>
                    <wps:bodyPr wrap="square" lIns="0" tIns="0" rIns="0" bIns="0" rtlCol="0">
                      <a:noAutofit/>
                    </wps:bodyPr>
                  </wps:wsp>
                </a:graphicData>
              </a:graphic>
            </wp:anchor>
          </w:drawing>
        </mc:Choice>
        <mc:Fallback>
          <w:pict>
            <v:shape id="Textbox 80" o:spid="_x0000_s1026" o:spt="202" type="#_x0000_t202" style="position:absolute;left:0pt;margin-left:277.2pt;margin-top:803.2pt;height:13.6pt;width:12.5pt;mso-position-horizontal-relative:page;mso-position-vertical-relative:page;z-index:-251630592;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ZKQ7toAAAANAQAADwAAAAAAAAABACAAAAAiAAAAZHJzL2Rvd25yZXYueG1sUEsBAhQAFAAAAAgA&#10;h07iQDsc00SxAQAAdQMAAA4AAAAAAAAAAQAgAAAAKQEAAGRycy9lMm9Eb2MueG1sUEsFBgAAAAAG&#10;AAYAWQEAAEwFAAAAAA==&#10;">
              <v:fill on="f" focussize="0,0"/>
              <v:stroke on="f"/>
              <v:imagedata o:title=""/>
              <o:lock v:ext="edit" aspectratio="f"/>
              <v:textbox inset="0mm,0mm,0mm,0mm">
                <w:txbxContent>
                  <w:p w14:paraId="508CA341">
                    <w:pPr>
                      <w:spacing w:before="10"/>
                      <w:ind w:left="20" w:right="0" w:firstLine="0"/>
                      <w:jc w:val="left"/>
                      <w:rPr>
                        <w:rFonts w:ascii="Times New Roman"/>
                        <w:sz w:val="21"/>
                      </w:rPr>
                    </w:pPr>
                    <w:r>
                      <w:rPr>
                        <w:rFonts w:ascii="Times New Roman"/>
                        <w:spacing w:val="-5"/>
                        <w:sz w:val="21"/>
                      </w:rPr>
                      <w:t>16</w:t>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469E8">
    <w:pPr>
      <w:pStyle w:val="6"/>
      <w:spacing w:line="14" w:lineRule="auto"/>
      <w:rPr>
        <w:sz w:val="20"/>
      </w:rPr>
    </w:pPr>
    <w:r>
      <mc:AlternateContent>
        <mc:Choice Requires="wps">
          <w:drawing>
            <wp:anchor distT="0" distB="0" distL="0" distR="0" simplePos="0" relativeHeight="251686912"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87" name="Textbox 87"/>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60C884FF">
                          <w:pPr>
                            <w:spacing w:before="10"/>
                            <w:ind w:left="20" w:right="0" w:firstLine="0"/>
                            <w:jc w:val="left"/>
                            <w:rPr>
                              <w:rFonts w:ascii="Times New Roman"/>
                              <w:sz w:val="21"/>
                            </w:rPr>
                          </w:pPr>
                          <w:r>
                            <w:rPr>
                              <w:rFonts w:ascii="Times New Roman"/>
                              <w:spacing w:val="-5"/>
                              <w:sz w:val="21"/>
                            </w:rPr>
                            <w:t>17</w:t>
                          </w:r>
                        </w:p>
                      </w:txbxContent>
                    </wps:txbx>
                    <wps:bodyPr wrap="square" lIns="0" tIns="0" rIns="0" bIns="0" rtlCol="0">
                      <a:noAutofit/>
                    </wps:bodyPr>
                  </wps:wsp>
                </a:graphicData>
              </a:graphic>
            </wp:anchor>
          </w:drawing>
        </mc:Choice>
        <mc:Fallback>
          <w:pict>
            <v:shape id="Textbox 87" o:spid="_x0000_s1026" o:spt="202" type="#_x0000_t202" style="position:absolute;left:0pt;margin-left:305.55pt;margin-top:803.2pt;height:13.6pt;width:12.5pt;mso-position-horizontal-relative:page;mso-position-vertical-relative:page;z-index:-251629568;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jJVJ2AAAAA0BAAAPAAAAAAAAAAEAIAAAACIAAABkcnMvZG93bnJldi54bWxQSwECFAAUAAAACACH&#10;TuJAnHLNsrIBAAB1AwAADgAAAAAAAAABACAAAAAnAQAAZHJzL2Uyb0RvYy54bWxQSwUGAAAAAAYA&#10;BgBZAQAASwUAAAAA&#10;">
              <v:fill on="f" focussize="0,0"/>
              <v:stroke on="f"/>
              <v:imagedata o:title=""/>
              <o:lock v:ext="edit" aspectratio="f"/>
              <v:textbox inset="0mm,0mm,0mm,0mm">
                <w:txbxContent>
                  <w:p w14:paraId="60C884FF">
                    <w:pPr>
                      <w:spacing w:before="10"/>
                      <w:ind w:left="20" w:right="0" w:firstLine="0"/>
                      <w:jc w:val="left"/>
                      <w:rPr>
                        <w:rFonts w:ascii="Times New Roman"/>
                        <w:sz w:val="21"/>
                      </w:rPr>
                    </w:pPr>
                    <w:r>
                      <w:rPr>
                        <w:rFonts w:ascii="Times New Roman"/>
                        <w:spacing w:val="-5"/>
                        <w:sz w:val="21"/>
                      </w:rPr>
                      <w:t>17</w:t>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1C71B">
    <w:pPr>
      <w:pStyle w:val="6"/>
      <w:spacing w:line="14" w:lineRule="auto"/>
      <w:rPr>
        <w:sz w:val="20"/>
      </w:rPr>
    </w:pPr>
    <w:r>
      <mc:AlternateContent>
        <mc:Choice Requires="wps">
          <w:drawing>
            <wp:anchor distT="0" distB="0" distL="0" distR="0" simplePos="0" relativeHeight="251687936"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96" name="Textbox 96"/>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0757EE87">
                          <w:pPr>
                            <w:spacing w:before="10"/>
                            <w:ind w:left="20" w:right="0" w:firstLine="0"/>
                            <w:jc w:val="left"/>
                            <w:rPr>
                              <w:rFonts w:ascii="Times New Roman"/>
                              <w:sz w:val="21"/>
                            </w:rPr>
                          </w:pPr>
                          <w:r>
                            <w:rPr>
                              <w:rFonts w:ascii="Times New Roman"/>
                              <w:spacing w:val="-5"/>
                              <w:sz w:val="21"/>
                            </w:rPr>
                            <w:t>18</w:t>
                          </w:r>
                        </w:p>
                      </w:txbxContent>
                    </wps:txbx>
                    <wps:bodyPr wrap="square" lIns="0" tIns="0" rIns="0" bIns="0" rtlCol="0">
                      <a:noAutofit/>
                    </wps:bodyPr>
                  </wps:wsp>
                </a:graphicData>
              </a:graphic>
            </wp:anchor>
          </w:drawing>
        </mc:Choice>
        <mc:Fallback>
          <w:pict>
            <v:shape id="Textbox 96" o:spid="_x0000_s1026" o:spt="202" type="#_x0000_t202" style="position:absolute;left:0pt;margin-left:277.2pt;margin-top:803.2pt;height:13.6pt;width:12.5pt;mso-position-horizontal-relative:page;mso-position-vertical-relative:page;z-index:-251628544;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kpDu2gAAAA0BAAAPAAAAAAAAAAEAIAAAACIAAABkcnMvZG93bnJldi54bWxQSwECFAAUAAAA&#10;CACHTuJAhwZVQrMBAAB1AwAADgAAAAAAAAABACAAAAApAQAAZHJzL2Uyb0RvYy54bWxQSwUGAAAA&#10;AAYABgBZAQAATgUAAAAA&#10;">
              <v:fill on="f" focussize="0,0"/>
              <v:stroke on="f"/>
              <v:imagedata o:title=""/>
              <o:lock v:ext="edit" aspectratio="f"/>
              <v:textbox inset="0mm,0mm,0mm,0mm">
                <w:txbxContent>
                  <w:p w14:paraId="0757EE87">
                    <w:pPr>
                      <w:spacing w:before="10"/>
                      <w:ind w:left="20" w:right="0" w:firstLine="0"/>
                      <w:jc w:val="left"/>
                      <w:rPr>
                        <w:rFonts w:ascii="Times New Roman"/>
                        <w:sz w:val="21"/>
                      </w:rPr>
                    </w:pPr>
                    <w:r>
                      <w:rPr>
                        <w:rFonts w:ascii="Times New Roman"/>
                        <w:spacing w:val="-5"/>
                        <w:sz w:val="21"/>
                      </w:rPr>
                      <w:t>18</w:t>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FD867">
    <w:pPr>
      <w:pStyle w:val="6"/>
      <w:spacing w:line="14" w:lineRule="auto"/>
      <w:rPr>
        <w:sz w:val="20"/>
      </w:rPr>
    </w:pPr>
    <w:r>
      <mc:AlternateContent>
        <mc:Choice Requires="wps">
          <w:drawing>
            <wp:anchor distT="0" distB="0" distL="0" distR="0" simplePos="0" relativeHeight="251688960"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05" name="Textbox 105"/>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2F449E98">
                          <w:pPr>
                            <w:spacing w:before="10"/>
                            <w:ind w:left="20" w:right="0" w:firstLine="0"/>
                            <w:jc w:val="left"/>
                            <w:rPr>
                              <w:rFonts w:ascii="Times New Roman"/>
                              <w:sz w:val="21"/>
                            </w:rPr>
                          </w:pPr>
                          <w:r>
                            <w:rPr>
                              <w:rFonts w:ascii="Times New Roman"/>
                              <w:spacing w:val="-5"/>
                              <w:sz w:val="21"/>
                            </w:rPr>
                            <w:t>19</w:t>
                          </w:r>
                        </w:p>
                      </w:txbxContent>
                    </wps:txbx>
                    <wps:bodyPr wrap="square" lIns="0" tIns="0" rIns="0" bIns="0" rtlCol="0">
                      <a:noAutofit/>
                    </wps:bodyPr>
                  </wps:wsp>
                </a:graphicData>
              </a:graphic>
            </wp:anchor>
          </w:drawing>
        </mc:Choice>
        <mc:Fallback>
          <w:pict>
            <v:shape id="Textbox 105" o:spid="_x0000_s1026" o:spt="202" type="#_x0000_t202" style="position:absolute;left:0pt;margin-left:305.55pt;margin-top:803.2pt;height:13.6pt;width:12.5pt;mso-position-horizontal-relative:page;mso-position-vertical-relative:page;z-index:-251627520;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jJVJ2AAAAA0BAAAPAAAAAAAAAAEAIAAAACIAAABkcnMvZG93bnJldi54bWxQSwECFAAUAAAACACH&#10;TuJAisnybrIBAAB3AwAADgAAAAAAAAABACAAAAAnAQAAZHJzL2Uyb0RvYy54bWxQSwUGAAAAAAYA&#10;BgBZAQAASwUAAAAA&#10;">
              <v:fill on="f" focussize="0,0"/>
              <v:stroke on="f"/>
              <v:imagedata o:title=""/>
              <o:lock v:ext="edit" aspectratio="f"/>
              <v:textbox inset="0mm,0mm,0mm,0mm">
                <w:txbxContent>
                  <w:p w14:paraId="2F449E98">
                    <w:pPr>
                      <w:spacing w:before="10"/>
                      <w:ind w:left="20" w:right="0" w:firstLine="0"/>
                      <w:jc w:val="left"/>
                      <w:rPr>
                        <w:rFonts w:ascii="Times New Roman"/>
                        <w:sz w:val="21"/>
                      </w:rPr>
                    </w:pPr>
                    <w:r>
                      <w:rPr>
                        <w:rFonts w:ascii="Times New Roman"/>
                        <w:spacing w:val="-5"/>
                        <w:sz w:val="21"/>
                      </w:rPr>
                      <w:t>19</w:t>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CE6E3">
    <w:pPr>
      <w:pStyle w:val="6"/>
      <w:spacing w:line="14" w:lineRule="auto"/>
      <w:rPr>
        <w:sz w:val="20"/>
      </w:rPr>
    </w:pPr>
    <w:r>
      <mc:AlternateContent>
        <mc:Choice Requires="wps">
          <w:drawing>
            <wp:anchor distT="0" distB="0" distL="0" distR="0" simplePos="0" relativeHeight="251689984"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500A17FD">
                          <w:pPr>
                            <w:spacing w:before="10"/>
                            <w:ind w:left="20" w:right="0" w:firstLine="0"/>
                            <w:jc w:val="left"/>
                            <w:rPr>
                              <w:rFonts w:ascii="Times New Roman"/>
                              <w:sz w:val="21"/>
                            </w:rPr>
                          </w:pPr>
                          <w:r>
                            <w:rPr>
                              <w:rFonts w:ascii="Times New Roman"/>
                              <w:spacing w:val="-5"/>
                              <w:sz w:val="21"/>
                            </w:rPr>
                            <w:t>20</w:t>
                          </w:r>
                        </w:p>
                      </w:txbxContent>
                    </wps:txbx>
                    <wps:bodyPr wrap="square" lIns="0" tIns="0" rIns="0" bIns="0" rtlCol="0">
                      <a:noAutofit/>
                    </wps:bodyPr>
                  </wps:wsp>
                </a:graphicData>
              </a:graphic>
            </wp:anchor>
          </w:drawing>
        </mc:Choice>
        <mc:Fallback>
          <w:pict>
            <v:shape id="Textbox 109" o:spid="_x0000_s1026" o:spt="202" type="#_x0000_t202" style="position:absolute;left:0pt;margin-left:277.2pt;margin-top:803.2pt;height:13.6pt;width:12.5pt;mso-position-horizontal-relative:page;mso-position-vertical-relative:page;z-index:-251626496;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kpDu2gAAAA0BAAAPAAAAAAAAAAEAIAAAACIAAABkcnMvZG93bnJldi54bWxQSwECFAAUAAAA&#10;CACHTuJA/hRQJ7MBAAB3AwAADgAAAAAAAAABACAAAAApAQAAZHJzL2Uyb0RvYy54bWxQSwUGAAAA&#10;AAYABgBZAQAATgUAAAAA&#10;">
              <v:fill on="f" focussize="0,0"/>
              <v:stroke on="f"/>
              <v:imagedata o:title=""/>
              <o:lock v:ext="edit" aspectratio="f"/>
              <v:textbox inset="0mm,0mm,0mm,0mm">
                <w:txbxContent>
                  <w:p w14:paraId="500A17FD">
                    <w:pPr>
                      <w:spacing w:before="10"/>
                      <w:ind w:left="20" w:right="0" w:firstLine="0"/>
                      <w:jc w:val="left"/>
                      <w:rPr>
                        <w:rFonts w:ascii="Times New Roman"/>
                        <w:sz w:val="21"/>
                      </w:rPr>
                    </w:pPr>
                    <w:r>
                      <w:rPr>
                        <w:rFonts w:ascii="Times New Roman"/>
                        <w:spacing w:val="-5"/>
                        <w:sz w:val="21"/>
                      </w:rPr>
                      <w:t>20</w:t>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EF036">
    <w:pPr>
      <w:pStyle w:val="6"/>
      <w:spacing w:line="14" w:lineRule="auto"/>
      <w:rPr>
        <w:sz w:val="20"/>
      </w:rPr>
    </w:pPr>
    <w:r>
      <mc:AlternateContent>
        <mc:Choice Requires="wps">
          <w:drawing>
            <wp:anchor distT="0" distB="0" distL="0" distR="0" simplePos="0" relativeHeight="251691008"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16" name="Textbox 116"/>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3EA3E0CB">
                          <w:pPr>
                            <w:spacing w:before="10"/>
                            <w:ind w:left="20" w:right="0" w:firstLine="0"/>
                            <w:jc w:val="left"/>
                            <w:rPr>
                              <w:rFonts w:ascii="Times New Roman"/>
                              <w:sz w:val="21"/>
                            </w:rPr>
                          </w:pPr>
                          <w:r>
                            <w:rPr>
                              <w:rFonts w:ascii="Times New Roman"/>
                              <w:spacing w:val="-5"/>
                              <w:sz w:val="21"/>
                            </w:rPr>
                            <w:t>21</w:t>
                          </w:r>
                        </w:p>
                      </w:txbxContent>
                    </wps:txbx>
                    <wps:bodyPr wrap="square" lIns="0" tIns="0" rIns="0" bIns="0" rtlCol="0">
                      <a:noAutofit/>
                    </wps:bodyPr>
                  </wps:wsp>
                </a:graphicData>
              </a:graphic>
            </wp:anchor>
          </w:drawing>
        </mc:Choice>
        <mc:Fallback>
          <w:pict>
            <v:shape id="Textbox 116" o:spid="_x0000_s1026" o:spt="202" type="#_x0000_t202" style="position:absolute;left:0pt;margin-left:305.55pt;margin-top:803.2pt;height:13.6pt;width:12.5pt;mso-position-horizontal-relative:page;mso-position-vertical-relative:page;z-index:-251625472;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jJVJ2AAAAA0BAAAPAAAAAAAAAAEAIAAAACIAAABkcnMvZG93bnJldi54bWxQSwECFAAUAAAACACH&#10;TuJAfUIicLIBAAB3AwAADgAAAAAAAAABACAAAAAnAQAAZHJzL2Uyb0RvYy54bWxQSwUGAAAAAAYA&#10;BgBZAQAASwUAAAAA&#10;">
              <v:fill on="f" focussize="0,0"/>
              <v:stroke on="f"/>
              <v:imagedata o:title=""/>
              <o:lock v:ext="edit" aspectratio="f"/>
              <v:textbox inset="0mm,0mm,0mm,0mm">
                <w:txbxContent>
                  <w:p w14:paraId="3EA3E0CB">
                    <w:pPr>
                      <w:spacing w:before="10"/>
                      <w:ind w:left="20" w:right="0" w:firstLine="0"/>
                      <w:jc w:val="left"/>
                      <w:rPr>
                        <w:rFonts w:ascii="Times New Roman"/>
                        <w:sz w:val="21"/>
                      </w:rPr>
                    </w:pPr>
                    <w:r>
                      <w:rPr>
                        <w:rFonts w:ascii="Times New Roman"/>
                        <w:spacing w:val="-5"/>
                        <w:sz w:val="21"/>
                      </w:rPr>
                      <w:t>21</w:t>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3FD3A">
    <w:pPr>
      <w:pStyle w:val="6"/>
      <w:spacing w:line="14" w:lineRule="auto"/>
      <w:rPr>
        <w:sz w:val="20"/>
      </w:rPr>
    </w:pPr>
    <w:r>
      <mc:AlternateContent>
        <mc:Choice Requires="wps">
          <w:drawing>
            <wp:anchor distT="0" distB="0" distL="0" distR="0" simplePos="0" relativeHeight="251693056"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34" name="Textbox 134"/>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3874D936">
                          <w:pPr>
                            <w:spacing w:before="10"/>
                            <w:ind w:left="20" w:right="0" w:firstLine="0"/>
                            <w:jc w:val="left"/>
                            <w:rPr>
                              <w:rFonts w:ascii="Times New Roman"/>
                              <w:sz w:val="21"/>
                            </w:rPr>
                          </w:pPr>
                          <w:r>
                            <w:rPr>
                              <w:rFonts w:ascii="Times New Roman"/>
                              <w:spacing w:val="-5"/>
                              <w:sz w:val="21"/>
                            </w:rPr>
                            <w:t>23</w:t>
                          </w:r>
                        </w:p>
                      </w:txbxContent>
                    </wps:txbx>
                    <wps:bodyPr wrap="square" lIns="0" tIns="0" rIns="0" bIns="0" rtlCol="0">
                      <a:noAutofit/>
                    </wps:bodyPr>
                  </wps:wsp>
                </a:graphicData>
              </a:graphic>
            </wp:anchor>
          </w:drawing>
        </mc:Choice>
        <mc:Fallback>
          <w:pict>
            <v:shape id="Textbox 134" o:spid="_x0000_s1026" o:spt="202" type="#_x0000_t202" style="position:absolute;left:0pt;margin-left:305.55pt;margin-top:803.2pt;height:13.6pt;width:12.5pt;mso-position-horizontal-relative:page;mso-position-vertical-relative:page;z-index:-251623424;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YyVSdgAAAANAQAADwAAAAAAAAABACAAAAAiAAAAZHJzL2Rvd25yZXYueG1sUEsBAhQAFAAAAAgA&#10;h07iQL8eHXWzAQAAdwMAAA4AAAAAAAAAAQAgAAAAJwEAAGRycy9lMm9Eb2MueG1sUEsFBgAAAAAG&#10;AAYAWQEAAEwFAAAAAA==&#10;">
              <v:fill on="f" focussize="0,0"/>
              <v:stroke on="f"/>
              <v:imagedata o:title=""/>
              <o:lock v:ext="edit" aspectratio="f"/>
              <v:textbox inset="0mm,0mm,0mm,0mm">
                <w:txbxContent>
                  <w:p w14:paraId="3874D936">
                    <w:pPr>
                      <w:spacing w:before="10"/>
                      <w:ind w:left="20" w:right="0" w:firstLine="0"/>
                      <w:jc w:val="left"/>
                      <w:rPr>
                        <w:rFonts w:ascii="Times New Roman"/>
                        <w:sz w:val="21"/>
                      </w:rPr>
                    </w:pPr>
                    <w:r>
                      <w:rPr>
                        <w:rFonts w:ascii="Times New Roman"/>
                        <w:spacing w:val="-5"/>
                        <w:sz w:val="21"/>
                      </w:rPr>
                      <w:t>23</w:t>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79C3B">
    <w:pPr>
      <w:pStyle w:val="6"/>
      <w:spacing w:line="14" w:lineRule="auto"/>
      <w:rPr>
        <w:sz w:val="20"/>
      </w:rPr>
    </w:pPr>
    <w:r>
      <mc:AlternateContent>
        <mc:Choice Requires="wps">
          <w:drawing>
            <wp:anchor distT="0" distB="0" distL="0" distR="0" simplePos="0" relativeHeight="251694080"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140" name="Textbox 140"/>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46960642">
                          <w:pPr>
                            <w:spacing w:before="10"/>
                            <w:ind w:left="20" w:right="0" w:firstLine="0"/>
                            <w:jc w:val="left"/>
                            <w:rPr>
                              <w:rFonts w:ascii="Times New Roman"/>
                              <w:sz w:val="21"/>
                            </w:rPr>
                          </w:pPr>
                          <w:r>
                            <w:rPr>
                              <w:rFonts w:ascii="Times New Roman"/>
                              <w:spacing w:val="-5"/>
                              <w:sz w:val="21"/>
                            </w:rPr>
                            <w:t>24</w:t>
                          </w:r>
                        </w:p>
                      </w:txbxContent>
                    </wps:txbx>
                    <wps:bodyPr wrap="square" lIns="0" tIns="0" rIns="0" bIns="0" rtlCol="0">
                      <a:noAutofit/>
                    </wps:bodyPr>
                  </wps:wsp>
                </a:graphicData>
              </a:graphic>
            </wp:anchor>
          </w:drawing>
        </mc:Choice>
        <mc:Fallback>
          <w:pict>
            <v:shape id="Textbox 140" o:spid="_x0000_s1026" o:spt="202" type="#_x0000_t202" style="position:absolute;left:0pt;margin-left:277.2pt;margin-top:803.2pt;height:13.6pt;width:12.5pt;mso-position-horizontal-relative:page;mso-position-vertical-relative:page;z-index:-251622400;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SkO7aAAAADQEAAA8AAAAAAAAAAQAgAAAAIgAAAGRycy9kb3ducmV2LnhtbFBLAQIUABQAAAAI&#10;AIdO4kDF4qtqsgEAAHcDAAAOAAAAAAAAAAEAIAAAACkBAABkcnMvZTJvRG9jLnhtbFBLBQYAAAAA&#10;BgAGAFkBAABNBQAAAAA=&#10;">
              <v:fill on="f" focussize="0,0"/>
              <v:stroke on="f"/>
              <v:imagedata o:title=""/>
              <o:lock v:ext="edit" aspectratio="f"/>
              <v:textbox inset="0mm,0mm,0mm,0mm">
                <w:txbxContent>
                  <w:p w14:paraId="46960642">
                    <w:pPr>
                      <w:spacing w:before="10"/>
                      <w:ind w:left="20" w:right="0" w:firstLine="0"/>
                      <w:jc w:val="left"/>
                      <w:rPr>
                        <w:rFonts w:ascii="Times New Roman"/>
                        <w:sz w:val="21"/>
                      </w:rPr>
                    </w:pPr>
                    <w:r>
                      <w:rPr>
                        <w:rFonts w:ascii="Times New Roman"/>
                        <w:spacing w:val="-5"/>
                        <w:sz w:val="21"/>
                      </w:rPr>
                      <w:t>24</w:t>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40933">
    <w:pPr>
      <w:pStyle w:val="6"/>
      <w:spacing w:line="14" w:lineRule="auto"/>
      <w:rPr>
        <w:sz w:val="20"/>
      </w:rPr>
    </w:pPr>
    <w:r>
      <mc:AlternateContent>
        <mc:Choice Requires="wps">
          <w:drawing>
            <wp:anchor distT="0" distB="0" distL="0" distR="0" simplePos="0" relativeHeight="251695104"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44" name="Textbox 144"/>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7808975F">
                          <w:pPr>
                            <w:spacing w:before="10"/>
                            <w:ind w:left="20" w:right="0" w:firstLine="0"/>
                            <w:jc w:val="left"/>
                            <w:rPr>
                              <w:rFonts w:ascii="Times New Roman"/>
                              <w:sz w:val="21"/>
                            </w:rPr>
                          </w:pPr>
                          <w:r>
                            <w:rPr>
                              <w:rFonts w:ascii="Times New Roman"/>
                              <w:spacing w:val="-5"/>
                              <w:sz w:val="21"/>
                            </w:rPr>
                            <w:t>25</w:t>
                          </w:r>
                        </w:p>
                      </w:txbxContent>
                    </wps:txbx>
                    <wps:bodyPr wrap="square" lIns="0" tIns="0" rIns="0" bIns="0" rtlCol="0">
                      <a:noAutofit/>
                    </wps:bodyPr>
                  </wps:wsp>
                </a:graphicData>
              </a:graphic>
            </wp:anchor>
          </w:drawing>
        </mc:Choice>
        <mc:Fallback>
          <w:pict>
            <v:shape id="Textbox 144" o:spid="_x0000_s1026" o:spt="202" type="#_x0000_t202" style="position:absolute;left:0pt;margin-left:305.55pt;margin-top:803.2pt;height:13.6pt;width:12.5pt;mso-position-horizontal-relative:page;mso-position-vertical-relative:page;z-index:-251621376;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YyVSdgAAAANAQAADwAAAAAAAAABACAAAAAiAAAAZHJzL2Rvd25yZXYueG1sUEsBAhQAFAAAAAgA&#10;h07iQOmpNVKzAQAAdwMAAA4AAAAAAAAAAQAgAAAAJwEAAGRycy9lMm9Eb2MueG1sUEsFBgAAAAAG&#10;AAYAWQEAAEwFAAAAAA==&#10;">
              <v:fill on="f" focussize="0,0"/>
              <v:stroke on="f"/>
              <v:imagedata o:title=""/>
              <o:lock v:ext="edit" aspectratio="f"/>
              <v:textbox inset="0mm,0mm,0mm,0mm">
                <w:txbxContent>
                  <w:p w14:paraId="7808975F">
                    <w:pPr>
                      <w:spacing w:before="10"/>
                      <w:ind w:left="20" w:right="0" w:firstLine="0"/>
                      <w:jc w:val="left"/>
                      <w:rPr>
                        <w:rFonts w:ascii="Times New Roman"/>
                        <w:sz w:val="21"/>
                      </w:rPr>
                    </w:pPr>
                    <w:r>
                      <w:rPr>
                        <w:rFonts w:ascii="Times New Roman"/>
                        <w:spacing w:val="-5"/>
                        <w:sz w:val="21"/>
                      </w:rPr>
                      <w:t>25</w:t>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E26EA">
    <w:pPr>
      <w:pStyle w:val="6"/>
      <w:spacing w:line="14" w:lineRule="auto"/>
      <w:rPr>
        <w:sz w:val="20"/>
      </w:rPr>
    </w:pPr>
    <w:r>
      <mc:AlternateContent>
        <mc:Choice Requires="wps">
          <w:drawing>
            <wp:anchor distT="0" distB="0" distL="0" distR="0" simplePos="0" relativeHeight="251696128"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28835FA6">
                          <w:pPr>
                            <w:spacing w:before="10"/>
                            <w:ind w:left="20" w:right="0" w:firstLine="0"/>
                            <w:jc w:val="left"/>
                            <w:rPr>
                              <w:rFonts w:ascii="Times New Roman"/>
                              <w:sz w:val="21"/>
                            </w:rPr>
                          </w:pPr>
                          <w:r>
                            <w:rPr>
                              <w:rFonts w:ascii="Times New Roman"/>
                              <w:spacing w:val="-5"/>
                              <w:sz w:val="21"/>
                            </w:rPr>
                            <w:t>26</w:t>
                          </w:r>
                        </w:p>
                      </w:txbxContent>
                    </wps:txbx>
                    <wps:bodyPr wrap="square" lIns="0" tIns="0" rIns="0" bIns="0" rtlCol="0">
                      <a:noAutofit/>
                    </wps:bodyPr>
                  </wps:wsp>
                </a:graphicData>
              </a:graphic>
            </wp:anchor>
          </w:drawing>
        </mc:Choice>
        <mc:Fallback>
          <w:pict>
            <v:shape id="Textbox 148" o:spid="_x0000_s1026" o:spt="202" type="#_x0000_t202" style="position:absolute;left:0pt;margin-left:277.2pt;margin-top:803.2pt;height:13.6pt;width:12.5pt;mso-position-horizontal-relative:page;mso-position-vertical-relative:page;z-index:-251620352;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SkO7aAAAADQEAAA8AAAAAAAAAAQAgAAAAIgAAAGRycy9kb3ducmV2LnhtbFBLAQIUABQAAAAI&#10;AIdO4kCddJcbsgEAAHcDAAAOAAAAAAAAAAEAIAAAACkBAABkcnMvZTJvRG9jLnhtbFBLBQYAAAAA&#10;BgAGAFkBAABNBQAAAAA=&#10;">
              <v:fill on="f" focussize="0,0"/>
              <v:stroke on="f"/>
              <v:imagedata o:title=""/>
              <o:lock v:ext="edit" aspectratio="f"/>
              <v:textbox inset="0mm,0mm,0mm,0mm">
                <w:txbxContent>
                  <w:p w14:paraId="28835FA6">
                    <w:pPr>
                      <w:spacing w:before="10"/>
                      <w:ind w:left="20" w:right="0" w:firstLine="0"/>
                      <w:jc w:val="left"/>
                      <w:rPr>
                        <w:rFonts w:ascii="Times New Roman"/>
                        <w:sz w:val="21"/>
                      </w:rPr>
                    </w:pPr>
                    <w:r>
                      <w:rPr>
                        <w:rFonts w:ascii="Times New Roman"/>
                        <w:spacing w:val="-5"/>
                        <w:sz w:val="21"/>
                      </w:rPr>
                      <w:t>26</w:t>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8D54E">
    <w:pPr>
      <w:pStyle w:val="6"/>
      <w:spacing w:line="14" w:lineRule="auto"/>
      <w:rPr>
        <w:sz w:val="20"/>
      </w:rPr>
    </w:pPr>
    <w:r>
      <mc:AlternateContent>
        <mc:Choice Requires="wps">
          <w:drawing>
            <wp:anchor distT="0" distB="0" distL="0" distR="0" simplePos="0" relativeHeight="251697152"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52" name="Textbox 152"/>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28CF9D06">
                          <w:pPr>
                            <w:spacing w:before="10"/>
                            <w:ind w:left="20" w:right="0" w:firstLine="0"/>
                            <w:jc w:val="left"/>
                            <w:rPr>
                              <w:rFonts w:ascii="Times New Roman"/>
                              <w:sz w:val="21"/>
                            </w:rPr>
                          </w:pPr>
                          <w:r>
                            <w:rPr>
                              <w:rFonts w:ascii="Times New Roman"/>
                              <w:spacing w:val="-5"/>
                              <w:sz w:val="21"/>
                            </w:rPr>
                            <w:t>27</w:t>
                          </w:r>
                        </w:p>
                      </w:txbxContent>
                    </wps:txbx>
                    <wps:bodyPr wrap="square" lIns="0" tIns="0" rIns="0" bIns="0" rtlCol="0">
                      <a:noAutofit/>
                    </wps:bodyPr>
                  </wps:wsp>
                </a:graphicData>
              </a:graphic>
            </wp:anchor>
          </w:drawing>
        </mc:Choice>
        <mc:Fallback>
          <w:pict>
            <v:shape id="Textbox 152" o:spid="_x0000_s1026" o:spt="202" type="#_x0000_t202" style="position:absolute;left:0pt;margin-left:305.55pt;margin-top:803.2pt;height:13.6pt;width:12.5pt;mso-position-horizontal-relative:page;mso-position-vertical-relative:page;z-index:-251619328;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jJVJ2AAAAA0BAAAPAAAAAAAAAAEAIAAAACIAAABkcnMvZG93bnJldi54bWxQSwECFAAUAAAACACH&#10;TuJA+ftcerIBAAB3AwAADgAAAAAAAAABACAAAAAnAQAAZHJzL2Uyb0RvYy54bWxQSwUGAAAAAAYA&#10;BgBZAQAASwUAAAAA&#10;">
              <v:fill on="f" focussize="0,0"/>
              <v:stroke on="f"/>
              <v:imagedata o:title=""/>
              <o:lock v:ext="edit" aspectratio="f"/>
              <v:textbox inset="0mm,0mm,0mm,0mm">
                <w:txbxContent>
                  <w:p w14:paraId="28CF9D06">
                    <w:pPr>
                      <w:spacing w:before="10"/>
                      <w:ind w:left="20" w:right="0" w:firstLine="0"/>
                      <w:jc w:val="left"/>
                      <w:rPr>
                        <w:rFonts w:ascii="Times New Roman"/>
                        <w:sz w:val="21"/>
                      </w:rPr>
                    </w:pPr>
                    <w:r>
                      <w:rPr>
                        <w:rFonts w:ascii="Times New Roman"/>
                        <w:spacing w:val="-5"/>
                        <w:sz w:val="21"/>
                      </w:rPr>
                      <w:t>27</w:t>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7C90D">
    <w:pPr>
      <w:pStyle w:val="6"/>
      <w:spacing w:line="14" w:lineRule="auto"/>
      <w:rPr>
        <w:sz w:val="20"/>
      </w:rPr>
    </w:pPr>
    <w:r>
      <mc:AlternateContent>
        <mc:Choice Requires="wps">
          <w:drawing>
            <wp:anchor distT="0" distB="0" distL="0" distR="0" simplePos="0" relativeHeight="251698176"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158" name="Textbox 158"/>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09ABAE94">
                          <w:pPr>
                            <w:spacing w:before="10"/>
                            <w:ind w:left="20" w:right="0" w:firstLine="0"/>
                            <w:jc w:val="left"/>
                            <w:rPr>
                              <w:rFonts w:ascii="Times New Roman"/>
                              <w:sz w:val="21"/>
                            </w:rPr>
                          </w:pPr>
                          <w:r>
                            <w:rPr>
                              <w:rFonts w:ascii="Times New Roman"/>
                              <w:spacing w:val="-5"/>
                              <w:sz w:val="21"/>
                            </w:rPr>
                            <w:t>28</w:t>
                          </w:r>
                        </w:p>
                      </w:txbxContent>
                    </wps:txbx>
                    <wps:bodyPr wrap="square" lIns="0" tIns="0" rIns="0" bIns="0" rtlCol="0">
                      <a:noAutofit/>
                    </wps:bodyPr>
                  </wps:wsp>
                </a:graphicData>
              </a:graphic>
            </wp:anchor>
          </w:drawing>
        </mc:Choice>
        <mc:Fallback>
          <w:pict>
            <v:shape id="Textbox 158" o:spid="_x0000_s1026" o:spt="202" type="#_x0000_t202" style="position:absolute;left:0pt;margin-left:277.2pt;margin-top:803.2pt;height:13.6pt;width:12.5pt;mso-position-horizontal-relative:page;mso-position-vertical-relative:page;z-index:-251618304;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SkO7aAAAADQEAAA8AAAAAAAAAAQAgAAAAIgAAAGRycy9kb3ducmV2LnhtbFBLAQIUABQAAAAI&#10;AIdO4kA3SC8XsgEAAHcDAAAOAAAAAAAAAAEAIAAAACkBAABkcnMvZTJvRG9jLnhtbFBLBQYAAAAA&#10;BgAGAFkBAABNBQAAAAA=&#10;">
              <v:fill on="f" focussize="0,0"/>
              <v:stroke on="f"/>
              <v:imagedata o:title=""/>
              <o:lock v:ext="edit" aspectratio="f"/>
              <v:textbox inset="0mm,0mm,0mm,0mm">
                <w:txbxContent>
                  <w:p w14:paraId="09ABAE94">
                    <w:pPr>
                      <w:spacing w:before="10"/>
                      <w:ind w:left="20" w:right="0" w:firstLine="0"/>
                      <w:jc w:val="left"/>
                      <w:rPr>
                        <w:rFonts w:ascii="Times New Roman"/>
                        <w:sz w:val="21"/>
                      </w:rPr>
                    </w:pPr>
                    <w:r>
                      <w:rPr>
                        <w:rFonts w:ascii="Times New Roman"/>
                        <w:spacing w:val="-5"/>
                        <w:sz w:val="21"/>
                      </w:rPr>
                      <w:t>28</w:t>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68A85">
    <w:pPr>
      <w:pStyle w:val="6"/>
      <w:spacing w:line="14" w:lineRule="auto"/>
      <w:rPr>
        <w:sz w:val="20"/>
      </w:rPr>
    </w:pPr>
    <w:r>
      <mc:AlternateContent>
        <mc:Choice Requires="wps">
          <w:drawing>
            <wp:anchor distT="0" distB="0" distL="0" distR="0" simplePos="0" relativeHeight="251699200"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68" name="Textbox 168"/>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04A7ED5C">
                          <w:pPr>
                            <w:spacing w:before="10"/>
                            <w:ind w:left="20" w:right="0" w:firstLine="0"/>
                            <w:jc w:val="left"/>
                            <w:rPr>
                              <w:rFonts w:ascii="Times New Roman"/>
                              <w:sz w:val="21"/>
                            </w:rPr>
                          </w:pPr>
                          <w:r>
                            <w:rPr>
                              <w:rFonts w:ascii="Times New Roman"/>
                              <w:spacing w:val="-5"/>
                              <w:sz w:val="21"/>
                            </w:rPr>
                            <w:t>29</w:t>
                          </w:r>
                        </w:p>
                      </w:txbxContent>
                    </wps:txbx>
                    <wps:bodyPr wrap="square" lIns="0" tIns="0" rIns="0" bIns="0" rtlCol="0">
                      <a:noAutofit/>
                    </wps:bodyPr>
                  </wps:wsp>
                </a:graphicData>
              </a:graphic>
            </wp:anchor>
          </w:drawing>
        </mc:Choice>
        <mc:Fallback>
          <w:pict>
            <v:shape id="Textbox 168" o:spid="_x0000_s1026" o:spt="202" type="#_x0000_t202" style="position:absolute;left:0pt;margin-left:305.55pt;margin-top:803.2pt;height:13.6pt;width:12.5pt;mso-position-horizontal-relative:page;mso-position-vertical-relative:page;z-index:-251617280;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jJVJ2AAAAA0BAAAPAAAAAAAAAAEAIAAAACIAAABkcnMvZG93bnJldi54bWxQSwECFAAUAAAACACH&#10;TuJAyQ3nArIBAAB3AwAADgAAAAAAAAABACAAAAAnAQAAZHJzL2Uyb0RvYy54bWxQSwUGAAAAAAYA&#10;BgBZAQAASwUAAAAA&#10;">
              <v:fill on="f" focussize="0,0"/>
              <v:stroke on="f"/>
              <v:imagedata o:title=""/>
              <o:lock v:ext="edit" aspectratio="f"/>
              <v:textbox inset="0mm,0mm,0mm,0mm">
                <w:txbxContent>
                  <w:p w14:paraId="04A7ED5C">
                    <w:pPr>
                      <w:spacing w:before="10"/>
                      <w:ind w:left="20" w:right="0" w:firstLine="0"/>
                      <w:jc w:val="left"/>
                      <w:rPr>
                        <w:rFonts w:ascii="Times New Roman"/>
                        <w:sz w:val="21"/>
                      </w:rPr>
                    </w:pPr>
                    <w:r>
                      <w:rPr>
                        <w:rFonts w:ascii="Times New Roman"/>
                        <w:spacing w:val="-5"/>
                        <w:sz w:val="21"/>
                      </w:rPr>
                      <w:t>29</w:t>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C5D27">
    <w:pPr>
      <w:pStyle w:val="6"/>
      <w:spacing w:line="14" w:lineRule="auto"/>
      <w:rPr>
        <w:sz w:val="20"/>
      </w:rPr>
    </w:pPr>
    <w:r>
      <mc:AlternateContent>
        <mc:Choice Requires="wps">
          <w:drawing>
            <wp:anchor distT="0" distB="0" distL="0" distR="0" simplePos="0" relativeHeight="251700224"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172" name="Textbox 172"/>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1F966A27">
                          <w:pPr>
                            <w:spacing w:before="10"/>
                            <w:ind w:left="20" w:right="0" w:firstLine="0"/>
                            <w:jc w:val="left"/>
                            <w:rPr>
                              <w:rFonts w:ascii="Times New Roman"/>
                              <w:sz w:val="21"/>
                            </w:rPr>
                          </w:pPr>
                          <w:r>
                            <w:rPr>
                              <w:rFonts w:ascii="Times New Roman"/>
                              <w:spacing w:val="-5"/>
                              <w:sz w:val="21"/>
                            </w:rPr>
                            <w:t>30</w:t>
                          </w:r>
                        </w:p>
                      </w:txbxContent>
                    </wps:txbx>
                    <wps:bodyPr wrap="square" lIns="0" tIns="0" rIns="0" bIns="0" rtlCol="0">
                      <a:noAutofit/>
                    </wps:bodyPr>
                  </wps:wsp>
                </a:graphicData>
              </a:graphic>
            </wp:anchor>
          </w:drawing>
        </mc:Choice>
        <mc:Fallback>
          <w:pict>
            <v:shape id="Textbox 172" o:spid="_x0000_s1026" o:spt="202" type="#_x0000_t202" style="position:absolute;left:0pt;margin-left:277.2pt;margin-top:803.2pt;height:13.6pt;width:12.5pt;mso-position-horizontal-relative:page;mso-position-vertical-relative:page;z-index:-251616256;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ZKQ7toAAAANAQAADwAAAAAAAAABACAAAAAiAAAAZHJzL2Rvd25yZXYueG1sUEsBAhQAFAAAAAgA&#10;h07iQK2CLGOxAQAAdwMAAA4AAAAAAAAAAQAgAAAAKQEAAGRycy9lMm9Eb2MueG1sUEsFBgAAAAAG&#10;AAYAWQEAAEwFAAAAAA==&#10;">
              <v:fill on="f" focussize="0,0"/>
              <v:stroke on="f"/>
              <v:imagedata o:title=""/>
              <o:lock v:ext="edit" aspectratio="f"/>
              <v:textbox inset="0mm,0mm,0mm,0mm">
                <w:txbxContent>
                  <w:p w14:paraId="1F966A27">
                    <w:pPr>
                      <w:spacing w:before="10"/>
                      <w:ind w:left="20" w:right="0" w:firstLine="0"/>
                      <w:jc w:val="left"/>
                      <w:rPr>
                        <w:rFonts w:ascii="Times New Roman"/>
                        <w:sz w:val="21"/>
                      </w:rPr>
                    </w:pPr>
                    <w:r>
                      <w:rPr>
                        <w:rFonts w:ascii="Times New Roman"/>
                        <w:spacing w:val="-5"/>
                        <w:sz w:val="21"/>
                      </w:rPr>
                      <w:t>30</w:t>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75368">
    <w:pPr>
      <w:pStyle w:val="6"/>
      <w:spacing w:line="14" w:lineRule="auto"/>
      <w:rPr>
        <w:sz w:val="20"/>
      </w:rPr>
    </w:pPr>
    <w:r>
      <mc:AlternateContent>
        <mc:Choice Requires="wps">
          <w:drawing>
            <wp:anchor distT="0" distB="0" distL="0" distR="0" simplePos="0" relativeHeight="251701248"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79" name="Textbox 179"/>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6E62178B">
                          <w:pPr>
                            <w:spacing w:before="10"/>
                            <w:ind w:left="20" w:right="0" w:firstLine="0"/>
                            <w:jc w:val="left"/>
                            <w:rPr>
                              <w:rFonts w:ascii="Times New Roman"/>
                              <w:sz w:val="21"/>
                            </w:rPr>
                          </w:pPr>
                          <w:r>
                            <w:rPr>
                              <w:rFonts w:ascii="Times New Roman"/>
                              <w:spacing w:val="-5"/>
                              <w:sz w:val="21"/>
                            </w:rPr>
                            <w:t>31</w:t>
                          </w:r>
                        </w:p>
                      </w:txbxContent>
                    </wps:txbx>
                    <wps:bodyPr wrap="square" lIns="0" tIns="0" rIns="0" bIns="0" rtlCol="0">
                      <a:noAutofit/>
                    </wps:bodyPr>
                  </wps:wsp>
                </a:graphicData>
              </a:graphic>
            </wp:anchor>
          </w:drawing>
        </mc:Choice>
        <mc:Fallback>
          <w:pict>
            <v:shape id="Textbox 179" o:spid="_x0000_s1026" o:spt="202" type="#_x0000_t202" style="position:absolute;left:0pt;margin-left:305.55pt;margin-top:803.2pt;height:13.6pt;width:12.5pt;mso-position-horizontal-relative:page;mso-position-vertical-relative:page;z-index:-251615232;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YyVSdgAAAANAQAADwAAAAAAAAABACAAAAAiAAAAZHJzL2Rvd25yZXYueG1sUEsBAhQAFAAAAAgA&#10;h07iQKijeACzAQAAdwMAAA4AAAAAAAAAAQAgAAAAJwEAAGRycy9lMm9Eb2MueG1sUEsFBgAAAAAG&#10;AAYAWQEAAEwFAAAAAA==&#10;">
              <v:fill on="f" focussize="0,0"/>
              <v:stroke on="f"/>
              <v:imagedata o:title=""/>
              <o:lock v:ext="edit" aspectratio="f"/>
              <v:textbox inset="0mm,0mm,0mm,0mm">
                <w:txbxContent>
                  <w:p w14:paraId="6E62178B">
                    <w:pPr>
                      <w:spacing w:before="10"/>
                      <w:ind w:left="20" w:right="0" w:firstLine="0"/>
                      <w:jc w:val="left"/>
                      <w:rPr>
                        <w:rFonts w:ascii="Times New Roman"/>
                        <w:sz w:val="21"/>
                      </w:rPr>
                    </w:pPr>
                    <w:r>
                      <w:rPr>
                        <w:rFonts w:ascii="Times New Roman"/>
                        <w:spacing w:val="-5"/>
                        <w:sz w:val="21"/>
                      </w:rPr>
                      <w:t>31</w:t>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7F11">
    <w:pPr>
      <w:pStyle w:val="6"/>
      <w:spacing w:line="14" w:lineRule="auto"/>
      <w:rPr>
        <w:sz w:val="20"/>
      </w:rPr>
    </w:pPr>
    <w:r>
      <mc:AlternateContent>
        <mc:Choice Requires="wps">
          <w:drawing>
            <wp:anchor distT="0" distB="0" distL="0" distR="0" simplePos="0" relativeHeight="251702272"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184" name="Textbox 184"/>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479895C5">
                          <w:pPr>
                            <w:spacing w:before="10"/>
                            <w:ind w:left="20" w:right="0" w:firstLine="0"/>
                            <w:jc w:val="left"/>
                            <w:rPr>
                              <w:rFonts w:ascii="Times New Roman"/>
                              <w:sz w:val="21"/>
                            </w:rPr>
                          </w:pPr>
                          <w:r>
                            <w:rPr>
                              <w:rFonts w:ascii="Times New Roman"/>
                              <w:spacing w:val="-5"/>
                              <w:sz w:val="21"/>
                            </w:rPr>
                            <w:t>32</w:t>
                          </w:r>
                        </w:p>
                      </w:txbxContent>
                    </wps:txbx>
                    <wps:bodyPr wrap="square" lIns="0" tIns="0" rIns="0" bIns="0" rtlCol="0">
                      <a:noAutofit/>
                    </wps:bodyPr>
                  </wps:wsp>
                </a:graphicData>
              </a:graphic>
            </wp:anchor>
          </w:drawing>
        </mc:Choice>
        <mc:Fallback>
          <w:pict>
            <v:shape id="Textbox 184" o:spid="_x0000_s1026" o:spt="202" type="#_x0000_t202" style="position:absolute;left:0pt;margin-left:277.2pt;margin-top:803.2pt;height:13.6pt;width:12.5pt;mso-position-horizontal-relative:page;mso-position-vertical-relative:page;z-index:-251614208;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kpDu2gAAAA0BAAAPAAAAAAAAAAEAIAAAACIAAABkcnMvZG93bnJldi54bWxQSwECFAAUAAAA&#10;CACHTuJAEb4UBbMBAAB3AwAADgAAAAAAAAABACAAAAApAQAAZHJzL2Uyb0RvYy54bWxQSwUGAAAA&#10;AAYABgBZAQAATgUAAAAA&#10;">
              <v:fill on="f" focussize="0,0"/>
              <v:stroke on="f"/>
              <v:imagedata o:title=""/>
              <o:lock v:ext="edit" aspectratio="f"/>
              <v:textbox inset="0mm,0mm,0mm,0mm">
                <w:txbxContent>
                  <w:p w14:paraId="479895C5">
                    <w:pPr>
                      <w:spacing w:before="10"/>
                      <w:ind w:left="20" w:right="0" w:firstLine="0"/>
                      <w:jc w:val="left"/>
                      <w:rPr>
                        <w:rFonts w:ascii="Times New Roman"/>
                        <w:sz w:val="21"/>
                      </w:rPr>
                    </w:pPr>
                    <w:r>
                      <w:rPr>
                        <w:rFonts w:ascii="Times New Roman"/>
                        <w:spacing w:val="-5"/>
                        <w:sz w:val="21"/>
                      </w:rPr>
                      <w:t>32</w:t>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B4F9E">
    <w:pPr>
      <w:pStyle w:val="6"/>
      <w:spacing w:line="14" w:lineRule="auto"/>
      <w:rPr>
        <w:sz w:val="20"/>
      </w:rPr>
    </w:pPr>
    <w:r>
      <mc:AlternateContent>
        <mc:Choice Requires="wps">
          <w:drawing>
            <wp:anchor distT="0" distB="0" distL="0" distR="0" simplePos="0" relativeHeight="251703296"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88" name="Textbox 188"/>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402EB257">
                          <w:pPr>
                            <w:spacing w:before="10"/>
                            <w:ind w:left="20" w:right="0" w:firstLine="0"/>
                            <w:jc w:val="left"/>
                            <w:rPr>
                              <w:rFonts w:ascii="Times New Roman"/>
                              <w:sz w:val="21"/>
                            </w:rPr>
                          </w:pPr>
                          <w:r>
                            <w:rPr>
                              <w:rFonts w:ascii="Times New Roman"/>
                              <w:spacing w:val="-5"/>
                              <w:sz w:val="21"/>
                            </w:rPr>
                            <w:t>33</w:t>
                          </w:r>
                        </w:p>
                      </w:txbxContent>
                    </wps:txbx>
                    <wps:bodyPr wrap="square" lIns="0" tIns="0" rIns="0" bIns="0" rtlCol="0">
                      <a:noAutofit/>
                    </wps:bodyPr>
                  </wps:wsp>
                </a:graphicData>
              </a:graphic>
            </wp:anchor>
          </w:drawing>
        </mc:Choice>
        <mc:Fallback>
          <w:pict>
            <v:shape id="Textbox 188" o:spid="_x0000_s1026" o:spt="202" type="#_x0000_t202" style="position:absolute;left:0pt;margin-left:305.55pt;margin-top:803.2pt;height:13.6pt;width:12.5pt;mso-position-horizontal-relative:page;mso-position-vertical-relative:page;z-index:-251613184;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jJVJ2AAAAA0BAAAPAAAAAAAAAAEAIAAAACIAAABkcnMvZG93bnJldi54bWxQSwECFAAUAAAACACH&#10;TuJAZWO2TLIBAAB3AwAADgAAAAAAAAABACAAAAAnAQAAZHJzL2Uyb0RvYy54bWxQSwUGAAAAAAYA&#10;BgBZAQAASwUAAAAA&#10;">
              <v:fill on="f" focussize="0,0"/>
              <v:stroke on="f"/>
              <v:imagedata o:title=""/>
              <o:lock v:ext="edit" aspectratio="f"/>
              <v:textbox inset="0mm,0mm,0mm,0mm">
                <w:txbxContent>
                  <w:p w14:paraId="402EB257">
                    <w:pPr>
                      <w:spacing w:before="10"/>
                      <w:ind w:left="20" w:right="0" w:firstLine="0"/>
                      <w:jc w:val="left"/>
                      <w:rPr>
                        <w:rFonts w:ascii="Times New Roman"/>
                        <w:sz w:val="21"/>
                      </w:rPr>
                    </w:pPr>
                    <w:r>
                      <w:rPr>
                        <w:rFonts w:ascii="Times New Roman"/>
                        <w:spacing w:val="-5"/>
                        <w:sz w:val="21"/>
                      </w:rPr>
                      <w:t>33</w:t>
                    </w:r>
                  </w:p>
                </w:txbxContent>
              </v:textbox>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C4C4">
    <w:pPr>
      <w:pStyle w:val="6"/>
      <w:spacing w:line="14" w:lineRule="auto"/>
      <w:rPr>
        <w:sz w:val="20"/>
      </w:rPr>
    </w:pPr>
    <w:r>
      <mc:AlternateContent>
        <mc:Choice Requires="wps">
          <w:drawing>
            <wp:anchor distT="0" distB="0" distL="0" distR="0" simplePos="0" relativeHeight="251704320"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192" name="Textbox 192"/>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567E0087">
                          <w:pPr>
                            <w:spacing w:before="10"/>
                            <w:ind w:left="20" w:right="0" w:firstLine="0"/>
                            <w:jc w:val="left"/>
                            <w:rPr>
                              <w:rFonts w:ascii="Times New Roman"/>
                              <w:sz w:val="21"/>
                            </w:rPr>
                          </w:pPr>
                          <w:r>
                            <w:rPr>
                              <w:rFonts w:ascii="Times New Roman"/>
                              <w:spacing w:val="-5"/>
                              <w:sz w:val="21"/>
                            </w:rPr>
                            <w:t>34</w:t>
                          </w:r>
                        </w:p>
                      </w:txbxContent>
                    </wps:txbx>
                    <wps:bodyPr wrap="square" lIns="0" tIns="0" rIns="0" bIns="0" rtlCol="0">
                      <a:noAutofit/>
                    </wps:bodyPr>
                  </wps:wsp>
                </a:graphicData>
              </a:graphic>
            </wp:anchor>
          </w:drawing>
        </mc:Choice>
        <mc:Fallback>
          <w:pict>
            <v:shape id="Textbox 192" o:spid="_x0000_s1026" o:spt="202" type="#_x0000_t202" style="position:absolute;left:0pt;margin-left:277.2pt;margin-top:803.2pt;height:13.6pt;width:12.5pt;mso-position-horizontal-relative:page;mso-position-vertical-relative:page;z-index:-251612160;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kpDu2gAAAA0BAAAPAAAAAAAAAAEAIAAAACIAAABkcnMvZG93bnJldi54bWxQSwECFAAUAAAA&#10;CACHTuJAAex9LbMBAAB3AwAADgAAAAAAAAABACAAAAApAQAAZHJzL2Uyb0RvYy54bWxQSwUGAAAA&#10;AAYABgBZAQAATgUAAAAA&#10;">
              <v:fill on="f" focussize="0,0"/>
              <v:stroke on="f"/>
              <v:imagedata o:title=""/>
              <o:lock v:ext="edit" aspectratio="f"/>
              <v:textbox inset="0mm,0mm,0mm,0mm">
                <w:txbxContent>
                  <w:p w14:paraId="567E0087">
                    <w:pPr>
                      <w:spacing w:before="10"/>
                      <w:ind w:left="20" w:right="0" w:firstLine="0"/>
                      <w:jc w:val="left"/>
                      <w:rPr>
                        <w:rFonts w:ascii="Times New Roman"/>
                        <w:sz w:val="21"/>
                      </w:rPr>
                    </w:pPr>
                    <w:r>
                      <w:rPr>
                        <w:rFonts w:ascii="Times New Roman"/>
                        <w:spacing w:val="-5"/>
                        <w:sz w:val="21"/>
                      </w:rPr>
                      <w:t>34</w:t>
                    </w:r>
                  </w:p>
                </w:txbxContent>
              </v:textbox>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91642">
    <w:pPr>
      <w:pStyle w:val="6"/>
      <w:spacing w:line="14" w:lineRule="auto"/>
      <w:rPr>
        <w:sz w:val="20"/>
      </w:rPr>
    </w:pPr>
    <w:r>
      <mc:AlternateContent>
        <mc:Choice Requires="wps">
          <w:drawing>
            <wp:anchor distT="0" distB="0" distL="0" distR="0" simplePos="0" relativeHeight="251705344"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95" name="Textbox 195"/>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53978668">
                          <w:pPr>
                            <w:spacing w:before="10"/>
                            <w:ind w:left="20" w:right="0" w:firstLine="0"/>
                            <w:jc w:val="left"/>
                            <w:rPr>
                              <w:rFonts w:ascii="Times New Roman"/>
                              <w:sz w:val="21"/>
                            </w:rPr>
                          </w:pPr>
                          <w:r>
                            <w:rPr>
                              <w:rFonts w:ascii="Times New Roman"/>
                              <w:spacing w:val="-5"/>
                              <w:sz w:val="21"/>
                            </w:rPr>
                            <w:t>35</w:t>
                          </w:r>
                        </w:p>
                      </w:txbxContent>
                    </wps:txbx>
                    <wps:bodyPr wrap="square" lIns="0" tIns="0" rIns="0" bIns="0" rtlCol="0">
                      <a:noAutofit/>
                    </wps:bodyPr>
                  </wps:wsp>
                </a:graphicData>
              </a:graphic>
            </wp:anchor>
          </w:drawing>
        </mc:Choice>
        <mc:Fallback>
          <w:pict>
            <v:shape id="Textbox 195" o:spid="_x0000_s1026" o:spt="202" type="#_x0000_t202" style="position:absolute;left:0pt;margin-left:305.55pt;margin-top:803.2pt;height:13.6pt;width:12.5pt;mso-position-horizontal-relative:page;mso-position-vertical-relative:page;z-index:-251611136;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YyVSdgAAAANAQAADwAAAAAAAAABACAAAAAiAAAAZHJzL2Rvd25yZXYueG1sUEsBAhQAFAAAAAgA&#10;h07iQHAQiwezAQAAdwMAAA4AAAAAAAAAAQAgAAAAJwEAAGRycy9lMm9Eb2MueG1sUEsFBgAAAAAG&#10;AAYAWQEAAEwFAAAAAA==&#10;">
              <v:fill on="f" focussize="0,0"/>
              <v:stroke on="f"/>
              <v:imagedata o:title=""/>
              <o:lock v:ext="edit" aspectratio="f"/>
              <v:textbox inset="0mm,0mm,0mm,0mm">
                <w:txbxContent>
                  <w:p w14:paraId="53978668">
                    <w:pPr>
                      <w:spacing w:before="10"/>
                      <w:ind w:left="20" w:right="0" w:firstLine="0"/>
                      <w:jc w:val="left"/>
                      <w:rPr>
                        <w:rFonts w:ascii="Times New Roman"/>
                        <w:sz w:val="21"/>
                      </w:rPr>
                    </w:pPr>
                    <w:r>
                      <w:rPr>
                        <w:rFonts w:ascii="Times New Roman"/>
                        <w:spacing w:val="-5"/>
                        <w:sz w:val="21"/>
                      </w:rPr>
                      <w:t>35</w:t>
                    </w:r>
                  </w:p>
                </w:txbxContent>
              </v:textbox>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BD9FD">
    <w:pPr>
      <w:pStyle w:val="6"/>
      <w:spacing w:line="14" w:lineRule="auto"/>
      <w:rPr>
        <w:sz w:val="20"/>
      </w:rPr>
    </w:pPr>
    <w:r>
      <mc:AlternateContent>
        <mc:Choice Requires="wps">
          <w:drawing>
            <wp:anchor distT="0" distB="0" distL="0" distR="0" simplePos="0" relativeHeight="251705344"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197" name="Textbox 197"/>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293DDAA0">
                          <w:pPr>
                            <w:spacing w:before="10"/>
                            <w:ind w:left="20" w:right="0" w:firstLine="0"/>
                            <w:jc w:val="left"/>
                            <w:rPr>
                              <w:rFonts w:ascii="Times New Roman"/>
                              <w:sz w:val="21"/>
                            </w:rPr>
                          </w:pPr>
                          <w:r>
                            <w:rPr>
                              <w:rFonts w:ascii="Times New Roman"/>
                              <w:spacing w:val="-5"/>
                              <w:sz w:val="21"/>
                            </w:rPr>
                            <w:t>36</w:t>
                          </w:r>
                        </w:p>
                      </w:txbxContent>
                    </wps:txbx>
                    <wps:bodyPr wrap="square" lIns="0" tIns="0" rIns="0" bIns="0" rtlCol="0">
                      <a:noAutofit/>
                    </wps:bodyPr>
                  </wps:wsp>
                </a:graphicData>
              </a:graphic>
            </wp:anchor>
          </w:drawing>
        </mc:Choice>
        <mc:Fallback>
          <w:pict>
            <v:shape id="Textbox 197" o:spid="_x0000_s1026" o:spt="202" type="#_x0000_t202" style="position:absolute;left:0pt;margin-left:277.2pt;margin-top:803.2pt;height:13.6pt;width:12.5pt;mso-position-horizontal-relative:page;mso-position-vertical-relative:page;z-index:-251611136;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kpDu2gAAAA0BAAAPAAAAAAAAAAEAIAAAACIAAABkcnMvZG93bnJldi54bWxQSwECFAAUAAAA&#10;CACHTuJA5jXEG7MBAAB3AwAADgAAAAAAAAABACAAAAApAQAAZHJzL2Uyb0RvYy54bWxQSwUGAAAA&#10;AAYABgBZAQAATgUAAAAA&#10;">
              <v:fill on="f" focussize="0,0"/>
              <v:stroke on="f"/>
              <v:imagedata o:title=""/>
              <o:lock v:ext="edit" aspectratio="f"/>
              <v:textbox inset="0mm,0mm,0mm,0mm">
                <w:txbxContent>
                  <w:p w14:paraId="293DDAA0">
                    <w:pPr>
                      <w:spacing w:before="10"/>
                      <w:ind w:left="20" w:right="0" w:firstLine="0"/>
                      <w:jc w:val="left"/>
                      <w:rPr>
                        <w:rFonts w:ascii="Times New Roman"/>
                        <w:sz w:val="21"/>
                      </w:rPr>
                    </w:pPr>
                    <w:r>
                      <w:rPr>
                        <w:rFonts w:ascii="Times New Roman"/>
                        <w:spacing w:val="-5"/>
                        <w:sz w:val="21"/>
                      </w:rPr>
                      <w:t>36</w:t>
                    </w:r>
                  </w:p>
                </w:txbxContent>
              </v:textbox>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0515E">
    <w:pPr>
      <w:pStyle w:val="6"/>
      <w:spacing w:line="14" w:lineRule="auto"/>
      <w:rPr>
        <w:sz w:val="20"/>
      </w:rPr>
    </w:pPr>
    <w:r>
      <mc:AlternateContent>
        <mc:Choice Requires="wps">
          <w:drawing>
            <wp:anchor distT="0" distB="0" distL="0" distR="0" simplePos="0" relativeHeight="251706368" behindDoc="1" locked="0" layoutInCell="1" allowOverlap="1">
              <wp:simplePos x="0" y="0"/>
              <wp:positionH relativeFrom="page">
                <wp:posOffset>3880485</wp:posOffset>
              </wp:positionH>
              <wp:positionV relativeFrom="page">
                <wp:posOffset>10200640</wp:posOffset>
              </wp:positionV>
              <wp:extent cx="158750" cy="172720"/>
              <wp:effectExtent l="0" t="0" r="0" b="0"/>
              <wp:wrapNone/>
              <wp:docPr id="199" name="Textbox 199"/>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35C7BD1D">
                          <w:pPr>
                            <w:spacing w:before="10"/>
                            <w:ind w:left="20" w:right="0" w:firstLine="0"/>
                            <w:jc w:val="left"/>
                            <w:rPr>
                              <w:rFonts w:ascii="Times New Roman"/>
                              <w:sz w:val="21"/>
                            </w:rPr>
                          </w:pPr>
                          <w:r>
                            <w:rPr>
                              <w:rFonts w:ascii="Times New Roman"/>
                              <w:spacing w:val="-5"/>
                              <w:sz w:val="21"/>
                            </w:rPr>
                            <w:t>37</w:t>
                          </w:r>
                        </w:p>
                      </w:txbxContent>
                    </wps:txbx>
                    <wps:bodyPr wrap="square" lIns="0" tIns="0" rIns="0" bIns="0" rtlCol="0">
                      <a:noAutofit/>
                    </wps:bodyPr>
                  </wps:wsp>
                </a:graphicData>
              </a:graphic>
            </wp:anchor>
          </w:drawing>
        </mc:Choice>
        <mc:Fallback>
          <w:pict>
            <v:shape id="Textbox 199" o:spid="_x0000_s1026" o:spt="202" type="#_x0000_t202" style="position:absolute;left:0pt;margin-left:305.55pt;margin-top:803.2pt;height:13.6pt;width:12.5pt;mso-position-horizontal-relative:page;mso-position-vertical-relative:page;z-index:-251610112;mso-width-relative:page;mso-height-relative:page;" filled="f" stroked="f" coordsize="21600,21600" o:gfxdata="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YyVSdgAAAANAQAADwAAAAAAAAABACAAAAAiAAAAZHJzL2Rvd25yZXYueG1sUEsBAhQAFAAAAAgA&#10;h07iQATNKU6zAQAAdwMAAA4AAAAAAAAAAQAgAAAAJwEAAGRycy9lMm9Eb2MueG1sUEsFBgAAAAAG&#10;AAYAWQEAAEwFAAAAAA==&#10;">
              <v:fill on="f" focussize="0,0"/>
              <v:stroke on="f"/>
              <v:imagedata o:title=""/>
              <o:lock v:ext="edit" aspectratio="f"/>
              <v:textbox inset="0mm,0mm,0mm,0mm">
                <w:txbxContent>
                  <w:p w14:paraId="35C7BD1D">
                    <w:pPr>
                      <w:spacing w:before="10"/>
                      <w:ind w:left="20" w:right="0" w:firstLine="0"/>
                      <w:jc w:val="left"/>
                      <w:rPr>
                        <w:rFonts w:ascii="Times New Roman"/>
                        <w:sz w:val="21"/>
                      </w:rPr>
                    </w:pPr>
                    <w:r>
                      <w:rPr>
                        <w:rFonts w:ascii="Times New Roman"/>
                        <w:spacing w:val="-5"/>
                        <w:sz w:val="21"/>
                      </w:rPr>
                      <w:t>37</w:t>
                    </w:r>
                  </w:p>
                </w:txbxContent>
              </v:textbox>
            </v:shape>
          </w:pict>
        </mc:Fallback>
      </mc:AlternateConten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32198">
    <w:pPr>
      <w:pStyle w:val="6"/>
      <w:spacing w:line="14" w:lineRule="auto"/>
      <w:rPr>
        <w:sz w:val="20"/>
      </w:rPr>
    </w:pPr>
    <w:r>
      <mc:AlternateContent>
        <mc:Choice Requires="wps">
          <w:drawing>
            <wp:anchor distT="0" distB="0" distL="0" distR="0" simplePos="0" relativeHeight="251706368" behindDoc="1" locked="0" layoutInCell="1" allowOverlap="1">
              <wp:simplePos x="0" y="0"/>
              <wp:positionH relativeFrom="page">
                <wp:posOffset>3520440</wp:posOffset>
              </wp:positionH>
              <wp:positionV relativeFrom="page">
                <wp:posOffset>10200640</wp:posOffset>
              </wp:positionV>
              <wp:extent cx="158750" cy="172720"/>
              <wp:effectExtent l="0" t="0" r="0" b="0"/>
              <wp:wrapNone/>
              <wp:docPr id="201" name="Textbox 201"/>
              <wp:cNvGraphicFramePr/>
              <a:graphic xmlns:a="http://schemas.openxmlformats.org/drawingml/2006/main">
                <a:graphicData uri="http://schemas.microsoft.com/office/word/2010/wordprocessingShape">
                  <wps:wsp>
                    <wps:cNvSpPr txBox="1"/>
                    <wps:spPr>
                      <a:xfrm>
                        <a:off x="0" y="0"/>
                        <a:ext cx="158750" cy="172720"/>
                      </a:xfrm>
                      <a:prstGeom prst="rect">
                        <a:avLst/>
                      </a:prstGeom>
                    </wps:spPr>
                    <wps:txbx>
                      <w:txbxContent>
                        <w:p w14:paraId="03A31D1E">
                          <w:pPr>
                            <w:spacing w:before="10"/>
                            <w:ind w:left="20" w:right="0" w:firstLine="0"/>
                            <w:jc w:val="left"/>
                            <w:rPr>
                              <w:rFonts w:ascii="Times New Roman"/>
                              <w:sz w:val="21"/>
                            </w:rPr>
                          </w:pPr>
                          <w:r>
                            <w:rPr>
                              <w:rFonts w:ascii="Times New Roman"/>
                              <w:spacing w:val="-5"/>
                              <w:sz w:val="21"/>
                            </w:rPr>
                            <w:t>38</w:t>
                          </w:r>
                        </w:p>
                      </w:txbxContent>
                    </wps:txbx>
                    <wps:bodyPr wrap="square" lIns="0" tIns="0" rIns="0" bIns="0" rtlCol="0">
                      <a:noAutofit/>
                    </wps:bodyPr>
                  </wps:wsp>
                </a:graphicData>
              </a:graphic>
            </wp:anchor>
          </w:drawing>
        </mc:Choice>
        <mc:Fallback>
          <w:pict>
            <v:shape id="Textbox 201" o:spid="_x0000_s1026" o:spt="202" type="#_x0000_t202" style="position:absolute;left:0pt;margin-left:277.2pt;margin-top:803.2pt;height:13.6pt;width:12.5pt;mso-position-horizontal-relative:page;mso-position-vertical-relative:page;z-index:-251610112;mso-width-relative:page;mso-height-relative:page;" filled="f" stroked="f" coordsize="21600,21600" o:gfxdata="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SkO7aAAAADQEAAA8AAAAAAAAAAQAgAAAAIgAAAGRycy9kb3ducmV2LnhtbFBLAQIUABQAAAAI&#10;AIdO4kD4lXwMsgEAAHcDAAAOAAAAAAAAAAEAIAAAACkBAABkcnMvZTJvRG9jLnhtbFBLBQYAAAAA&#10;BgAGAFkBAABNBQAAAAA=&#10;">
              <v:fill on="f" focussize="0,0"/>
              <v:stroke on="f"/>
              <v:imagedata o:title=""/>
              <o:lock v:ext="edit" aspectratio="f"/>
              <v:textbox inset="0mm,0mm,0mm,0mm">
                <w:txbxContent>
                  <w:p w14:paraId="03A31D1E">
                    <w:pPr>
                      <w:spacing w:before="10"/>
                      <w:ind w:left="20" w:right="0" w:firstLine="0"/>
                      <w:jc w:val="left"/>
                      <w:rPr>
                        <w:rFonts w:ascii="Times New Roman"/>
                        <w:sz w:val="21"/>
                      </w:rPr>
                    </w:pPr>
                    <w:r>
                      <w:rPr>
                        <w:rFonts w:ascii="Times New Roman"/>
                        <w:spacing w:val="-5"/>
                        <w:sz w:val="21"/>
                      </w:rPr>
                      <w:t>38</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7E670">
    <w:pPr>
      <w:pStyle w:val="6"/>
      <w:spacing w:line="14" w:lineRule="auto"/>
      <w:rPr>
        <w:sz w:val="20"/>
      </w:rPr>
    </w:pPr>
    <w:r>
      <mc:AlternateContent>
        <mc:Choice Requires="wps">
          <w:drawing>
            <wp:anchor distT="0" distB="0" distL="0" distR="0" simplePos="0" relativeHeight="251675648"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26" name="Textbox 26"/>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4B50A799">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26" o:spid="_x0000_s1026" o:spt="202" type="#_x0000_t202" style="position:absolute;left:0pt;margin-left:198.75pt;margin-top:44.8pt;height:12.5pt;width:169.4pt;mso-position-horizontal-relative:page;mso-position-vertical-relative:page;z-index:-251640832;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A2UpnjswEAAHYDAAAOAAAAAAAAAAEAIAAAACgBAABkcnMvZTJvRG9jLnhtbFBLBQYAAAAA&#10;BgAGAFkBAABNBQAAAAA=&#10;">
              <v:fill on="f" focussize="0,0"/>
              <v:stroke on="f"/>
              <v:imagedata o:title=""/>
              <o:lock v:ext="edit" aspectratio="f"/>
              <v:textbox inset="0mm,0mm,0mm,0mm">
                <w:txbxContent>
                  <w:p w14:paraId="4B50A799">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91A19">
    <w:pPr>
      <w:pStyle w:val="6"/>
      <w:spacing w:line="14" w:lineRule="auto"/>
      <w:rPr>
        <w:sz w:val="20"/>
      </w:rPr>
    </w:pPr>
    <w:r>
      <mc:AlternateContent>
        <mc:Choice Requires="wps">
          <w:drawing>
            <wp:anchor distT="0" distB="0" distL="0" distR="0" simplePos="0" relativeHeight="251676672" behindDoc="1" locked="0" layoutInCell="1" allowOverlap="1">
              <wp:simplePos x="0" y="0"/>
              <wp:positionH relativeFrom="page">
                <wp:posOffset>3415665</wp:posOffset>
              </wp:positionH>
              <wp:positionV relativeFrom="page">
                <wp:posOffset>564515</wp:posOffset>
              </wp:positionV>
              <wp:extent cx="1088390" cy="172720"/>
              <wp:effectExtent l="0" t="0" r="0" b="0"/>
              <wp:wrapNone/>
              <wp:docPr id="31" name="Textbox 31"/>
              <wp:cNvGraphicFramePr/>
              <a:graphic xmlns:a="http://schemas.openxmlformats.org/drawingml/2006/main">
                <a:graphicData uri="http://schemas.microsoft.com/office/word/2010/wordprocessingShape">
                  <wps:wsp>
                    <wps:cNvSpPr txBox="1"/>
                    <wps:spPr>
                      <a:xfrm>
                        <a:off x="0" y="0"/>
                        <a:ext cx="1088390" cy="172720"/>
                      </a:xfrm>
                      <a:prstGeom prst="rect">
                        <a:avLst/>
                      </a:prstGeom>
                    </wps:spPr>
                    <wps:txbx>
                      <w:txbxContent>
                        <w:p w14:paraId="40A6D0D0">
                          <w:pPr>
                            <w:spacing w:before="0" w:line="265" w:lineRule="exact"/>
                            <w:ind w:left="20" w:right="0" w:firstLine="0"/>
                            <w:jc w:val="left"/>
                            <w:rPr>
                              <w:sz w:val="21"/>
                            </w:rPr>
                          </w:pPr>
                          <w:r>
                            <w:rPr>
                              <w:spacing w:val="-27"/>
                              <w:sz w:val="21"/>
                            </w:rPr>
                            <w:t xml:space="preserve">第 </w:t>
                          </w:r>
                          <w:r>
                            <w:rPr>
                              <w:rFonts w:ascii="Times New Roman" w:eastAsia="Times New Roman"/>
                              <w:sz w:val="21"/>
                            </w:rPr>
                            <w:t>2</w:t>
                          </w:r>
                          <w:r>
                            <w:rPr>
                              <w:rFonts w:ascii="Times New Roman" w:eastAsia="Times New Roman"/>
                              <w:spacing w:val="-5"/>
                              <w:sz w:val="21"/>
                            </w:rPr>
                            <w:t xml:space="preserve"> </w:t>
                          </w:r>
                          <w:r>
                            <w:rPr>
                              <w:sz w:val="21"/>
                            </w:rPr>
                            <w:t>章</w:t>
                          </w:r>
                          <w:r>
                            <w:rPr>
                              <w:spacing w:val="43"/>
                              <w:w w:val="150"/>
                              <w:sz w:val="21"/>
                            </w:rPr>
                            <w:t xml:space="preserve"> </w:t>
                          </w:r>
                          <w:r>
                            <w:rPr>
                              <w:spacing w:val="-3"/>
                              <w:sz w:val="21"/>
                            </w:rPr>
                            <w:t>相关工作</w:t>
                          </w:r>
                        </w:p>
                      </w:txbxContent>
                    </wps:txbx>
                    <wps:bodyPr wrap="square" lIns="0" tIns="0" rIns="0" bIns="0" rtlCol="0">
                      <a:noAutofit/>
                    </wps:bodyPr>
                  </wps:wsp>
                </a:graphicData>
              </a:graphic>
            </wp:anchor>
          </w:drawing>
        </mc:Choice>
        <mc:Fallback>
          <w:pict>
            <v:shape id="Textbox 31" o:spid="_x0000_s1026" o:spt="202" type="#_x0000_t202" style="position:absolute;left:0pt;margin-left:268.95pt;margin-top:44.45pt;height:13.6pt;width:85.7pt;mso-position-horizontal-relative:page;mso-position-vertical-relative:page;z-index:-251639808;mso-width-relative:page;mso-height-relative:page;" filled="f" stroked="f" coordsize="21600,21600" o:gfxdata="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4QNXDZAAAACgEAAA8AAAAAAAAAAQAgAAAAIgAAAGRycy9kb3ducmV2LnhtbFBLAQIUABQAAAAI&#10;AIdO4kDJUIVlswEAAHYDAAAOAAAAAAAAAAEAIAAAACgBAABkcnMvZTJvRG9jLnhtbFBLBQYAAAAA&#10;BgAGAFkBAABNBQAAAAA=&#10;">
              <v:fill on="f" focussize="0,0"/>
              <v:stroke on="f"/>
              <v:imagedata o:title=""/>
              <o:lock v:ext="edit" aspectratio="f"/>
              <v:textbox inset="0mm,0mm,0mm,0mm">
                <w:txbxContent>
                  <w:p w14:paraId="40A6D0D0">
                    <w:pPr>
                      <w:spacing w:before="0" w:line="265" w:lineRule="exact"/>
                      <w:ind w:left="20" w:right="0" w:firstLine="0"/>
                      <w:jc w:val="left"/>
                      <w:rPr>
                        <w:sz w:val="21"/>
                      </w:rPr>
                    </w:pPr>
                    <w:r>
                      <w:rPr>
                        <w:spacing w:val="-27"/>
                        <w:sz w:val="21"/>
                      </w:rPr>
                      <w:t xml:space="preserve">第 </w:t>
                    </w:r>
                    <w:r>
                      <w:rPr>
                        <w:rFonts w:ascii="Times New Roman" w:eastAsia="Times New Roman"/>
                        <w:sz w:val="21"/>
                      </w:rPr>
                      <w:t>2</w:t>
                    </w:r>
                    <w:r>
                      <w:rPr>
                        <w:rFonts w:ascii="Times New Roman" w:eastAsia="Times New Roman"/>
                        <w:spacing w:val="-5"/>
                        <w:sz w:val="21"/>
                      </w:rPr>
                      <w:t xml:space="preserve"> </w:t>
                    </w:r>
                    <w:r>
                      <w:rPr>
                        <w:sz w:val="21"/>
                      </w:rPr>
                      <w:t>章</w:t>
                    </w:r>
                    <w:r>
                      <w:rPr>
                        <w:spacing w:val="43"/>
                        <w:w w:val="150"/>
                        <w:sz w:val="21"/>
                      </w:rPr>
                      <w:t xml:space="preserve"> </w:t>
                    </w:r>
                    <w:r>
                      <w:rPr>
                        <w:spacing w:val="-3"/>
                        <w:sz w:val="21"/>
                      </w:rPr>
                      <w:t>相关工作</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1C657">
    <w:pPr>
      <w:pStyle w:val="6"/>
      <w:spacing w:line="14" w:lineRule="auto"/>
      <w:rPr>
        <w:sz w:val="20"/>
      </w:rPr>
    </w:pPr>
    <w:r>
      <mc:AlternateContent>
        <mc:Choice Requires="wps">
          <w:drawing>
            <wp:anchor distT="0" distB="0" distL="0" distR="0" simplePos="0" relativeHeight="251677696"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43" name="Textbox 43"/>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57605B5D">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43" o:spid="_x0000_s1026" o:spt="202" type="#_x0000_t202" style="position:absolute;left:0pt;margin-left:198.75pt;margin-top:44.8pt;height:12.5pt;width:169.4pt;mso-position-horizontal-relative:page;mso-position-vertical-relative:page;z-index:-251638784;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CrHAvIswEAAHYDAAAOAAAAAAAAAAEAIAAAACgBAABkcnMvZTJvRG9jLnhtbFBLBQYAAAAA&#10;BgAGAFkBAABNBQAAAAA=&#10;">
              <v:fill on="f" focussize="0,0"/>
              <v:stroke on="f"/>
              <v:imagedata o:title=""/>
              <o:lock v:ext="edit" aspectratio="f"/>
              <v:textbox inset="0mm,0mm,0mm,0mm">
                <w:txbxContent>
                  <w:p w14:paraId="57605B5D">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FD464">
    <w:pPr>
      <w:pStyle w:val="6"/>
      <w:spacing w:line="14" w:lineRule="auto"/>
      <w:rPr>
        <w:sz w:val="20"/>
      </w:rPr>
    </w:pPr>
    <w:r>
      <mc:AlternateContent>
        <mc:Choice Requires="wps">
          <w:drawing>
            <wp:anchor distT="0" distB="0" distL="0" distR="0" simplePos="0" relativeHeight="251678720" behindDoc="1" locked="0" layoutInCell="1" allowOverlap="1">
              <wp:simplePos x="0" y="0"/>
              <wp:positionH relativeFrom="page">
                <wp:posOffset>3415665</wp:posOffset>
              </wp:positionH>
              <wp:positionV relativeFrom="page">
                <wp:posOffset>564515</wp:posOffset>
              </wp:positionV>
              <wp:extent cx="1088390" cy="172720"/>
              <wp:effectExtent l="0" t="0" r="0" b="0"/>
              <wp:wrapNone/>
              <wp:docPr id="47" name="Textbox 47"/>
              <wp:cNvGraphicFramePr/>
              <a:graphic xmlns:a="http://schemas.openxmlformats.org/drawingml/2006/main">
                <a:graphicData uri="http://schemas.microsoft.com/office/word/2010/wordprocessingShape">
                  <wps:wsp>
                    <wps:cNvSpPr txBox="1"/>
                    <wps:spPr>
                      <a:xfrm>
                        <a:off x="0" y="0"/>
                        <a:ext cx="1088390" cy="172720"/>
                      </a:xfrm>
                      <a:prstGeom prst="rect">
                        <a:avLst/>
                      </a:prstGeom>
                    </wps:spPr>
                    <wps:txbx>
                      <w:txbxContent>
                        <w:p w14:paraId="3A16F779">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wps:txbx>
                    <wps:bodyPr wrap="square" lIns="0" tIns="0" rIns="0" bIns="0" rtlCol="0">
                      <a:noAutofit/>
                    </wps:bodyPr>
                  </wps:wsp>
                </a:graphicData>
              </a:graphic>
            </wp:anchor>
          </w:drawing>
        </mc:Choice>
        <mc:Fallback>
          <w:pict>
            <v:shape id="Textbox 47" o:spid="_x0000_s1026" o:spt="202" type="#_x0000_t202" style="position:absolute;left:0pt;margin-left:268.95pt;margin-top:44.45pt;height:13.6pt;width:85.7pt;mso-position-horizontal-relative:page;mso-position-vertical-relative:page;z-index:-251637760;mso-width-relative:page;mso-height-relative:page;" filled="f" stroked="f" coordsize="21600,21600" o:gfxdata="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4QNXDZAAAACgEAAA8AAAAAAAAAAQAgAAAAIgAAAGRycy9kb3ducmV2LnhtbFBLAQIUABQAAAAI&#10;AIdO4kB5iKexswEAAHYDAAAOAAAAAAAAAAEAIAAAACgBAABkcnMvZTJvRG9jLnhtbFBLBQYAAAAA&#10;BgAGAFkBAABNBQAAAAA=&#10;">
              <v:fill on="f" focussize="0,0"/>
              <v:stroke on="f"/>
              <v:imagedata o:title=""/>
              <o:lock v:ext="edit" aspectratio="f"/>
              <v:textbox inset="0mm,0mm,0mm,0mm">
                <w:txbxContent>
                  <w:p w14:paraId="3A16F779">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479D4">
    <w:pPr>
      <w:pStyle w:val="6"/>
      <w:spacing w:line="14" w:lineRule="auto"/>
      <w:rPr>
        <w:sz w:val="20"/>
      </w:rPr>
    </w:pPr>
    <w:r>
      <mc:AlternateContent>
        <mc:Choice Requires="wps">
          <w:drawing>
            <wp:anchor distT="0" distB="0" distL="0" distR="0" simplePos="0" relativeHeight="251679744"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51" name="Textbox 51"/>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7B52EF1D">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51" o:spid="_x0000_s1026" o:spt="202" type="#_x0000_t202" style="position:absolute;left:0pt;margin-left:198.75pt;margin-top:44.8pt;height:12.5pt;width:169.4pt;mso-position-horizontal-relative:page;mso-position-vertical-relative:page;z-index:-251636736;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B86pHgswEAAHYDAAAOAAAAAAAAAAEAIAAAACgBAABkcnMvZTJvRG9jLnhtbFBLBQYAAAAA&#10;BgAGAFkBAABNBQAAAAA=&#10;">
              <v:fill on="f" focussize="0,0"/>
              <v:stroke on="f"/>
              <v:imagedata o:title=""/>
              <o:lock v:ext="edit" aspectratio="f"/>
              <v:textbox inset="0mm,0mm,0mm,0mm">
                <w:txbxContent>
                  <w:p w14:paraId="7B52EF1D">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2F681">
    <w:pPr>
      <w:pStyle w:val="6"/>
      <w:spacing w:line="14" w:lineRule="auto"/>
      <w:rPr>
        <w:sz w:val="20"/>
      </w:rPr>
    </w:pPr>
    <w:r>
      <mc:AlternateContent>
        <mc:Choice Requires="wps">
          <w:drawing>
            <wp:anchor distT="0" distB="0" distL="0" distR="0" simplePos="0" relativeHeight="251680768" behindDoc="1" locked="0" layoutInCell="1" allowOverlap="1">
              <wp:simplePos x="0" y="0"/>
              <wp:positionH relativeFrom="page">
                <wp:posOffset>3415665</wp:posOffset>
              </wp:positionH>
              <wp:positionV relativeFrom="page">
                <wp:posOffset>564515</wp:posOffset>
              </wp:positionV>
              <wp:extent cx="1088390" cy="172720"/>
              <wp:effectExtent l="0" t="0" r="0" b="0"/>
              <wp:wrapNone/>
              <wp:docPr id="57" name="Textbox 57"/>
              <wp:cNvGraphicFramePr/>
              <a:graphic xmlns:a="http://schemas.openxmlformats.org/drawingml/2006/main">
                <a:graphicData uri="http://schemas.microsoft.com/office/word/2010/wordprocessingShape">
                  <wps:wsp>
                    <wps:cNvSpPr txBox="1"/>
                    <wps:spPr>
                      <a:xfrm>
                        <a:off x="0" y="0"/>
                        <a:ext cx="1088390" cy="172720"/>
                      </a:xfrm>
                      <a:prstGeom prst="rect">
                        <a:avLst/>
                      </a:prstGeom>
                    </wps:spPr>
                    <wps:txbx>
                      <w:txbxContent>
                        <w:p w14:paraId="7D354EA8">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wps:txbx>
                    <wps:bodyPr wrap="square" lIns="0" tIns="0" rIns="0" bIns="0" rtlCol="0">
                      <a:noAutofit/>
                    </wps:bodyPr>
                  </wps:wsp>
                </a:graphicData>
              </a:graphic>
            </wp:anchor>
          </w:drawing>
        </mc:Choice>
        <mc:Fallback>
          <w:pict>
            <v:shape id="Textbox 57" o:spid="_x0000_s1026" o:spt="202" type="#_x0000_t202" style="position:absolute;left:0pt;margin-left:268.95pt;margin-top:44.45pt;height:13.6pt;width:85.7pt;mso-position-horizontal-relative:page;mso-position-vertical-relative:page;z-index:-251635712;mso-width-relative:page;mso-height-relative:page;" filled="f" stroked="f" coordsize="21600,21600" o:gfxdata="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4QNXDZAAAACgEAAA8AAAAAAAAAAQAgAAAAIgAAAGRycy9kb3ducmV2LnhtbFBLAQIUABQAAAAI&#10;AIdO4kAbuRjsswEAAHYDAAAOAAAAAAAAAAEAIAAAACgBAABkcnMvZTJvRG9jLnhtbFBLBQYAAAAA&#10;BgAGAFkBAABNBQAAAAA=&#10;">
              <v:fill on="f" focussize="0,0"/>
              <v:stroke on="f"/>
              <v:imagedata o:title=""/>
              <o:lock v:ext="edit" aspectratio="f"/>
              <v:textbox inset="0mm,0mm,0mm,0mm">
                <w:txbxContent>
                  <w:p w14:paraId="7D354EA8">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3B9B7">
    <w:pPr>
      <w:pStyle w:val="6"/>
      <w:spacing w:line="14" w:lineRule="auto"/>
      <w:rPr>
        <w:sz w:val="20"/>
      </w:rPr>
    </w:pPr>
    <w:r>
      <mc:AlternateContent>
        <mc:Choice Requires="wps">
          <w:drawing>
            <wp:anchor distT="0" distB="0" distL="0" distR="0" simplePos="0" relativeHeight="251681792"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61" name="Textbox 61"/>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52C46A13">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61" o:spid="_x0000_s1026" o:spt="202" type="#_x0000_t202" style="position:absolute;left:0pt;margin-left:198.75pt;margin-top:44.8pt;height:12.5pt;width:169.4pt;mso-position-horizontal-relative:page;mso-position-vertical-relative:page;z-index:-251634688;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DauVAGswEAAHYDAAAOAAAAAAAAAAEAIAAAACgBAABkcnMvZTJvRG9jLnhtbFBLBQYAAAAA&#10;BgAGAFkBAABNBQAAAAA=&#10;">
              <v:fill on="f" focussize="0,0"/>
              <v:stroke on="f"/>
              <v:imagedata o:title=""/>
              <o:lock v:ext="edit" aspectratio="f"/>
              <v:textbox inset="0mm,0mm,0mm,0mm">
                <w:txbxContent>
                  <w:p w14:paraId="52C46A13">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F8877">
    <w:pPr>
      <w:pStyle w:val="6"/>
      <w:spacing w:line="14" w:lineRule="auto"/>
      <w:rPr>
        <w:sz w:val="20"/>
      </w:rPr>
    </w:pPr>
    <w:r>
      <mc:AlternateContent>
        <mc:Choice Requires="wps">
          <w:drawing>
            <wp:anchor distT="0" distB="0" distL="0" distR="0" simplePos="0" relativeHeight="251682816" behindDoc="1" locked="0" layoutInCell="1" allowOverlap="1">
              <wp:simplePos x="0" y="0"/>
              <wp:positionH relativeFrom="page">
                <wp:posOffset>3415665</wp:posOffset>
              </wp:positionH>
              <wp:positionV relativeFrom="page">
                <wp:posOffset>564515</wp:posOffset>
              </wp:positionV>
              <wp:extent cx="1088390" cy="172720"/>
              <wp:effectExtent l="0" t="0" r="0" b="0"/>
              <wp:wrapNone/>
              <wp:docPr id="67" name="Textbox 67"/>
              <wp:cNvGraphicFramePr/>
              <a:graphic xmlns:a="http://schemas.openxmlformats.org/drawingml/2006/main">
                <a:graphicData uri="http://schemas.microsoft.com/office/word/2010/wordprocessingShape">
                  <wps:wsp>
                    <wps:cNvSpPr txBox="1"/>
                    <wps:spPr>
                      <a:xfrm>
                        <a:off x="0" y="0"/>
                        <a:ext cx="1088390" cy="172720"/>
                      </a:xfrm>
                      <a:prstGeom prst="rect">
                        <a:avLst/>
                      </a:prstGeom>
                    </wps:spPr>
                    <wps:txbx>
                      <w:txbxContent>
                        <w:p w14:paraId="42AE99B9">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wps:txbx>
                    <wps:bodyPr wrap="square" lIns="0" tIns="0" rIns="0" bIns="0" rtlCol="0">
                      <a:noAutofit/>
                    </wps:bodyPr>
                  </wps:wsp>
                </a:graphicData>
              </a:graphic>
            </wp:anchor>
          </w:drawing>
        </mc:Choice>
        <mc:Fallback>
          <w:pict>
            <v:shape id="Textbox 67" o:spid="_x0000_s1026" o:spt="202" type="#_x0000_t202" style="position:absolute;left:0pt;margin-left:268.95pt;margin-top:44.45pt;height:13.6pt;width:85.7pt;mso-position-horizontal-relative:page;mso-position-vertical-relative:page;z-index:-251633664;mso-width-relative:page;mso-height-relative:page;" filled="f" stroked="f" coordsize="21600,21600" o:gfxdata="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4QNXDZAAAACgEAAA8AAAAAAAAAAQAgAAAAIgAAAGRycy9kb3ducmV2LnhtbFBLAQIUABQAAAAI&#10;AIdO4kC96tkKswEAAHYDAAAOAAAAAAAAAAEAIAAAACgBAABkcnMvZTJvRG9jLnhtbFBLBQYAAAAA&#10;BgAGAFkBAABNBQAAAAA=&#10;">
              <v:fill on="f" focussize="0,0"/>
              <v:stroke on="f"/>
              <v:imagedata o:title=""/>
              <o:lock v:ext="edit" aspectratio="f"/>
              <v:textbox inset="0mm,0mm,0mm,0mm">
                <w:txbxContent>
                  <w:p w14:paraId="42AE99B9">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DB101">
    <w:pPr>
      <w:pStyle w:val="6"/>
      <w:spacing w:line="14" w:lineRule="auto"/>
      <w:rPr>
        <w:sz w:val="20"/>
      </w:rPr>
    </w:pPr>
    <w:r>
      <mc:AlternateContent>
        <mc:Choice Requires="wps">
          <w:drawing>
            <wp:anchor distT="0" distB="0" distL="0" distR="0" simplePos="0" relativeHeight="251683840"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71" name="Textbox 71"/>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5C6DBE54">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71" o:spid="_x0000_s1026" o:spt="202" type="#_x0000_t202" style="position:absolute;left:0pt;margin-left:198.75pt;margin-top:44.8pt;height:12.5pt;width:169.4pt;mso-position-horizontal-relative:page;mso-position-vertical-relative:page;z-index:-251632640;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C4iO9bswEAAHYDAAAOAAAAAAAAAAEAIAAAACgBAABkcnMvZTJvRG9jLnhtbFBLBQYAAAAA&#10;BgAGAFkBAABNBQAAAAA=&#10;">
              <v:fill on="f" focussize="0,0"/>
              <v:stroke on="f"/>
              <v:imagedata o:title=""/>
              <o:lock v:ext="edit" aspectratio="f"/>
              <v:textbox inset="0mm,0mm,0mm,0mm">
                <w:txbxContent>
                  <w:p w14:paraId="5C6DBE54">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EAF47">
    <w:pPr>
      <w:pStyle w:val="6"/>
      <w:spacing w:line="14" w:lineRule="auto"/>
      <w:rPr>
        <w:sz w:val="20"/>
      </w:rPr>
    </w:pPr>
    <w:r>
      <mc:AlternateContent>
        <mc:Choice Requires="wps">
          <w:drawing>
            <wp:anchor distT="0" distB="0" distL="0" distR="0" simplePos="0" relativeHeight="251684864" behindDoc="1" locked="0" layoutInCell="1" allowOverlap="1">
              <wp:simplePos x="0" y="0"/>
              <wp:positionH relativeFrom="page">
                <wp:posOffset>3415665</wp:posOffset>
              </wp:positionH>
              <wp:positionV relativeFrom="page">
                <wp:posOffset>564515</wp:posOffset>
              </wp:positionV>
              <wp:extent cx="1088390" cy="172720"/>
              <wp:effectExtent l="0" t="0" r="0" b="0"/>
              <wp:wrapNone/>
              <wp:docPr id="75" name="Textbox 75"/>
              <wp:cNvGraphicFramePr/>
              <a:graphic xmlns:a="http://schemas.openxmlformats.org/drawingml/2006/main">
                <a:graphicData uri="http://schemas.microsoft.com/office/word/2010/wordprocessingShape">
                  <wps:wsp>
                    <wps:cNvSpPr txBox="1"/>
                    <wps:spPr>
                      <a:xfrm>
                        <a:off x="0" y="0"/>
                        <a:ext cx="1088390" cy="172720"/>
                      </a:xfrm>
                      <a:prstGeom prst="rect">
                        <a:avLst/>
                      </a:prstGeom>
                    </wps:spPr>
                    <wps:txbx>
                      <w:txbxContent>
                        <w:p w14:paraId="7D055C3F">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wps:txbx>
                    <wps:bodyPr wrap="square" lIns="0" tIns="0" rIns="0" bIns="0" rtlCol="0">
                      <a:noAutofit/>
                    </wps:bodyPr>
                  </wps:wsp>
                </a:graphicData>
              </a:graphic>
            </wp:anchor>
          </w:drawing>
        </mc:Choice>
        <mc:Fallback>
          <w:pict>
            <v:shape id="Textbox 75" o:spid="_x0000_s1026" o:spt="202" type="#_x0000_t202" style="position:absolute;left:0pt;margin-left:268.95pt;margin-top:44.45pt;height:13.6pt;width:85.7pt;mso-position-horizontal-relative:page;mso-position-vertical-relative:page;z-index:-251631616;mso-width-relative:page;mso-height-relative:page;" filled="f" stroked="f" coordsize="21600,21600" o:gfxdata="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4QNXDZAAAACgEAAA8AAAAAAAAAAQAgAAAAIgAAAGRycy9kb3ducmV2LnhtbFBLAQIUABQAAAAI&#10;AIdO4kBqHEMiswEAAHYDAAAOAAAAAAAAAAEAIAAAACgBAABkcnMvZTJvRG9jLnhtbFBLBQYAAAAA&#10;BgAGAFkBAABNBQAAAAA=&#10;">
              <v:fill on="f" focussize="0,0"/>
              <v:stroke on="f"/>
              <v:imagedata o:title=""/>
              <o:lock v:ext="edit" aspectratio="f"/>
              <v:textbox inset="0mm,0mm,0mm,0mm">
                <w:txbxContent>
                  <w:p w14:paraId="7D055C3F">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4203B">
    <w:pPr>
      <w:pStyle w:val="6"/>
      <w:spacing w:line="14" w:lineRule="auto"/>
      <w:rPr>
        <w:sz w:val="20"/>
      </w:rPr>
    </w:pPr>
    <w:r>
      <mc:AlternateContent>
        <mc:Choice Requires="wps">
          <w:drawing>
            <wp:anchor distT="0" distB="0" distL="0" distR="0" simplePos="0" relativeHeight="251685888"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79" name="Textbox 79"/>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7D738688">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79" o:spid="_x0000_s1026" o:spt="202" type="#_x0000_t202" style="position:absolute;left:0pt;margin-left:198.75pt;margin-top:44.8pt;height:12.5pt;width:169.4pt;mso-position-horizontal-relative:page;mso-position-vertical-relative:page;z-index:-251630592;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AtkAlUswEAAHYDAAAOAAAAAAAAAAEAIAAAACgBAABkcnMvZTJvRG9jLnhtbFBLBQYAAAAA&#10;BgAGAFkBAABNBQAAAAA=&#10;">
              <v:fill on="f" focussize="0,0"/>
              <v:stroke on="f"/>
              <v:imagedata o:title=""/>
              <o:lock v:ext="edit" aspectratio="f"/>
              <v:textbox inset="0mm,0mm,0mm,0mm">
                <w:txbxContent>
                  <w:p w14:paraId="7D738688">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044B0">
    <w:pPr>
      <w:pStyle w:val="6"/>
      <w:spacing w:line="14" w:lineRule="auto"/>
      <w:rPr>
        <w:sz w:val="20"/>
      </w:rPr>
    </w:pPr>
    <w:r>
      <mc:AlternateContent>
        <mc:Choice Requires="wps">
          <w:drawing>
            <wp:anchor distT="0" distB="0" distL="0" distR="0" simplePos="0" relativeHeight="251686912" behindDoc="1" locked="0" layoutInCell="1" allowOverlap="1">
              <wp:simplePos x="0" y="0"/>
              <wp:positionH relativeFrom="page">
                <wp:posOffset>3415665</wp:posOffset>
              </wp:positionH>
              <wp:positionV relativeFrom="page">
                <wp:posOffset>564515</wp:posOffset>
              </wp:positionV>
              <wp:extent cx="1088390" cy="172720"/>
              <wp:effectExtent l="0" t="0" r="0" b="0"/>
              <wp:wrapNone/>
              <wp:docPr id="86" name="Textbox 86"/>
              <wp:cNvGraphicFramePr/>
              <a:graphic xmlns:a="http://schemas.openxmlformats.org/drawingml/2006/main">
                <a:graphicData uri="http://schemas.microsoft.com/office/word/2010/wordprocessingShape">
                  <wps:wsp>
                    <wps:cNvSpPr txBox="1"/>
                    <wps:spPr>
                      <a:xfrm>
                        <a:off x="0" y="0"/>
                        <a:ext cx="1088390" cy="172720"/>
                      </a:xfrm>
                      <a:prstGeom prst="rect">
                        <a:avLst/>
                      </a:prstGeom>
                    </wps:spPr>
                    <wps:txbx>
                      <w:txbxContent>
                        <w:p w14:paraId="152482CD">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wps:txbx>
                    <wps:bodyPr wrap="square" lIns="0" tIns="0" rIns="0" bIns="0" rtlCol="0">
                      <a:noAutofit/>
                    </wps:bodyPr>
                  </wps:wsp>
                </a:graphicData>
              </a:graphic>
            </wp:anchor>
          </w:drawing>
        </mc:Choice>
        <mc:Fallback>
          <w:pict>
            <v:shape id="Textbox 86" o:spid="_x0000_s1026" o:spt="202" type="#_x0000_t202" style="position:absolute;left:0pt;margin-left:268.95pt;margin-top:44.45pt;height:13.6pt;width:85.7pt;mso-position-horizontal-relative:page;mso-position-vertical-relative:page;z-index:-251629568;mso-width-relative:page;mso-height-relative:page;" filled="f" stroked="f" coordsize="21600,21600" o:gfxdata="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4QNXDZAAAACgEAAA8AAAAAAAAAAQAgAAAAIgAAAGRycy9kb3ducmV2LnhtbFBLAQIUABQAAAAI&#10;AIdO4kCZqmpLswEAAHYDAAAOAAAAAAAAAAEAIAAAACgBAABkcnMvZTJvRG9jLnhtbFBLBQYAAAAA&#10;BgAGAFkBAABNBQAAAAA=&#10;">
              <v:fill on="f" focussize="0,0"/>
              <v:stroke on="f"/>
              <v:imagedata o:title=""/>
              <o:lock v:ext="edit" aspectratio="f"/>
              <v:textbox inset="0mm,0mm,0mm,0mm">
                <w:txbxContent>
                  <w:p w14:paraId="152482CD">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E97BA">
    <w:pPr>
      <w:pStyle w:val="6"/>
      <w:spacing w:line="14" w:lineRule="auto"/>
      <w:rPr>
        <w:sz w:val="20"/>
      </w:rPr>
    </w:pPr>
    <w:r>
      <mc:AlternateContent>
        <mc:Choice Requires="wps">
          <w:drawing>
            <wp:anchor distT="0" distB="0" distL="0" distR="0" simplePos="0" relativeHeight="251687936"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95" name="Textbox 95"/>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77CAFB7F">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95" o:spid="_x0000_s1026" o:spt="202" type="#_x0000_t202" style="position:absolute;left:0pt;margin-left:198.75pt;margin-top:44.8pt;height:12.5pt;width:169.4pt;mso-position-horizontal-relative:page;mso-position-vertical-relative:page;z-index:-251628544;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AMJz0nswEAAHYDAAAOAAAAAAAAAAEAIAAAACgBAABkcnMvZTJvRG9jLnhtbFBLBQYAAAAA&#10;BgAGAFkBAABNBQAAAAA=&#10;">
              <v:fill on="f" focussize="0,0"/>
              <v:stroke on="f"/>
              <v:imagedata o:title=""/>
              <o:lock v:ext="edit" aspectratio="f"/>
              <v:textbox inset="0mm,0mm,0mm,0mm">
                <w:txbxContent>
                  <w:p w14:paraId="77CAFB7F">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01F8C">
    <w:pPr>
      <w:pStyle w:val="6"/>
      <w:spacing w:line="14" w:lineRule="auto"/>
      <w:rPr>
        <w:sz w:val="20"/>
      </w:rPr>
    </w:pPr>
    <w:r>
      <mc:AlternateContent>
        <mc:Choice Requires="wps">
          <w:drawing>
            <wp:anchor distT="0" distB="0" distL="0" distR="0" simplePos="0" relativeHeight="251688960" behindDoc="1" locked="0" layoutInCell="1" allowOverlap="1">
              <wp:simplePos x="0" y="0"/>
              <wp:positionH relativeFrom="page">
                <wp:posOffset>3415665</wp:posOffset>
              </wp:positionH>
              <wp:positionV relativeFrom="page">
                <wp:posOffset>564515</wp:posOffset>
              </wp:positionV>
              <wp:extent cx="1088390" cy="172720"/>
              <wp:effectExtent l="0" t="0" r="0" b="0"/>
              <wp:wrapNone/>
              <wp:docPr id="104" name="Textbox 104"/>
              <wp:cNvGraphicFramePr/>
              <a:graphic xmlns:a="http://schemas.openxmlformats.org/drawingml/2006/main">
                <a:graphicData uri="http://schemas.microsoft.com/office/word/2010/wordprocessingShape">
                  <wps:wsp>
                    <wps:cNvSpPr txBox="1"/>
                    <wps:spPr>
                      <a:xfrm>
                        <a:off x="0" y="0"/>
                        <a:ext cx="1088390" cy="172720"/>
                      </a:xfrm>
                      <a:prstGeom prst="rect">
                        <a:avLst/>
                      </a:prstGeom>
                    </wps:spPr>
                    <wps:txbx>
                      <w:txbxContent>
                        <w:p w14:paraId="48A8F40A">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wps:txbx>
                    <wps:bodyPr wrap="square" lIns="0" tIns="0" rIns="0" bIns="0" rtlCol="0">
                      <a:noAutofit/>
                    </wps:bodyPr>
                  </wps:wsp>
                </a:graphicData>
              </a:graphic>
            </wp:anchor>
          </w:drawing>
        </mc:Choice>
        <mc:Fallback>
          <w:pict>
            <v:shape id="Textbox 104" o:spid="_x0000_s1026" o:spt="202" type="#_x0000_t202" style="position:absolute;left:0pt;margin-left:268.95pt;margin-top:44.45pt;height:13.6pt;width:85.7pt;mso-position-horizontal-relative:page;mso-position-vertical-relative:page;z-index:-251627520;mso-width-relative:page;mso-height-relative:page;" filled="f" stroked="f" coordsize="21600,21600" o:gfxdata="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EDVw2QAAAAoBAAAPAAAAAAAAAAEAIAAAACIAAABkcnMvZG93bnJldi54bWxQSwECFAAUAAAA&#10;CACHTuJAI3zwZLQBAAB4AwAADgAAAAAAAAABACAAAAAoAQAAZHJzL2Uyb0RvYy54bWxQSwUGAAAA&#10;AAYABgBZAQAATgUAAAAA&#10;">
              <v:fill on="f" focussize="0,0"/>
              <v:stroke on="f"/>
              <v:imagedata o:title=""/>
              <o:lock v:ext="edit" aspectratio="f"/>
              <v:textbox inset="0mm,0mm,0mm,0mm">
                <w:txbxContent>
                  <w:p w14:paraId="48A8F40A">
                    <w:pPr>
                      <w:spacing w:before="0" w:line="265" w:lineRule="exact"/>
                      <w:ind w:left="20" w:right="0" w:firstLine="0"/>
                      <w:jc w:val="left"/>
                      <w:rPr>
                        <w:sz w:val="21"/>
                      </w:rPr>
                    </w:pPr>
                    <w:r>
                      <w:rPr>
                        <w:spacing w:val="-27"/>
                        <w:sz w:val="21"/>
                      </w:rPr>
                      <w:t xml:space="preserve">第 </w:t>
                    </w:r>
                    <w:r>
                      <w:rPr>
                        <w:rFonts w:ascii="Times New Roman" w:eastAsia="Times New Roman"/>
                        <w:sz w:val="21"/>
                      </w:rPr>
                      <w:t>3</w:t>
                    </w:r>
                    <w:r>
                      <w:rPr>
                        <w:rFonts w:ascii="Times New Roman" w:eastAsia="Times New Roman"/>
                        <w:spacing w:val="-5"/>
                        <w:sz w:val="21"/>
                      </w:rPr>
                      <w:t xml:space="preserve"> </w:t>
                    </w:r>
                    <w:r>
                      <w:rPr>
                        <w:sz w:val="21"/>
                      </w:rPr>
                      <w:t>章</w:t>
                    </w:r>
                    <w:r>
                      <w:rPr>
                        <w:spacing w:val="43"/>
                        <w:w w:val="150"/>
                        <w:sz w:val="21"/>
                      </w:rPr>
                      <w:t xml:space="preserve"> </w:t>
                    </w:r>
                    <w:r>
                      <w:rPr>
                        <w:spacing w:val="-3"/>
                        <w:sz w:val="21"/>
                      </w:rPr>
                      <w:t>所提方法</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B6055">
    <w:pPr>
      <w:pStyle w:val="6"/>
      <w:spacing w:line="14" w:lineRule="auto"/>
      <w:rPr>
        <w:sz w:val="20"/>
      </w:rPr>
    </w:pPr>
    <w:r>
      <mc:AlternateContent>
        <mc:Choice Requires="wps">
          <w:drawing>
            <wp:anchor distT="0" distB="0" distL="0" distR="0" simplePos="0" relativeHeight="251689984"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108" name="Textbox 108"/>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54FA44CA">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108" o:spid="_x0000_s1026" o:spt="202" type="#_x0000_t202" style="position:absolute;left:0pt;margin-left:198.75pt;margin-top:44.8pt;height:12.5pt;width:169.4pt;mso-position-horizontal-relative:page;mso-position-vertical-relative:page;z-index:-251626496;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BjcDagswEAAHgDAAAOAAAAAAAAAAEAIAAAACgBAABkcnMvZTJvRG9jLnhtbFBLBQYAAAAA&#10;BgAGAFkBAABNBQAAAAA=&#10;">
              <v:fill on="f" focussize="0,0"/>
              <v:stroke on="f"/>
              <v:imagedata o:title=""/>
              <o:lock v:ext="edit" aspectratio="f"/>
              <v:textbox inset="0mm,0mm,0mm,0mm">
                <w:txbxContent>
                  <w:p w14:paraId="54FA44CA">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921F6">
    <w:pPr>
      <w:pStyle w:val="6"/>
      <w:spacing w:line="14" w:lineRule="auto"/>
      <w:rPr>
        <w:sz w:val="20"/>
      </w:rPr>
    </w:pPr>
    <w:r>
      <mc:AlternateContent>
        <mc:Choice Requires="wps">
          <w:drawing>
            <wp:anchor distT="0" distB="0" distL="0" distR="0" simplePos="0" relativeHeight="251691008" behindDoc="1" locked="0" layoutInCell="1" allowOverlap="1">
              <wp:simplePos x="0" y="0"/>
              <wp:positionH relativeFrom="page">
                <wp:posOffset>3216275</wp:posOffset>
              </wp:positionH>
              <wp:positionV relativeFrom="page">
                <wp:posOffset>564515</wp:posOffset>
              </wp:positionV>
              <wp:extent cx="1487170" cy="17272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1487170" cy="172720"/>
                      </a:xfrm>
                      <a:prstGeom prst="rect">
                        <a:avLst/>
                      </a:prstGeom>
                    </wps:spPr>
                    <wps:txbx>
                      <w:txbxContent>
                        <w:p w14:paraId="32EB2071">
                          <w:pPr>
                            <w:spacing w:before="0" w:line="265" w:lineRule="exact"/>
                            <w:ind w:left="20" w:right="0" w:firstLine="0"/>
                            <w:jc w:val="left"/>
                            <w:rPr>
                              <w:sz w:val="21"/>
                            </w:rPr>
                          </w:pPr>
                          <w:r>
                            <w:rPr>
                              <w:spacing w:val="-27"/>
                              <w:sz w:val="21"/>
                            </w:rPr>
                            <w:t xml:space="preserve">第 </w:t>
                          </w:r>
                          <w:r>
                            <w:rPr>
                              <w:rFonts w:ascii="Times New Roman" w:eastAsia="Times New Roman"/>
                              <w:sz w:val="21"/>
                            </w:rPr>
                            <w:t>4</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实验结果与分析</w:t>
                          </w:r>
                        </w:p>
                      </w:txbxContent>
                    </wps:txbx>
                    <wps:bodyPr wrap="square" lIns="0" tIns="0" rIns="0" bIns="0" rtlCol="0">
                      <a:noAutofit/>
                    </wps:bodyPr>
                  </wps:wsp>
                </a:graphicData>
              </a:graphic>
            </wp:anchor>
          </w:drawing>
        </mc:Choice>
        <mc:Fallback>
          <w:pict>
            <v:shape id="Textbox 115" o:spid="_x0000_s1026" o:spt="202" type="#_x0000_t202" style="position:absolute;left:0pt;margin-left:253.25pt;margin-top:44.45pt;height:13.6pt;width:117.1pt;mso-position-horizontal-relative:page;mso-position-vertical-relative:page;z-index:-251625472;mso-width-relative:page;mso-height-relative:page;" filled="f" stroked="f" coordsize="21600,21600" o:gfxdata="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QI1XHZAAAACgEAAA8AAAAAAAAAAQAgAAAAIgAAAGRycy9kb3ducmV2LnhtbFBLAQIUABQAAAAI&#10;AIdO4kAhJhCMswEAAHgDAAAOAAAAAAAAAAEAIAAAACgBAABkcnMvZTJvRG9jLnhtbFBLBQYAAAAA&#10;BgAGAFkBAABNBQAAAAA=&#10;">
              <v:fill on="f" focussize="0,0"/>
              <v:stroke on="f"/>
              <v:imagedata o:title=""/>
              <o:lock v:ext="edit" aspectratio="f"/>
              <v:textbox inset="0mm,0mm,0mm,0mm">
                <w:txbxContent>
                  <w:p w14:paraId="32EB2071">
                    <w:pPr>
                      <w:spacing w:before="0" w:line="265" w:lineRule="exact"/>
                      <w:ind w:left="20" w:right="0" w:firstLine="0"/>
                      <w:jc w:val="left"/>
                      <w:rPr>
                        <w:sz w:val="21"/>
                      </w:rPr>
                    </w:pPr>
                    <w:r>
                      <w:rPr>
                        <w:spacing w:val="-27"/>
                        <w:sz w:val="21"/>
                      </w:rPr>
                      <w:t xml:space="preserve">第 </w:t>
                    </w:r>
                    <w:r>
                      <w:rPr>
                        <w:rFonts w:ascii="Times New Roman" w:eastAsia="Times New Roman"/>
                        <w:sz w:val="21"/>
                      </w:rPr>
                      <w:t>4</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实验结果与分析</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E6CE7">
    <w:pPr>
      <w:pStyle w:val="6"/>
      <w:spacing w:line="14" w:lineRule="auto"/>
      <w:rPr>
        <w:sz w:val="20"/>
      </w:rPr>
    </w:pPr>
    <w:r>
      <mc:AlternateContent>
        <mc:Choice Requires="wps">
          <w:drawing>
            <wp:anchor distT="0" distB="0" distL="0" distR="0" simplePos="0" relativeHeight="251693056" behindDoc="1" locked="0" layoutInCell="1" allowOverlap="1">
              <wp:simplePos x="0" y="0"/>
              <wp:positionH relativeFrom="page">
                <wp:posOffset>3216275</wp:posOffset>
              </wp:positionH>
              <wp:positionV relativeFrom="page">
                <wp:posOffset>564515</wp:posOffset>
              </wp:positionV>
              <wp:extent cx="1487170" cy="172720"/>
              <wp:effectExtent l="0" t="0" r="0" b="0"/>
              <wp:wrapNone/>
              <wp:docPr id="133" name="Textbox 133"/>
              <wp:cNvGraphicFramePr/>
              <a:graphic xmlns:a="http://schemas.openxmlformats.org/drawingml/2006/main">
                <a:graphicData uri="http://schemas.microsoft.com/office/word/2010/wordprocessingShape">
                  <wps:wsp>
                    <wps:cNvSpPr txBox="1"/>
                    <wps:spPr>
                      <a:xfrm>
                        <a:off x="0" y="0"/>
                        <a:ext cx="1487170" cy="172720"/>
                      </a:xfrm>
                      <a:prstGeom prst="rect">
                        <a:avLst/>
                      </a:prstGeom>
                    </wps:spPr>
                    <wps:txbx>
                      <w:txbxContent>
                        <w:p w14:paraId="3910AE87">
                          <w:pPr>
                            <w:spacing w:before="0" w:line="265" w:lineRule="exact"/>
                            <w:ind w:left="20" w:right="0" w:firstLine="0"/>
                            <w:jc w:val="left"/>
                            <w:rPr>
                              <w:sz w:val="21"/>
                            </w:rPr>
                          </w:pPr>
                          <w:r>
                            <w:rPr>
                              <w:spacing w:val="-27"/>
                              <w:sz w:val="21"/>
                            </w:rPr>
                            <w:t xml:space="preserve">第 </w:t>
                          </w:r>
                          <w:r>
                            <w:rPr>
                              <w:rFonts w:ascii="Times New Roman" w:eastAsia="Times New Roman"/>
                              <w:sz w:val="21"/>
                            </w:rPr>
                            <w:t>4</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实验结果与分析</w:t>
                          </w:r>
                        </w:p>
                      </w:txbxContent>
                    </wps:txbx>
                    <wps:bodyPr wrap="square" lIns="0" tIns="0" rIns="0" bIns="0" rtlCol="0">
                      <a:noAutofit/>
                    </wps:bodyPr>
                  </wps:wsp>
                </a:graphicData>
              </a:graphic>
            </wp:anchor>
          </w:drawing>
        </mc:Choice>
        <mc:Fallback>
          <w:pict>
            <v:shape id="Textbox 133" o:spid="_x0000_s1026" o:spt="202" type="#_x0000_t202" style="position:absolute;left:0pt;margin-left:253.25pt;margin-top:44.45pt;height:13.6pt;width:117.1pt;mso-position-horizontal-relative:page;mso-position-vertical-relative:page;z-index:-251623424;mso-width-relative:page;mso-height-relative:page;" filled="f" stroked="f" coordsize="21600,21600" o:gfxdata="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0CNVx2QAAAAoBAAAPAAAAAAAAAAEAIAAAACIAAABkcnMvZG93bnJldi54bWxQSwECFAAUAAAA&#10;CACHTuJASUify7QBAAB4AwAADgAAAAAAAAABACAAAAAoAQAAZHJzL2Uyb0RvYy54bWxQSwUGAAAA&#10;AAYABgBZAQAATgUAAAAA&#10;">
              <v:fill on="f" focussize="0,0"/>
              <v:stroke on="f"/>
              <v:imagedata o:title=""/>
              <o:lock v:ext="edit" aspectratio="f"/>
              <v:textbox inset="0mm,0mm,0mm,0mm">
                <w:txbxContent>
                  <w:p w14:paraId="3910AE87">
                    <w:pPr>
                      <w:spacing w:before="0" w:line="265" w:lineRule="exact"/>
                      <w:ind w:left="20" w:right="0" w:firstLine="0"/>
                      <w:jc w:val="left"/>
                      <w:rPr>
                        <w:sz w:val="21"/>
                      </w:rPr>
                    </w:pPr>
                    <w:r>
                      <w:rPr>
                        <w:spacing w:val="-27"/>
                        <w:sz w:val="21"/>
                      </w:rPr>
                      <w:t xml:space="preserve">第 </w:t>
                    </w:r>
                    <w:r>
                      <w:rPr>
                        <w:rFonts w:ascii="Times New Roman" w:eastAsia="Times New Roman"/>
                        <w:sz w:val="21"/>
                      </w:rPr>
                      <w:t>4</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实验结果与分析</w:t>
                    </w:r>
                  </w:p>
                </w:txbxContent>
              </v:textbox>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76FC">
    <w:pPr>
      <w:pStyle w:val="6"/>
      <w:spacing w:line="14" w:lineRule="auto"/>
      <w:rPr>
        <w:sz w:val="20"/>
      </w:rPr>
    </w:pPr>
    <w:r>
      <mc:AlternateContent>
        <mc:Choice Requires="wps">
          <w:drawing>
            <wp:anchor distT="0" distB="0" distL="0" distR="0" simplePos="0" relativeHeight="251694080"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139" name="Textbox 139"/>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18A77C79">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139" o:spid="_x0000_s1026" o:spt="202" type="#_x0000_t202" style="position:absolute;left:0pt;margin-left:198.75pt;margin-top:44.8pt;height:12.5pt;width:169.4pt;mso-position-horizontal-relative:page;mso-position-vertical-relative:page;z-index:-251622400;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7JPQ2QAAAAoBAAAPAAAAAAAAAAEAIAAAACIAAABkcnMvZG93bnJldi54bWxQSwECFAAUAAAA&#10;CACHTuJAl1ue9rQBAAB4AwAADgAAAAAAAAABACAAAAAoAQAAZHJzL2Uyb0RvYy54bWxQSwUGAAAA&#10;AAYABgBZAQAATgUAAAAA&#10;">
              <v:fill on="f" focussize="0,0"/>
              <v:stroke on="f"/>
              <v:imagedata o:title=""/>
              <o:lock v:ext="edit" aspectratio="f"/>
              <v:textbox inset="0mm,0mm,0mm,0mm">
                <w:txbxContent>
                  <w:p w14:paraId="18A77C79">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15DCC">
    <w:pPr>
      <w:pStyle w:val="6"/>
      <w:spacing w:line="14" w:lineRule="auto"/>
      <w:rPr>
        <w:sz w:val="20"/>
      </w:rPr>
    </w:pPr>
    <w:r>
      <mc:AlternateContent>
        <mc:Choice Requires="wps">
          <w:drawing>
            <wp:anchor distT="0" distB="0" distL="0" distR="0" simplePos="0" relativeHeight="251695104" behindDoc="1" locked="0" layoutInCell="1" allowOverlap="1">
              <wp:simplePos x="0" y="0"/>
              <wp:positionH relativeFrom="page">
                <wp:posOffset>3216275</wp:posOffset>
              </wp:positionH>
              <wp:positionV relativeFrom="page">
                <wp:posOffset>564515</wp:posOffset>
              </wp:positionV>
              <wp:extent cx="1487170" cy="172720"/>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487170" cy="172720"/>
                      </a:xfrm>
                      <a:prstGeom prst="rect">
                        <a:avLst/>
                      </a:prstGeom>
                    </wps:spPr>
                    <wps:txbx>
                      <w:txbxContent>
                        <w:p w14:paraId="0C3EB23E">
                          <w:pPr>
                            <w:spacing w:before="0" w:line="265" w:lineRule="exact"/>
                            <w:ind w:left="20" w:right="0" w:firstLine="0"/>
                            <w:jc w:val="left"/>
                            <w:rPr>
                              <w:sz w:val="21"/>
                            </w:rPr>
                          </w:pPr>
                          <w:r>
                            <w:rPr>
                              <w:spacing w:val="-27"/>
                              <w:sz w:val="21"/>
                            </w:rPr>
                            <w:t xml:space="preserve">第 </w:t>
                          </w:r>
                          <w:r>
                            <w:rPr>
                              <w:rFonts w:ascii="Times New Roman" w:eastAsia="Times New Roman"/>
                              <w:sz w:val="21"/>
                            </w:rPr>
                            <w:t>4</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实验结果与分析</w:t>
                          </w:r>
                        </w:p>
                      </w:txbxContent>
                    </wps:txbx>
                    <wps:bodyPr wrap="square" lIns="0" tIns="0" rIns="0" bIns="0" rtlCol="0">
                      <a:noAutofit/>
                    </wps:bodyPr>
                  </wps:wsp>
                </a:graphicData>
              </a:graphic>
            </wp:anchor>
          </w:drawing>
        </mc:Choice>
        <mc:Fallback>
          <w:pict>
            <v:shape id="Textbox 143" o:spid="_x0000_s1026" o:spt="202" type="#_x0000_t202" style="position:absolute;left:0pt;margin-left:253.25pt;margin-top:44.45pt;height:13.6pt;width:117.1pt;mso-position-horizontal-relative:page;mso-position-vertical-relative:page;z-index:-251621376;mso-width-relative:page;mso-height-relative:page;" filled="f" stroked="f" coordsize="21600,21600" o:gfxdata="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0CNVx2QAAAAoBAAAPAAAAAAAAAAEAIAAAACIAAABkcnMvZG93bnJldi54bWxQSwECFAAUAAAA&#10;CACHTuJAP5SwSbQBAAB4AwAADgAAAAAAAAABACAAAAAoAQAAZHJzL2Uyb0RvYy54bWxQSwUGAAAA&#10;AAYABgBZAQAATgUAAAAA&#10;">
              <v:fill on="f" focussize="0,0"/>
              <v:stroke on="f"/>
              <v:imagedata o:title=""/>
              <o:lock v:ext="edit" aspectratio="f"/>
              <v:textbox inset="0mm,0mm,0mm,0mm">
                <w:txbxContent>
                  <w:p w14:paraId="0C3EB23E">
                    <w:pPr>
                      <w:spacing w:before="0" w:line="265" w:lineRule="exact"/>
                      <w:ind w:left="20" w:right="0" w:firstLine="0"/>
                      <w:jc w:val="left"/>
                      <w:rPr>
                        <w:sz w:val="21"/>
                      </w:rPr>
                    </w:pPr>
                    <w:r>
                      <w:rPr>
                        <w:spacing w:val="-27"/>
                        <w:sz w:val="21"/>
                      </w:rPr>
                      <w:t xml:space="preserve">第 </w:t>
                    </w:r>
                    <w:r>
                      <w:rPr>
                        <w:rFonts w:ascii="Times New Roman" w:eastAsia="Times New Roman"/>
                        <w:sz w:val="21"/>
                      </w:rPr>
                      <w:t>4</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实验结果与分析</w:t>
                    </w:r>
                  </w:p>
                </w:txbxContent>
              </v:textbox>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47623">
    <w:pPr>
      <w:pStyle w:val="6"/>
      <w:spacing w:line="14" w:lineRule="auto"/>
      <w:rPr>
        <w:sz w:val="20"/>
      </w:rPr>
    </w:pPr>
    <w:r>
      <mc:AlternateContent>
        <mc:Choice Requires="wps">
          <w:drawing>
            <wp:anchor distT="0" distB="0" distL="0" distR="0" simplePos="0" relativeHeight="251696128"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13D129D9">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147" o:spid="_x0000_s1026" o:spt="202" type="#_x0000_t202" style="position:absolute;left:0pt;margin-left:198.75pt;margin-top:44.8pt;height:12.5pt;width:169.4pt;mso-position-horizontal-relative:page;mso-position-vertical-relative:page;z-index:-251620352;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7JPQ2QAAAAoBAAAPAAAAAAAAAAEAIAAAACIAAABkcnMvZG93bnJldi54bWxQSwECFAAUAAAA&#10;CACHTuJATengOrQBAAB4AwAADgAAAAAAAAABACAAAAAoAQAAZHJzL2Uyb0RvYy54bWxQSwUGAAAA&#10;AAYABgBZAQAATgUAAAAA&#10;">
              <v:fill on="f" focussize="0,0"/>
              <v:stroke on="f"/>
              <v:imagedata o:title=""/>
              <o:lock v:ext="edit" aspectratio="f"/>
              <v:textbox inset="0mm,0mm,0mm,0mm">
                <w:txbxContent>
                  <w:p w14:paraId="13D129D9">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0F952">
    <w:pPr>
      <w:pStyle w:val="6"/>
      <w:spacing w:line="14" w:lineRule="auto"/>
      <w:rPr>
        <w:sz w:val="20"/>
      </w:rPr>
    </w:pPr>
    <w:r>
      <mc:AlternateContent>
        <mc:Choice Requires="wps">
          <w:drawing>
            <wp:anchor distT="0" distB="0" distL="0" distR="0" simplePos="0" relativeHeight="251697152" behindDoc="1" locked="0" layoutInCell="1" allowOverlap="1">
              <wp:simplePos x="0" y="0"/>
              <wp:positionH relativeFrom="page">
                <wp:posOffset>3216275</wp:posOffset>
              </wp:positionH>
              <wp:positionV relativeFrom="page">
                <wp:posOffset>564515</wp:posOffset>
              </wp:positionV>
              <wp:extent cx="1487170" cy="172720"/>
              <wp:effectExtent l="0" t="0" r="0" b="0"/>
              <wp:wrapNone/>
              <wp:docPr id="151" name="Textbox 151"/>
              <wp:cNvGraphicFramePr/>
              <a:graphic xmlns:a="http://schemas.openxmlformats.org/drawingml/2006/main">
                <a:graphicData uri="http://schemas.microsoft.com/office/word/2010/wordprocessingShape">
                  <wps:wsp>
                    <wps:cNvSpPr txBox="1"/>
                    <wps:spPr>
                      <a:xfrm>
                        <a:off x="0" y="0"/>
                        <a:ext cx="1487170" cy="172720"/>
                      </a:xfrm>
                      <a:prstGeom prst="rect">
                        <a:avLst/>
                      </a:prstGeom>
                    </wps:spPr>
                    <wps:txbx>
                      <w:txbxContent>
                        <w:p w14:paraId="1564A228">
                          <w:pPr>
                            <w:spacing w:before="0" w:line="265" w:lineRule="exact"/>
                            <w:ind w:left="20" w:right="0" w:firstLine="0"/>
                            <w:jc w:val="left"/>
                            <w:rPr>
                              <w:sz w:val="21"/>
                            </w:rPr>
                          </w:pPr>
                          <w:r>
                            <w:rPr>
                              <w:spacing w:val="-27"/>
                              <w:sz w:val="21"/>
                            </w:rPr>
                            <w:t xml:space="preserve">第 </w:t>
                          </w:r>
                          <w:r>
                            <w:rPr>
                              <w:rFonts w:ascii="Times New Roman" w:eastAsia="Times New Roman"/>
                              <w:sz w:val="21"/>
                            </w:rPr>
                            <w:t>5</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可视化界面设计</w:t>
                          </w:r>
                        </w:p>
                      </w:txbxContent>
                    </wps:txbx>
                    <wps:bodyPr wrap="square" lIns="0" tIns="0" rIns="0" bIns="0" rtlCol="0">
                      <a:noAutofit/>
                    </wps:bodyPr>
                  </wps:wsp>
                </a:graphicData>
              </a:graphic>
            </wp:anchor>
          </w:drawing>
        </mc:Choice>
        <mc:Fallback>
          <w:pict>
            <v:shape id="Textbox 151" o:spid="_x0000_s1026" o:spt="202" type="#_x0000_t202" style="position:absolute;left:0pt;margin-left:253.25pt;margin-top:44.45pt;height:13.6pt;width:117.1pt;mso-position-horizontal-relative:page;mso-position-vertical-relative:page;z-index:-251619328;mso-width-relative:page;mso-height-relative:page;" filled="f" stroked="f" coordsize="21600,21600" o:gfxdata="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QI1XHZAAAACgEAAA8AAAAAAAAAAQAgAAAAIgAAAGRycy9kb3ducmV2LnhtbFBLAQIUABQAAAAI&#10;AIdO4kChH89mswEAAHgDAAAOAAAAAAAAAAEAIAAAACgBAABkcnMvZTJvRG9jLnhtbFBLBQYAAAAA&#10;BgAGAFkBAABNBQAAAAA=&#10;">
              <v:fill on="f" focussize="0,0"/>
              <v:stroke on="f"/>
              <v:imagedata o:title=""/>
              <o:lock v:ext="edit" aspectratio="f"/>
              <v:textbox inset="0mm,0mm,0mm,0mm">
                <w:txbxContent>
                  <w:p w14:paraId="1564A228">
                    <w:pPr>
                      <w:spacing w:before="0" w:line="265" w:lineRule="exact"/>
                      <w:ind w:left="20" w:right="0" w:firstLine="0"/>
                      <w:jc w:val="left"/>
                      <w:rPr>
                        <w:sz w:val="21"/>
                      </w:rPr>
                    </w:pPr>
                    <w:r>
                      <w:rPr>
                        <w:spacing w:val="-27"/>
                        <w:sz w:val="21"/>
                      </w:rPr>
                      <w:t xml:space="preserve">第 </w:t>
                    </w:r>
                    <w:r>
                      <w:rPr>
                        <w:rFonts w:ascii="Times New Roman" w:eastAsia="Times New Roman"/>
                        <w:sz w:val="21"/>
                      </w:rPr>
                      <w:t>5</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可视化界面设计</w:t>
                    </w:r>
                  </w:p>
                </w:txbxContent>
              </v:textbox>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E382B">
    <w:pPr>
      <w:pStyle w:val="6"/>
      <w:spacing w:line="14" w:lineRule="auto"/>
      <w:rPr>
        <w:sz w:val="20"/>
      </w:rPr>
    </w:pPr>
    <w:r>
      <mc:AlternateContent>
        <mc:Choice Requires="wps">
          <w:drawing>
            <wp:anchor distT="0" distB="0" distL="0" distR="0" simplePos="0" relativeHeight="251698176"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157" name="Textbox 157"/>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6293203D">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157" o:spid="_x0000_s1026" o:spt="202" type="#_x0000_t202" style="position:absolute;left:0pt;margin-left:198.75pt;margin-top:44.8pt;height:12.5pt;width:169.4pt;mso-position-horizontal-relative:page;mso-position-vertical-relative:page;z-index:-251618304;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7JPQ2QAAAAoBAAAPAAAAAAAAAAEAIAAAACIAAABkcnMvZG93bnJldi54bWxQSwECFAAUAAAA&#10;CACHTuJAhxvvDLQBAAB4AwAADgAAAAAAAAABACAAAAAoAQAAZHJzL2Uyb0RvYy54bWxQSwUGAAAA&#10;AAYABgBZAQAATgUAAAAA&#10;">
              <v:fill on="f" focussize="0,0"/>
              <v:stroke on="f"/>
              <v:imagedata o:title=""/>
              <o:lock v:ext="edit" aspectratio="f"/>
              <v:textbox inset="0mm,0mm,0mm,0mm">
                <w:txbxContent>
                  <w:p w14:paraId="6293203D">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A0BDD">
    <w:pPr>
      <w:pStyle w:val="6"/>
      <w:spacing w:line="14" w:lineRule="auto"/>
      <w:rPr>
        <w:sz w:val="20"/>
      </w:rPr>
    </w:pPr>
    <w:r>
      <mc:AlternateContent>
        <mc:Choice Requires="wps">
          <w:drawing>
            <wp:anchor distT="0" distB="0" distL="0" distR="0" simplePos="0" relativeHeight="251699200" behindDoc="1" locked="0" layoutInCell="1" allowOverlap="1">
              <wp:simplePos x="0" y="0"/>
              <wp:positionH relativeFrom="page">
                <wp:posOffset>3216275</wp:posOffset>
              </wp:positionH>
              <wp:positionV relativeFrom="page">
                <wp:posOffset>564515</wp:posOffset>
              </wp:positionV>
              <wp:extent cx="1487170" cy="172720"/>
              <wp:effectExtent l="0" t="0" r="0" b="0"/>
              <wp:wrapNone/>
              <wp:docPr id="167" name="Textbox 167"/>
              <wp:cNvGraphicFramePr/>
              <a:graphic xmlns:a="http://schemas.openxmlformats.org/drawingml/2006/main">
                <a:graphicData uri="http://schemas.microsoft.com/office/word/2010/wordprocessingShape">
                  <wps:wsp>
                    <wps:cNvSpPr txBox="1"/>
                    <wps:spPr>
                      <a:xfrm>
                        <a:off x="0" y="0"/>
                        <a:ext cx="1487170" cy="172720"/>
                      </a:xfrm>
                      <a:prstGeom prst="rect">
                        <a:avLst/>
                      </a:prstGeom>
                    </wps:spPr>
                    <wps:txbx>
                      <w:txbxContent>
                        <w:p w14:paraId="07357684">
                          <w:pPr>
                            <w:spacing w:before="0" w:line="265" w:lineRule="exact"/>
                            <w:ind w:left="20" w:right="0" w:firstLine="0"/>
                            <w:jc w:val="left"/>
                            <w:rPr>
                              <w:sz w:val="21"/>
                            </w:rPr>
                          </w:pPr>
                          <w:r>
                            <w:rPr>
                              <w:spacing w:val="-27"/>
                              <w:sz w:val="21"/>
                            </w:rPr>
                            <w:t xml:space="preserve">第 </w:t>
                          </w:r>
                          <w:r>
                            <w:rPr>
                              <w:rFonts w:ascii="Times New Roman" w:eastAsia="Times New Roman"/>
                              <w:sz w:val="21"/>
                            </w:rPr>
                            <w:t>5</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可视化界面设计</w:t>
                          </w:r>
                        </w:p>
                      </w:txbxContent>
                    </wps:txbx>
                    <wps:bodyPr wrap="square" lIns="0" tIns="0" rIns="0" bIns="0" rtlCol="0">
                      <a:noAutofit/>
                    </wps:bodyPr>
                  </wps:wsp>
                </a:graphicData>
              </a:graphic>
            </wp:anchor>
          </w:drawing>
        </mc:Choice>
        <mc:Fallback>
          <w:pict>
            <v:shape id="Textbox 167" o:spid="_x0000_s1026" o:spt="202" type="#_x0000_t202" style="position:absolute;left:0pt;margin-left:253.25pt;margin-top:44.45pt;height:13.6pt;width:117.1pt;mso-position-horizontal-relative:page;mso-position-vertical-relative:page;z-index:-251617280;mso-width-relative:page;mso-height-relative:page;" filled="f" stroked="f" coordsize="21600,21600" o:gfxdata="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QI1XHZAAAACgEAAA8AAAAAAAAAAQAgAAAAIgAAAGRycy9kb3ducmV2LnhtbFBLAQIUABQAAAAI&#10;AIdO4kADg08XswEAAHgDAAAOAAAAAAAAAAEAIAAAACgBAABkcnMvZTJvRG9jLnhtbFBLBQYAAAAA&#10;BgAGAFkBAABNBQAAAAA=&#10;">
              <v:fill on="f" focussize="0,0"/>
              <v:stroke on="f"/>
              <v:imagedata o:title=""/>
              <o:lock v:ext="edit" aspectratio="f"/>
              <v:textbox inset="0mm,0mm,0mm,0mm">
                <w:txbxContent>
                  <w:p w14:paraId="07357684">
                    <w:pPr>
                      <w:spacing w:before="0" w:line="265" w:lineRule="exact"/>
                      <w:ind w:left="20" w:right="0" w:firstLine="0"/>
                      <w:jc w:val="left"/>
                      <w:rPr>
                        <w:sz w:val="21"/>
                      </w:rPr>
                    </w:pPr>
                    <w:r>
                      <w:rPr>
                        <w:spacing w:val="-27"/>
                        <w:sz w:val="21"/>
                      </w:rPr>
                      <w:t xml:space="preserve">第 </w:t>
                    </w:r>
                    <w:r>
                      <w:rPr>
                        <w:rFonts w:ascii="Times New Roman" w:eastAsia="Times New Roman"/>
                        <w:sz w:val="21"/>
                      </w:rPr>
                      <w:t>5</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可视化界面设计</w:t>
                    </w:r>
                  </w:p>
                </w:txbxContent>
              </v:textbox>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49DE">
    <w:pPr>
      <w:pStyle w:val="6"/>
      <w:spacing w:line="14" w:lineRule="auto"/>
      <w:rPr>
        <w:sz w:val="20"/>
      </w:rPr>
    </w:pPr>
    <w:r>
      <mc:AlternateContent>
        <mc:Choice Requires="wps">
          <w:drawing>
            <wp:anchor distT="0" distB="0" distL="0" distR="0" simplePos="0" relativeHeight="251700224"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171" name="Textbox 171"/>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30E0CB00">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171" o:spid="_x0000_s1026" o:spt="202" type="#_x0000_t202" style="position:absolute;left:0pt;margin-left:198.75pt;margin-top:44.8pt;height:12.5pt;width:169.4pt;mso-position-horizontal-relative:page;mso-position-vertical-relative:page;z-index:-251616256;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7JPQ2QAAAAoBAAAPAAAAAAAAAAEAIAAAACIAAABkcnMvZG93bnJldi54bWxQSwECFAAUAAAA&#10;CACHTuJA73VgS7QBAAB4AwAADgAAAAAAAAABACAAAAAoAQAAZHJzL2Uyb0RvYy54bWxQSwUGAAAA&#10;AAYABgBZAQAATgUAAAAA&#10;">
              <v:fill on="f" focussize="0,0"/>
              <v:stroke on="f"/>
              <v:imagedata o:title=""/>
              <o:lock v:ext="edit" aspectratio="f"/>
              <v:textbox inset="0mm,0mm,0mm,0mm">
                <w:txbxContent>
                  <w:p w14:paraId="30E0CB00">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0B7D5">
    <w:pPr>
      <w:pStyle w:val="6"/>
      <w:spacing w:line="14" w:lineRule="auto"/>
      <w:rPr>
        <w:sz w:val="20"/>
      </w:rPr>
    </w:pPr>
    <w:r>
      <mc:AlternateContent>
        <mc:Choice Requires="wps">
          <w:drawing>
            <wp:anchor distT="0" distB="0" distL="0" distR="0" simplePos="0" relativeHeight="251701248" behindDoc="1" locked="0" layoutInCell="1" allowOverlap="1">
              <wp:simplePos x="0" y="0"/>
              <wp:positionH relativeFrom="page">
                <wp:posOffset>3216275</wp:posOffset>
              </wp:positionH>
              <wp:positionV relativeFrom="page">
                <wp:posOffset>564515</wp:posOffset>
              </wp:positionV>
              <wp:extent cx="1487170" cy="172720"/>
              <wp:effectExtent l="0" t="0" r="0" b="0"/>
              <wp:wrapNone/>
              <wp:docPr id="178" name="Textbox 178"/>
              <wp:cNvGraphicFramePr/>
              <a:graphic xmlns:a="http://schemas.openxmlformats.org/drawingml/2006/main">
                <a:graphicData uri="http://schemas.microsoft.com/office/word/2010/wordprocessingShape">
                  <wps:wsp>
                    <wps:cNvSpPr txBox="1"/>
                    <wps:spPr>
                      <a:xfrm>
                        <a:off x="0" y="0"/>
                        <a:ext cx="1487170" cy="172720"/>
                      </a:xfrm>
                      <a:prstGeom prst="rect">
                        <a:avLst/>
                      </a:prstGeom>
                    </wps:spPr>
                    <wps:txbx>
                      <w:txbxContent>
                        <w:p w14:paraId="0D9E553F">
                          <w:pPr>
                            <w:spacing w:before="0" w:line="265" w:lineRule="exact"/>
                            <w:ind w:left="20" w:right="0" w:firstLine="0"/>
                            <w:jc w:val="left"/>
                            <w:rPr>
                              <w:sz w:val="21"/>
                            </w:rPr>
                          </w:pPr>
                          <w:r>
                            <w:rPr>
                              <w:spacing w:val="-27"/>
                              <w:sz w:val="21"/>
                            </w:rPr>
                            <w:t xml:space="preserve">第 </w:t>
                          </w:r>
                          <w:r>
                            <w:rPr>
                              <w:rFonts w:ascii="Times New Roman" w:eastAsia="Times New Roman"/>
                              <w:sz w:val="21"/>
                            </w:rPr>
                            <w:t>5</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可视化界面设计</w:t>
                          </w:r>
                        </w:p>
                      </w:txbxContent>
                    </wps:txbx>
                    <wps:bodyPr wrap="square" lIns="0" tIns="0" rIns="0" bIns="0" rtlCol="0">
                      <a:noAutofit/>
                    </wps:bodyPr>
                  </wps:wsp>
                </a:graphicData>
              </a:graphic>
            </wp:anchor>
          </w:drawing>
        </mc:Choice>
        <mc:Fallback>
          <w:pict>
            <v:shape id="Textbox 178" o:spid="_x0000_s1026" o:spt="202" type="#_x0000_t202" style="position:absolute;left:0pt;margin-left:253.25pt;margin-top:44.45pt;height:13.6pt;width:117.1pt;mso-position-horizontal-relative:page;mso-position-vertical-relative:page;z-index:-251615232;mso-width-relative:page;mso-height-relative:page;" filled="f" stroked="f" coordsize="21600,21600" o:gfxdata="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QI1XHZAAAACgEAAA8AAAAAAAAAAQAgAAAAIgAAAGRycy9kb3ducmV2LnhtbFBLAQIUABQAAAAI&#10;AIdO4kDPI6ljswEAAHgDAAAOAAAAAAAAAAEAIAAAACgBAABkcnMvZTJvRG9jLnhtbFBLBQYAAAAA&#10;BgAGAFkBAABNBQAAAAA=&#10;">
              <v:fill on="f" focussize="0,0"/>
              <v:stroke on="f"/>
              <v:imagedata o:title=""/>
              <o:lock v:ext="edit" aspectratio="f"/>
              <v:textbox inset="0mm,0mm,0mm,0mm">
                <w:txbxContent>
                  <w:p w14:paraId="0D9E553F">
                    <w:pPr>
                      <w:spacing w:before="0" w:line="265" w:lineRule="exact"/>
                      <w:ind w:left="20" w:right="0" w:firstLine="0"/>
                      <w:jc w:val="left"/>
                      <w:rPr>
                        <w:sz w:val="21"/>
                      </w:rPr>
                    </w:pPr>
                    <w:r>
                      <w:rPr>
                        <w:spacing w:val="-27"/>
                        <w:sz w:val="21"/>
                      </w:rPr>
                      <w:t xml:space="preserve">第 </w:t>
                    </w:r>
                    <w:r>
                      <w:rPr>
                        <w:rFonts w:ascii="Times New Roman" w:eastAsia="Times New Roman"/>
                        <w:sz w:val="21"/>
                      </w:rPr>
                      <w:t>5</w:t>
                    </w:r>
                    <w:r>
                      <w:rPr>
                        <w:rFonts w:ascii="Times New Roman" w:eastAsia="Times New Roman"/>
                        <w:spacing w:val="-7"/>
                        <w:sz w:val="21"/>
                      </w:rPr>
                      <w:t xml:space="preserve"> </w:t>
                    </w:r>
                    <w:r>
                      <w:rPr>
                        <w:sz w:val="21"/>
                      </w:rPr>
                      <w:t>章</w:t>
                    </w:r>
                    <w:r>
                      <w:rPr>
                        <w:spacing w:val="39"/>
                        <w:w w:val="150"/>
                        <w:sz w:val="21"/>
                      </w:rPr>
                      <w:t xml:space="preserve"> </w:t>
                    </w:r>
                    <w:r>
                      <w:rPr>
                        <w:spacing w:val="-2"/>
                        <w:sz w:val="21"/>
                      </w:rPr>
                      <w:t>可视化界面设计</w:t>
                    </w:r>
                  </w:p>
                </w:txbxContent>
              </v:textbox>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42A21">
    <w:pPr>
      <w:pStyle w:val="6"/>
      <w:spacing w:line="14" w:lineRule="auto"/>
      <w:rPr>
        <w:sz w:val="20"/>
      </w:rPr>
    </w:pPr>
    <w:r>
      <mc:AlternateContent>
        <mc:Choice Requires="wps">
          <w:drawing>
            <wp:anchor distT="0" distB="0" distL="0" distR="0" simplePos="0" relativeHeight="251702272"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183" name="Textbox 183"/>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40511AD4">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183" o:spid="_x0000_s1026" o:spt="202" type="#_x0000_t202" style="position:absolute;left:0pt;margin-left:198.75pt;margin-top:44.8pt;height:12.5pt;width:169.4pt;mso-position-horizontal-relative:page;mso-position-vertical-relative:page;z-index:-251614208;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7JPQ2QAAAAoBAAAPAAAAAAAAAAEAIAAAACIAAABkcnMvZG93bnJldi54bWxQSwECFAAUAAAA&#10;CACHTuJA3EAxu7QBAAB4AwAADgAAAAAAAAABACAAAAAoAQAAZHJzL2Uyb0RvYy54bWxQSwUGAAAA&#10;AAYABgBZAQAATgUAAAAA&#10;">
              <v:fill on="f" focussize="0,0"/>
              <v:stroke on="f"/>
              <v:imagedata o:title=""/>
              <o:lock v:ext="edit" aspectratio="f"/>
              <v:textbox inset="0mm,0mm,0mm,0mm">
                <w:txbxContent>
                  <w:p w14:paraId="40511AD4">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2DB1A">
    <w:pPr>
      <w:pStyle w:val="6"/>
      <w:spacing w:line="14" w:lineRule="auto"/>
      <w:rPr>
        <w:sz w:val="20"/>
      </w:rPr>
    </w:pPr>
    <w:r>
      <mc:AlternateContent>
        <mc:Choice Requires="wps">
          <w:drawing>
            <wp:anchor distT="0" distB="0" distL="0" distR="0" simplePos="0" relativeHeight="251703296" behindDoc="1" locked="0" layoutInCell="1" allowOverlap="1">
              <wp:simplePos x="0" y="0"/>
              <wp:positionH relativeFrom="page">
                <wp:posOffset>3348990</wp:posOffset>
              </wp:positionH>
              <wp:positionV relativeFrom="page">
                <wp:posOffset>564515</wp:posOffset>
              </wp:positionV>
              <wp:extent cx="1221105" cy="172720"/>
              <wp:effectExtent l="0" t="0" r="0" b="0"/>
              <wp:wrapNone/>
              <wp:docPr id="187" name="Textbox 187"/>
              <wp:cNvGraphicFramePr/>
              <a:graphic xmlns:a="http://schemas.openxmlformats.org/drawingml/2006/main">
                <a:graphicData uri="http://schemas.microsoft.com/office/word/2010/wordprocessingShape">
                  <wps:wsp>
                    <wps:cNvSpPr txBox="1"/>
                    <wps:spPr>
                      <a:xfrm>
                        <a:off x="0" y="0"/>
                        <a:ext cx="1221105" cy="172720"/>
                      </a:xfrm>
                      <a:prstGeom prst="rect">
                        <a:avLst/>
                      </a:prstGeom>
                    </wps:spPr>
                    <wps:txbx>
                      <w:txbxContent>
                        <w:p w14:paraId="3DADD2DD">
                          <w:pPr>
                            <w:spacing w:before="0" w:line="265" w:lineRule="exact"/>
                            <w:ind w:left="20" w:right="0" w:firstLine="0"/>
                            <w:jc w:val="left"/>
                            <w:rPr>
                              <w:sz w:val="21"/>
                            </w:rPr>
                          </w:pPr>
                          <w:r>
                            <w:rPr>
                              <w:spacing w:val="-27"/>
                              <w:sz w:val="21"/>
                            </w:rPr>
                            <w:t xml:space="preserve">第 </w:t>
                          </w:r>
                          <w:r>
                            <w:rPr>
                              <w:rFonts w:ascii="Times New Roman" w:eastAsia="Times New Roman"/>
                              <w:sz w:val="21"/>
                            </w:rPr>
                            <w:t>6</w:t>
                          </w:r>
                          <w:r>
                            <w:rPr>
                              <w:rFonts w:ascii="Times New Roman" w:eastAsia="Times New Roman"/>
                              <w:spacing w:val="-6"/>
                              <w:sz w:val="21"/>
                            </w:rPr>
                            <w:t xml:space="preserve"> </w:t>
                          </w:r>
                          <w:r>
                            <w:rPr>
                              <w:sz w:val="21"/>
                            </w:rPr>
                            <w:t>章</w:t>
                          </w:r>
                          <w:r>
                            <w:rPr>
                              <w:spacing w:val="42"/>
                              <w:w w:val="150"/>
                              <w:sz w:val="21"/>
                            </w:rPr>
                            <w:t xml:space="preserve"> </w:t>
                          </w:r>
                          <w:r>
                            <w:rPr>
                              <w:spacing w:val="-2"/>
                              <w:sz w:val="21"/>
                            </w:rPr>
                            <w:t>总结与展望</w:t>
                          </w:r>
                        </w:p>
                      </w:txbxContent>
                    </wps:txbx>
                    <wps:bodyPr wrap="square" lIns="0" tIns="0" rIns="0" bIns="0" rtlCol="0">
                      <a:noAutofit/>
                    </wps:bodyPr>
                  </wps:wsp>
                </a:graphicData>
              </a:graphic>
            </wp:anchor>
          </w:drawing>
        </mc:Choice>
        <mc:Fallback>
          <w:pict>
            <v:shape id="Textbox 187" o:spid="_x0000_s1026" o:spt="202" type="#_x0000_t202" style="position:absolute;left:0pt;margin-left:263.7pt;margin-top:44.45pt;height:13.6pt;width:96.15pt;mso-position-horizontal-relative:page;mso-position-vertical-relative:page;z-index:-251613184;mso-width-relative:page;mso-height-relative:page;" filled="f" stroked="f" coordsize="21600,21600" o:gfxdata="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eQH/YAAAACgEAAA8AAAAAAAAAAQAgAAAAIgAAAGRycy9kb3ducmV2LnhtbFBLAQIUABQAAAAI&#10;AIdO4kCwTbOJtAEAAHgDAAAOAAAAAAAAAAEAIAAAACcBAABkcnMvZTJvRG9jLnhtbFBLBQYAAAAA&#10;BgAGAFkBAABNBQAAAAA=&#10;">
              <v:fill on="f" focussize="0,0"/>
              <v:stroke on="f"/>
              <v:imagedata o:title=""/>
              <o:lock v:ext="edit" aspectratio="f"/>
              <v:textbox inset="0mm,0mm,0mm,0mm">
                <w:txbxContent>
                  <w:p w14:paraId="3DADD2DD">
                    <w:pPr>
                      <w:spacing w:before="0" w:line="265" w:lineRule="exact"/>
                      <w:ind w:left="20" w:right="0" w:firstLine="0"/>
                      <w:jc w:val="left"/>
                      <w:rPr>
                        <w:sz w:val="21"/>
                      </w:rPr>
                    </w:pPr>
                    <w:r>
                      <w:rPr>
                        <w:spacing w:val="-27"/>
                        <w:sz w:val="21"/>
                      </w:rPr>
                      <w:t xml:space="preserve">第 </w:t>
                    </w:r>
                    <w:r>
                      <w:rPr>
                        <w:rFonts w:ascii="Times New Roman" w:eastAsia="Times New Roman"/>
                        <w:sz w:val="21"/>
                      </w:rPr>
                      <w:t>6</w:t>
                    </w:r>
                    <w:r>
                      <w:rPr>
                        <w:rFonts w:ascii="Times New Roman" w:eastAsia="Times New Roman"/>
                        <w:spacing w:val="-6"/>
                        <w:sz w:val="21"/>
                      </w:rPr>
                      <w:t xml:space="preserve"> </w:t>
                    </w:r>
                    <w:r>
                      <w:rPr>
                        <w:sz w:val="21"/>
                      </w:rPr>
                      <w:t>章</w:t>
                    </w:r>
                    <w:r>
                      <w:rPr>
                        <w:spacing w:val="42"/>
                        <w:w w:val="150"/>
                        <w:sz w:val="21"/>
                      </w:rPr>
                      <w:t xml:space="preserve"> </w:t>
                    </w:r>
                    <w:r>
                      <w:rPr>
                        <w:spacing w:val="-2"/>
                        <w:sz w:val="21"/>
                      </w:rPr>
                      <w:t>总结与展望</w:t>
                    </w:r>
                  </w:p>
                </w:txbxContent>
              </v:textbox>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7E1BE">
    <w:pPr>
      <w:pStyle w:val="6"/>
      <w:spacing w:line="14" w:lineRule="auto"/>
      <w:rPr>
        <w:sz w:val="20"/>
      </w:rPr>
    </w:pPr>
    <w:r>
      <mc:AlternateContent>
        <mc:Choice Requires="wps">
          <w:drawing>
            <wp:anchor distT="0" distB="0" distL="0" distR="0" simplePos="0" relativeHeight="251704320" behindDoc="1" locked="0" layoutInCell="1" allowOverlap="1">
              <wp:simplePos x="0" y="0"/>
              <wp:positionH relativeFrom="page">
                <wp:posOffset>2524125</wp:posOffset>
              </wp:positionH>
              <wp:positionV relativeFrom="page">
                <wp:posOffset>568960</wp:posOffset>
              </wp:positionV>
              <wp:extent cx="2151380" cy="158750"/>
              <wp:effectExtent l="0" t="0" r="0" b="0"/>
              <wp:wrapNone/>
              <wp:docPr id="191" name="Textbox 191"/>
              <wp:cNvGraphicFramePr/>
              <a:graphic xmlns:a="http://schemas.openxmlformats.org/drawingml/2006/main">
                <a:graphicData uri="http://schemas.microsoft.com/office/word/2010/wordprocessingShape">
                  <wps:wsp>
                    <wps:cNvSpPr txBox="1"/>
                    <wps:spPr>
                      <a:xfrm>
                        <a:off x="0" y="0"/>
                        <a:ext cx="2151380" cy="158750"/>
                      </a:xfrm>
                      <a:prstGeom prst="rect">
                        <a:avLst/>
                      </a:prstGeom>
                    </wps:spPr>
                    <wps:txbx>
                      <w:txbxContent>
                        <w:p w14:paraId="1001173F">
                          <w:pPr>
                            <w:spacing w:before="0" w:line="249" w:lineRule="exact"/>
                            <w:ind w:left="20" w:right="0" w:firstLine="0"/>
                            <w:jc w:val="left"/>
                            <w:rPr>
                              <w:sz w:val="21"/>
                            </w:rPr>
                          </w:pPr>
                          <w:r>
                            <w:rPr>
                              <w:spacing w:val="-4"/>
                              <w:sz w:val="21"/>
                            </w:rPr>
                            <w:t>重庆邮电大学本科毕业设计（论文</w:t>
                          </w:r>
                          <w:r>
                            <w:rPr>
                              <w:spacing w:val="-10"/>
                              <w:sz w:val="21"/>
                            </w:rPr>
                            <w:t>）</w:t>
                          </w:r>
                        </w:p>
                      </w:txbxContent>
                    </wps:txbx>
                    <wps:bodyPr wrap="square" lIns="0" tIns="0" rIns="0" bIns="0" rtlCol="0">
                      <a:noAutofit/>
                    </wps:bodyPr>
                  </wps:wsp>
                </a:graphicData>
              </a:graphic>
            </wp:anchor>
          </w:drawing>
        </mc:Choice>
        <mc:Fallback>
          <w:pict>
            <v:shape id="Textbox 191" o:spid="_x0000_s1026" o:spt="202" type="#_x0000_t202" style="position:absolute;left:0pt;margin-left:198.75pt;margin-top:44.8pt;height:12.5pt;width:169.4pt;mso-position-horizontal-relative:page;mso-position-vertical-relative:page;z-index:-251612160;mso-width-relative:page;mso-height-relative:page;" filled="f" stroked="f" coordsize="21600,21600" o:gfxdata="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k9DZAAAACgEAAA8AAAAAAAAAAQAgAAAAIgAAAGRycy9kb3ducmV2LnhtbFBLAQIUABQAAAAI&#10;AIdO4kBCy06UswEAAHgDAAAOAAAAAAAAAAEAIAAAACgBAABkcnMvZTJvRG9jLnhtbFBLBQYAAAAA&#10;BgAGAFkBAABNBQAAAAA=&#10;">
              <v:fill on="f" focussize="0,0"/>
              <v:stroke on="f"/>
              <v:imagedata o:title=""/>
              <o:lock v:ext="edit" aspectratio="f"/>
              <v:textbox inset="0mm,0mm,0mm,0mm">
                <w:txbxContent>
                  <w:p w14:paraId="1001173F">
                    <w:pPr>
                      <w:spacing w:before="0" w:line="249" w:lineRule="exact"/>
                      <w:ind w:left="20" w:right="0" w:firstLine="0"/>
                      <w:jc w:val="left"/>
                      <w:rPr>
                        <w:sz w:val="21"/>
                      </w:rPr>
                    </w:pPr>
                    <w:r>
                      <w:rPr>
                        <w:spacing w:val="-4"/>
                        <w:sz w:val="21"/>
                      </w:rPr>
                      <w:t>重庆邮电大学本科毕业设计（论文</w:t>
                    </w:r>
                    <w:r>
                      <w:rPr>
                        <w:spacing w:val="-10"/>
                        <w:sz w:val="21"/>
                      </w:rPr>
                      <w:t>）</w:t>
                    </w:r>
                  </w:p>
                </w:txbxContent>
              </v:textbox>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D28CD">
    <w:pPr>
      <w:pStyle w:val="6"/>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E6FC8">
    <w:pPr>
      <w:pStyle w:val="6"/>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3658A">
    <w:pPr>
      <w:pStyle w:val="6"/>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8D6CF">
    <w:pPr>
      <w:pStyle w:val="6"/>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1DAA07"/>
    <w:multiLevelType w:val="multilevel"/>
    <w:tmpl w:val="A41DAA07"/>
    <w:lvl w:ilvl="0" w:tentative="0">
      <w:start w:val="3"/>
      <w:numFmt w:val="decimal"/>
      <w:lvlText w:val="%1"/>
      <w:lvlJc w:val="left"/>
      <w:pPr>
        <w:ind w:left="1476" w:hanging="673"/>
        <w:jc w:val="left"/>
      </w:pPr>
      <w:rPr>
        <w:rFonts w:hint="default"/>
        <w:lang w:val="fr-FR" w:eastAsia="en-US" w:bidi="ar-SA"/>
      </w:rPr>
    </w:lvl>
    <w:lvl w:ilvl="1" w:tentative="0">
      <w:start w:val="1"/>
      <w:numFmt w:val="decimal"/>
      <w:lvlText w:val="%1.%2"/>
      <w:lvlJc w:val="left"/>
      <w:pPr>
        <w:ind w:left="1476" w:hanging="673"/>
        <w:jc w:val="right"/>
      </w:pPr>
      <w:rPr>
        <w:rFonts w:hint="default" w:ascii="Times New Roman" w:hAnsi="Times New Roman" w:eastAsia="Times New Roman" w:cs="Times New Roman"/>
        <w:b w:val="0"/>
        <w:bCs w:val="0"/>
        <w:i w:val="0"/>
        <w:iCs w:val="0"/>
        <w:spacing w:val="0"/>
        <w:w w:val="99"/>
        <w:sz w:val="30"/>
        <w:szCs w:val="30"/>
        <w:lang w:val="fr-FR" w:eastAsia="en-US" w:bidi="ar-SA"/>
      </w:rPr>
    </w:lvl>
    <w:lvl w:ilvl="2" w:tentative="0">
      <w:start w:val="1"/>
      <w:numFmt w:val="decimal"/>
      <w:lvlText w:val="%1.%2.%3"/>
      <w:lvlJc w:val="left"/>
      <w:pPr>
        <w:ind w:left="1641" w:hanging="837"/>
        <w:jc w:val="right"/>
      </w:pPr>
      <w:rPr>
        <w:rFonts w:hint="default" w:ascii="Times New Roman" w:hAnsi="Times New Roman" w:eastAsia="Times New Roman" w:cs="Times New Roman"/>
        <w:b w:val="0"/>
        <w:bCs w:val="0"/>
        <w:i w:val="0"/>
        <w:iCs w:val="0"/>
        <w:spacing w:val="0"/>
        <w:w w:val="99"/>
        <w:sz w:val="28"/>
        <w:szCs w:val="28"/>
        <w:lang w:val="fr-FR" w:eastAsia="en-US" w:bidi="ar-SA"/>
      </w:rPr>
    </w:lvl>
    <w:lvl w:ilvl="3" w:tentative="0">
      <w:start w:val="1"/>
      <w:numFmt w:val="decimal"/>
      <w:lvlText w:val="%4）"/>
      <w:lvlJc w:val="left"/>
      <w:pPr>
        <w:ind w:left="1078" w:hanging="361"/>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4" w:tentative="0">
      <w:start w:val="0"/>
      <w:numFmt w:val="bullet"/>
      <w:lvlText w:val="•"/>
      <w:lvlJc w:val="left"/>
      <w:pPr>
        <w:ind w:left="3626" w:hanging="361"/>
      </w:pPr>
      <w:rPr>
        <w:rFonts w:hint="default"/>
        <w:lang w:val="fr-FR" w:eastAsia="en-US" w:bidi="ar-SA"/>
      </w:rPr>
    </w:lvl>
    <w:lvl w:ilvl="5" w:tentative="0">
      <w:start w:val="0"/>
      <w:numFmt w:val="bullet"/>
      <w:lvlText w:val="•"/>
      <w:lvlJc w:val="left"/>
      <w:pPr>
        <w:ind w:left="4619" w:hanging="361"/>
      </w:pPr>
      <w:rPr>
        <w:rFonts w:hint="default"/>
        <w:lang w:val="fr-FR" w:eastAsia="en-US" w:bidi="ar-SA"/>
      </w:rPr>
    </w:lvl>
    <w:lvl w:ilvl="6" w:tentative="0">
      <w:start w:val="0"/>
      <w:numFmt w:val="bullet"/>
      <w:lvlText w:val="•"/>
      <w:lvlJc w:val="left"/>
      <w:pPr>
        <w:ind w:left="5612" w:hanging="361"/>
      </w:pPr>
      <w:rPr>
        <w:rFonts w:hint="default"/>
        <w:lang w:val="fr-FR" w:eastAsia="en-US" w:bidi="ar-SA"/>
      </w:rPr>
    </w:lvl>
    <w:lvl w:ilvl="7" w:tentative="0">
      <w:start w:val="0"/>
      <w:numFmt w:val="bullet"/>
      <w:lvlText w:val="•"/>
      <w:lvlJc w:val="left"/>
      <w:pPr>
        <w:ind w:left="6606" w:hanging="361"/>
      </w:pPr>
      <w:rPr>
        <w:rFonts w:hint="default"/>
        <w:lang w:val="fr-FR" w:eastAsia="en-US" w:bidi="ar-SA"/>
      </w:rPr>
    </w:lvl>
    <w:lvl w:ilvl="8" w:tentative="0">
      <w:start w:val="0"/>
      <w:numFmt w:val="bullet"/>
      <w:lvlText w:val="•"/>
      <w:lvlJc w:val="left"/>
      <w:pPr>
        <w:ind w:left="7599" w:hanging="361"/>
      </w:pPr>
      <w:rPr>
        <w:rFonts w:hint="default"/>
        <w:lang w:val="fr-FR" w:eastAsia="en-US" w:bidi="ar-SA"/>
      </w:rPr>
    </w:lvl>
  </w:abstractNum>
  <w:abstractNum w:abstractNumId="1">
    <w:nsid w:val="B31F1F59"/>
    <w:multiLevelType w:val="multilevel"/>
    <w:tmpl w:val="B31F1F59"/>
    <w:lvl w:ilvl="0" w:tentative="0">
      <w:start w:val="4"/>
      <w:numFmt w:val="decimal"/>
      <w:lvlText w:val="%1"/>
      <w:lvlJc w:val="left"/>
      <w:pPr>
        <w:ind w:left="909" w:hanging="673"/>
        <w:jc w:val="left"/>
      </w:pPr>
      <w:rPr>
        <w:rFonts w:hint="default"/>
        <w:lang w:val="fr-FR" w:eastAsia="en-US" w:bidi="ar-SA"/>
      </w:rPr>
    </w:lvl>
    <w:lvl w:ilvl="1" w:tentative="0">
      <w:start w:val="1"/>
      <w:numFmt w:val="decimal"/>
      <w:lvlText w:val="%1.%2"/>
      <w:lvlJc w:val="left"/>
      <w:pPr>
        <w:ind w:left="909" w:hanging="673"/>
        <w:jc w:val="right"/>
      </w:pPr>
      <w:rPr>
        <w:rFonts w:hint="default" w:ascii="Times New Roman" w:hAnsi="Times New Roman" w:eastAsia="Times New Roman" w:cs="Times New Roman"/>
        <w:b w:val="0"/>
        <w:bCs w:val="0"/>
        <w:i w:val="0"/>
        <w:iCs w:val="0"/>
        <w:spacing w:val="0"/>
        <w:w w:val="99"/>
        <w:sz w:val="30"/>
        <w:szCs w:val="30"/>
        <w:lang w:val="fr-FR" w:eastAsia="en-US" w:bidi="ar-SA"/>
      </w:rPr>
    </w:lvl>
    <w:lvl w:ilvl="2" w:tentative="0">
      <w:start w:val="1"/>
      <w:numFmt w:val="decimal"/>
      <w:lvlText w:val="%1.%2.%3"/>
      <w:lvlJc w:val="left"/>
      <w:pPr>
        <w:ind w:left="1074" w:hanging="837"/>
        <w:jc w:val="left"/>
      </w:pPr>
      <w:rPr>
        <w:rFonts w:hint="default" w:ascii="Times New Roman" w:hAnsi="Times New Roman" w:eastAsia="Times New Roman" w:cs="Times New Roman"/>
        <w:b w:val="0"/>
        <w:bCs w:val="0"/>
        <w:i w:val="0"/>
        <w:iCs w:val="0"/>
        <w:spacing w:val="0"/>
        <w:w w:val="99"/>
        <w:sz w:val="28"/>
        <w:szCs w:val="28"/>
        <w:lang w:val="fr-FR" w:eastAsia="en-US" w:bidi="ar-SA"/>
      </w:rPr>
    </w:lvl>
    <w:lvl w:ilvl="3" w:tentative="0">
      <w:start w:val="1"/>
      <w:numFmt w:val="decimal"/>
      <w:lvlText w:val="%4）"/>
      <w:lvlJc w:val="left"/>
      <w:pPr>
        <w:ind w:left="804" w:hanging="367"/>
        <w:jc w:val="left"/>
      </w:pPr>
      <w:rPr>
        <w:rFonts w:hint="default" w:ascii="Times New Roman" w:hAnsi="Times New Roman" w:eastAsia="Times New Roman" w:cs="Times New Roman"/>
        <w:b w:val="0"/>
        <w:bCs w:val="0"/>
        <w:i w:val="0"/>
        <w:iCs w:val="0"/>
        <w:spacing w:val="0"/>
        <w:w w:val="96"/>
        <w:sz w:val="22"/>
        <w:szCs w:val="22"/>
        <w:lang w:val="fr-FR" w:eastAsia="en-US" w:bidi="ar-SA"/>
      </w:rPr>
    </w:lvl>
    <w:lvl w:ilvl="4" w:tentative="0">
      <w:start w:val="0"/>
      <w:numFmt w:val="bullet"/>
      <w:lvlText w:val="•"/>
      <w:lvlJc w:val="left"/>
      <w:pPr>
        <w:ind w:left="2295" w:hanging="367"/>
      </w:pPr>
      <w:rPr>
        <w:rFonts w:hint="default"/>
        <w:lang w:val="fr-FR" w:eastAsia="en-US" w:bidi="ar-SA"/>
      </w:rPr>
    </w:lvl>
    <w:lvl w:ilvl="5" w:tentative="0">
      <w:start w:val="0"/>
      <w:numFmt w:val="bullet"/>
      <w:lvlText w:val="•"/>
      <w:lvlJc w:val="left"/>
      <w:pPr>
        <w:ind w:left="3510" w:hanging="367"/>
      </w:pPr>
      <w:rPr>
        <w:rFonts w:hint="default"/>
        <w:lang w:val="fr-FR" w:eastAsia="en-US" w:bidi="ar-SA"/>
      </w:rPr>
    </w:lvl>
    <w:lvl w:ilvl="6" w:tentative="0">
      <w:start w:val="0"/>
      <w:numFmt w:val="bullet"/>
      <w:lvlText w:val="•"/>
      <w:lvlJc w:val="left"/>
      <w:pPr>
        <w:ind w:left="4725" w:hanging="367"/>
      </w:pPr>
      <w:rPr>
        <w:rFonts w:hint="default"/>
        <w:lang w:val="fr-FR" w:eastAsia="en-US" w:bidi="ar-SA"/>
      </w:rPr>
    </w:lvl>
    <w:lvl w:ilvl="7" w:tentative="0">
      <w:start w:val="0"/>
      <w:numFmt w:val="bullet"/>
      <w:lvlText w:val="•"/>
      <w:lvlJc w:val="left"/>
      <w:pPr>
        <w:ind w:left="5940" w:hanging="367"/>
      </w:pPr>
      <w:rPr>
        <w:rFonts w:hint="default"/>
        <w:lang w:val="fr-FR" w:eastAsia="en-US" w:bidi="ar-SA"/>
      </w:rPr>
    </w:lvl>
    <w:lvl w:ilvl="8" w:tentative="0">
      <w:start w:val="0"/>
      <w:numFmt w:val="bullet"/>
      <w:lvlText w:val="•"/>
      <w:lvlJc w:val="left"/>
      <w:pPr>
        <w:ind w:left="7155" w:hanging="367"/>
      </w:pPr>
      <w:rPr>
        <w:rFonts w:hint="default"/>
        <w:lang w:val="fr-FR" w:eastAsia="en-US" w:bidi="ar-SA"/>
      </w:rPr>
    </w:lvl>
  </w:abstractNum>
  <w:abstractNum w:abstractNumId="2">
    <w:nsid w:val="B5E306ED"/>
    <w:multiLevelType w:val="multilevel"/>
    <w:tmpl w:val="B5E306ED"/>
    <w:lvl w:ilvl="0" w:tentative="0">
      <w:start w:val="6"/>
      <w:numFmt w:val="decimal"/>
      <w:lvlText w:val="%1"/>
      <w:lvlJc w:val="left"/>
      <w:pPr>
        <w:ind w:left="1149" w:hanging="552"/>
        <w:jc w:val="left"/>
      </w:pPr>
      <w:rPr>
        <w:rFonts w:hint="default"/>
        <w:lang w:val="fr-FR" w:eastAsia="en-US" w:bidi="ar-SA"/>
      </w:rPr>
    </w:lvl>
    <w:lvl w:ilvl="1" w:tentative="0">
      <w:start w:val="1"/>
      <w:numFmt w:val="decimal"/>
      <w:lvlText w:val="%1.%2"/>
      <w:lvlJc w:val="left"/>
      <w:pPr>
        <w:ind w:left="1149" w:hanging="552"/>
        <w:jc w:val="left"/>
      </w:pPr>
      <w:rPr>
        <w:rFonts w:hint="default" w:ascii="Times New Roman" w:hAnsi="Times New Roman" w:eastAsia="Times New Roman" w:cs="Times New Roman"/>
        <w:b w:val="0"/>
        <w:bCs w:val="0"/>
        <w:i w:val="0"/>
        <w:iCs w:val="0"/>
        <w:spacing w:val="0"/>
        <w:w w:val="99"/>
        <w:sz w:val="21"/>
        <w:szCs w:val="21"/>
        <w:lang w:val="fr-FR" w:eastAsia="en-US" w:bidi="ar-SA"/>
      </w:rPr>
    </w:lvl>
    <w:lvl w:ilvl="2" w:tentative="0">
      <w:start w:val="0"/>
      <w:numFmt w:val="bullet"/>
      <w:lvlText w:val="•"/>
      <w:lvlJc w:val="left"/>
      <w:pPr>
        <w:ind w:left="2829" w:hanging="552"/>
      </w:pPr>
      <w:rPr>
        <w:rFonts w:hint="default"/>
        <w:lang w:val="fr-FR" w:eastAsia="en-US" w:bidi="ar-SA"/>
      </w:rPr>
    </w:lvl>
    <w:lvl w:ilvl="3" w:tentative="0">
      <w:start w:val="0"/>
      <w:numFmt w:val="bullet"/>
      <w:lvlText w:val="•"/>
      <w:lvlJc w:val="left"/>
      <w:pPr>
        <w:ind w:left="3673" w:hanging="552"/>
      </w:pPr>
      <w:rPr>
        <w:rFonts w:hint="default"/>
        <w:lang w:val="fr-FR" w:eastAsia="en-US" w:bidi="ar-SA"/>
      </w:rPr>
    </w:lvl>
    <w:lvl w:ilvl="4" w:tentative="0">
      <w:start w:val="0"/>
      <w:numFmt w:val="bullet"/>
      <w:lvlText w:val="•"/>
      <w:lvlJc w:val="left"/>
      <w:pPr>
        <w:ind w:left="4518" w:hanging="552"/>
      </w:pPr>
      <w:rPr>
        <w:rFonts w:hint="default"/>
        <w:lang w:val="fr-FR" w:eastAsia="en-US" w:bidi="ar-SA"/>
      </w:rPr>
    </w:lvl>
    <w:lvl w:ilvl="5" w:tentative="0">
      <w:start w:val="0"/>
      <w:numFmt w:val="bullet"/>
      <w:lvlText w:val="•"/>
      <w:lvlJc w:val="left"/>
      <w:pPr>
        <w:ind w:left="5362" w:hanging="552"/>
      </w:pPr>
      <w:rPr>
        <w:rFonts w:hint="default"/>
        <w:lang w:val="fr-FR" w:eastAsia="en-US" w:bidi="ar-SA"/>
      </w:rPr>
    </w:lvl>
    <w:lvl w:ilvl="6" w:tentative="0">
      <w:start w:val="0"/>
      <w:numFmt w:val="bullet"/>
      <w:lvlText w:val="•"/>
      <w:lvlJc w:val="left"/>
      <w:pPr>
        <w:ind w:left="6207" w:hanging="552"/>
      </w:pPr>
      <w:rPr>
        <w:rFonts w:hint="default"/>
        <w:lang w:val="fr-FR" w:eastAsia="en-US" w:bidi="ar-SA"/>
      </w:rPr>
    </w:lvl>
    <w:lvl w:ilvl="7" w:tentative="0">
      <w:start w:val="0"/>
      <w:numFmt w:val="bullet"/>
      <w:lvlText w:val="•"/>
      <w:lvlJc w:val="left"/>
      <w:pPr>
        <w:ind w:left="7051" w:hanging="552"/>
      </w:pPr>
      <w:rPr>
        <w:rFonts w:hint="default"/>
        <w:lang w:val="fr-FR" w:eastAsia="en-US" w:bidi="ar-SA"/>
      </w:rPr>
    </w:lvl>
    <w:lvl w:ilvl="8" w:tentative="0">
      <w:start w:val="0"/>
      <w:numFmt w:val="bullet"/>
      <w:lvlText w:val="•"/>
      <w:lvlJc w:val="left"/>
      <w:pPr>
        <w:ind w:left="7896" w:hanging="552"/>
      </w:pPr>
      <w:rPr>
        <w:rFonts w:hint="default"/>
        <w:lang w:val="fr-FR" w:eastAsia="en-US" w:bidi="ar-SA"/>
      </w:rPr>
    </w:lvl>
  </w:abstractNum>
  <w:abstractNum w:abstractNumId="3">
    <w:nsid w:val="BF205925"/>
    <w:multiLevelType w:val="multilevel"/>
    <w:tmpl w:val="BF205925"/>
    <w:lvl w:ilvl="0" w:tentative="0">
      <w:start w:val="5"/>
      <w:numFmt w:val="decimal"/>
      <w:lvlText w:val="%1"/>
      <w:lvlJc w:val="left"/>
      <w:pPr>
        <w:ind w:left="1716" w:hanging="552"/>
        <w:jc w:val="left"/>
      </w:pPr>
      <w:rPr>
        <w:rFonts w:hint="default"/>
        <w:lang w:val="fr-FR" w:eastAsia="en-US" w:bidi="ar-SA"/>
      </w:rPr>
    </w:lvl>
    <w:lvl w:ilvl="1" w:tentative="0">
      <w:start w:val="1"/>
      <w:numFmt w:val="decimal"/>
      <w:lvlText w:val="%1.%2"/>
      <w:lvlJc w:val="left"/>
      <w:pPr>
        <w:ind w:left="1716" w:hanging="552"/>
        <w:jc w:val="right"/>
      </w:pPr>
      <w:rPr>
        <w:rFonts w:hint="default" w:ascii="Times New Roman" w:hAnsi="Times New Roman" w:eastAsia="Times New Roman" w:cs="Times New Roman"/>
        <w:b w:val="0"/>
        <w:bCs w:val="0"/>
        <w:i w:val="0"/>
        <w:iCs w:val="0"/>
        <w:spacing w:val="0"/>
        <w:w w:val="99"/>
        <w:sz w:val="21"/>
        <w:szCs w:val="21"/>
        <w:lang w:val="fr-FR" w:eastAsia="en-US" w:bidi="ar-SA"/>
      </w:rPr>
    </w:lvl>
    <w:lvl w:ilvl="2" w:tentative="0">
      <w:start w:val="1"/>
      <w:numFmt w:val="decimal"/>
      <w:lvlText w:val="%1.%2.%3"/>
      <w:lvlJc w:val="left"/>
      <w:pPr>
        <w:ind w:left="2484" w:hanging="768"/>
        <w:jc w:val="left"/>
      </w:pPr>
      <w:rPr>
        <w:rFonts w:hint="default" w:ascii="Times New Roman" w:hAnsi="Times New Roman" w:eastAsia="Times New Roman" w:cs="Times New Roman"/>
        <w:b w:val="0"/>
        <w:bCs w:val="0"/>
        <w:i w:val="0"/>
        <w:iCs w:val="0"/>
        <w:spacing w:val="0"/>
        <w:w w:val="99"/>
        <w:sz w:val="21"/>
        <w:szCs w:val="21"/>
        <w:lang w:val="fr-FR" w:eastAsia="en-US" w:bidi="ar-SA"/>
      </w:rPr>
    </w:lvl>
    <w:lvl w:ilvl="3" w:tentative="0">
      <w:start w:val="0"/>
      <w:numFmt w:val="bullet"/>
      <w:lvlText w:val="•"/>
      <w:lvlJc w:val="left"/>
      <w:pPr>
        <w:ind w:left="3368" w:hanging="768"/>
      </w:pPr>
      <w:rPr>
        <w:rFonts w:hint="default"/>
        <w:lang w:val="fr-FR" w:eastAsia="en-US" w:bidi="ar-SA"/>
      </w:rPr>
    </w:lvl>
    <w:lvl w:ilvl="4" w:tentative="0">
      <w:start w:val="0"/>
      <w:numFmt w:val="bullet"/>
      <w:lvlText w:val="•"/>
      <w:lvlJc w:val="left"/>
      <w:pPr>
        <w:ind w:left="4256" w:hanging="768"/>
      </w:pPr>
      <w:rPr>
        <w:rFonts w:hint="default"/>
        <w:lang w:val="fr-FR" w:eastAsia="en-US" w:bidi="ar-SA"/>
      </w:rPr>
    </w:lvl>
    <w:lvl w:ilvl="5" w:tentative="0">
      <w:start w:val="0"/>
      <w:numFmt w:val="bullet"/>
      <w:lvlText w:val="•"/>
      <w:lvlJc w:val="left"/>
      <w:pPr>
        <w:ind w:left="5144" w:hanging="768"/>
      </w:pPr>
      <w:rPr>
        <w:rFonts w:hint="default"/>
        <w:lang w:val="fr-FR" w:eastAsia="en-US" w:bidi="ar-SA"/>
      </w:rPr>
    </w:lvl>
    <w:lvl w:ilvl="6" w:tentative="0">
      <w:start w:val="0"/>
      <w:numFmt w:val="bullet"/>
      <w:lvlText w:val="•"/>
      <w:lvlJc w:val="left"/>
      <w:pPr>
        <w:ind w:left="6032" w:hanging="768"/>
      </w:pPr>
      <w:rPr>
        <w:rFonts w:hint="default"/>
        <w:lang w:val="fr-FR" w:eastAsia="en-US" w:bidi="ar-SA"/>
      </w:rPr>
    </w:lvl>
    <w:lvl w:ilvl="7" w:tentative="0">
      <w:start w:val="0"/>
      <w:numFmt w:val="bullet"/>
      <w:lvlText w:val="•"/>
      <w:lvlJc w:val="left"/>
      <w:pPr>
        <w:ind w:left="6921" w:hanging="768"/>
      </w:pPr>
      <w:rPr>
        <w:rFonts w:hint="default"/>
        <w:lang w:val="fr-FR" w:eastAsia="en-US" w:bidi="ar-SA"/>
      </w:rPr>
    </w:lvl>
    <w:lvl w:ilvl="8" w:tentative="0">
      <w:start w:val="0"/>
      <w:numFmt w:val="bullet"/>
      <w:lvlText w:val="•"/>
      <w:lvlJc w:val="left"/>
      <w:pPr>
        <w:ind w:left="7809" w:hanging="768"/>
      </w:pPr>
      <w:rPr>
        <w:rFonts w:hint="default"/>
        <w:lang w:val="fr-FR" w:eastAsia="en-US" w:bidi="ar-SA"/>
      </w:rPr>
    </w:lvl>
  </w:abstractNum>
  <w:abstractNum w:abstractNumId="4">
    <w:nsid w:val="C6DECBAA"/>
    <w:multiLevelType w:val="multilevel"/>
    <w:tmpl w:val="C6DECBAA"/>
    <w:lvl w:ilvl="0" w:tentative="0">
      <w:start w:val="1"/>
      <w:numFmt w:val="decimal"/>
      <w:lvlText w:val="[%1]"/>
      <w:lvlJc w:val="left"/>
      <w:pPr>
        <w:ind w:left="756" w:hanging="400"/>
        <w:jc w:val="right"/>
      </w:pPr>
      <w:rPr>
        <w:rFonts w:hint="default" w:ascii="Times New Roman" w:hAnsi="Times New Roman" w:eastAsia="Times New Roman" w:cs="Times New Roman"/>
        <w:b w:val="0"/>
        <w:bCs w:val="0"/>
        <w:i w:val="0"/>
        <w:iCs w:val="0"/>
        <w:spacing w:val="0"/>
        <w:w w:val="100"/>
        <w:sz w:val="24"/>
        <w:szCs w:val="24"/>
        <w:lang w:val="fr-FR" w:eastAsia="en-US" w:bidi="ar-SA"/>
      </w:rPr>
    </w:lvl>
    <w:lvl w:ilvl="1" w:tentative="0">
      <w:start w:val="0"/>
      <w:numFmt w:val="bullet"/>
      <w:lvlText w:val="•"/>
      <w:lvlJc w:val="left"/>
      <w:pPr>
        <w:ind w:left="1642" w:hanging="400"/>
      </w:pPr>
      <w:rPr>
        <w:rFonts w:hint="default"/>
        <w:lang w:val="fr-FR" w:eastAsia="en-US" w:bidi="ar-SA"/>
      </w:rPr>
    </w:lvl>
    <w:lvl w:ilvl="2" w:tentative="0">
      <w:start w:val="0"/>
      <w:numFmt w:val="bullet"/>
      <w:lvlText w:val="•"/>
      <w:lvlJc w:val="left"/>
      <w:pPr>
        <w:ind w:left="2525" w:hanging="400"/>
      </w:pPr>
      <w:rPr>
        <w:rFonts w:hint="default"/>
        <w:lang w:val="fr-FR" w:eastAsia="en-US" w:bidi="ar-SA"/>
      </w:rPr>
    </w:lvl>
    <w:lvl w:ilvl="3" w:tentative="0">
      <w:start w:val="0"/>
      <w:numFmt w:val="bullet"/>
      <w:lvlText w:val="•"/>
      <w:lvlJc w:val="left"/>
      <w:pPr>
        <w:ind w:left="3407" w:hanging="400"/>
      </w:pPr>
      <w:rPr>
        <w:rFonts w:hint="default"/>
        <w:lang w:val="fr-FR" w:eastAsia="en-US" w:bidi="ar-SA"/>
      </w:rPr>
    </w:lvl>
    <w:lvl w:ilvl="4" w:tentative="0">
      <w:start w:val="0"/>
      <w:numFmt w:val="bullet"/>
      <w:lvlText w:val="•"/>
      <w:lvlJc w:val="left"/>
      <w:pPr>
        <w:ind w:left="4290" w:hanging="400"/>
      </w:pPr>
      <w:rPr>
        <w:rFonts w:hint="default"/>
        <w:lang w:val="fr-FR" w:eastAsia="en-US" w:bidi="ar-SA"/>
      </w:rPr>
    </w:lvl>
    <w:lvl w:ilvl="5" w:tentative="0">
      <w:start w:val="0"/>
      <w:numFmt w:val="bullet"/>
      <w:lvlText w:val="•"/>
      <w:lvlJc w:val="left"/>
      <w:pPr>
        <w:ind w:left="5172" w:hanging="400"/>
      </w:pPr>
      <w:rPr>
        <w:rFonts w:hint="default"/>
        <w:lang w:val="fr-FR" w:eastAsia="en-US" w:bidi="ar-SA"/>
      </w:rPr>
    </w:lvl>
    <w:lvl w:ilvl="6" w:tentative="0">
      <w:start w:val="0"/>
      <w:numFmt w:val="bullet"/>
      <w:lvlText w:val="•"/>
      <w:lvlJc w:val="left"/>
      <w:pPr>
        <w:ind w:left="6055" w:hanging="400"/>
      </w:pPr>
      <w:rPr>
        <w:rFonts w:hint="default"/>
        <w:lang w:val="fr-FR" w:eastAsia="en-US" w:bidi="ar-SA"/>
      </w:rPr>
    </w:lvl>
    <w:lvl w:ilvl="7" w:tentative="0">
      <w:start w:val="0"/>
      <w:numFmt w:val="bullet"/>
      <w:lvlText w:val="•"/>
      <w:lvlJc w:val="left"/>
      <w:pPr>
        <w:ind w:left="6937" w:hanging="400"/>
      </w:pPr>
      <w:rPr>
        <w:rFonts w:hint="default"/>
        <w:lang w:val="fr-FR" w:eastAsia="en-US" w:bidi="ar-SA"/>
      </w:rPr>
    </w:lvl>
    <w:lvl w:ilvl="8" w:tentative="0">
      <w:start w:val="0"/>
      <w:numFmt w:val="bullet"/>
      <w:lvlText w:val="•"/>
      <w:lvlJc w:val="left"/>
      <w:pPr>
        <w:ind w:left="7820" w:hanging="400"/>
      </w:pPr>
      <w:rPr>
        <w:rFonts w:hint="default"/>
        <w:lang w:val="fr-FR" w:eastAsia="en-US" w:bidi="ar-SA"/>
      </w:rPr>
    </w:lvl>
  </w:abstractNum>
  <w:abstractNum w:abstractNumId="5">
    <w:nsid w:val="CF092B84"/>
    <w:multiLevelType w:val="multilevel"/>
    <w:tmpl w:val="CF092B84"/>
    <w:lvl w:ilvl="0" w:tentative="0">
      <w:start w:val="3"/>
      <w:numFmt w:val="decimal"/>
      <w:lvlText w:val="%1"/>
      <w:lvlJc w:val="left"/>
      <w:pPr>
        <w:ind w:left="1716" w:hanging="552"/>
        <w:jc w:val="left"/>
      </w:pPr>
      <w:rPr>
        <w:rFonts w:hint="default"/>
        <w:lang w:val="fr-FR" w:eastAsia="en-US" w:bidi="ar-SA"/>
      </w:rPr>
    </w:lvl>
    <w:lvl w:ilvl="1" w:tentative="0">
      <w:start w:val="4"/>
      <w:numFmt w:val="decimal"/>
      <w:lvlText w:val="%1.%2"/>
      <w:lvlJc w:val="left"/>
      <w:pPr>
        <w:ind w:left="1716" w:hanging="552"/>
        <w:jc w:val="left"/>
      </w:pPr>
      <w:rPr>
        <w:rFonts w:hint="default" w:ascii="Times New Roman" w:hAnsi="Times New Roman" w:eastAsia="Times New Roman" w:cs="Times New Roman"/>
        <w:b w:val="0"/>
        <w:bCs w:val="0"/>
        <w:i w:val="0"/>
        <w:iCs w:val="0"/>
        <w:spacing w:val="0"/>
        <w:w w:val="99"/>
        <w:sz w:val="21"/>
        <w:szCs w:val="21"/>
        <w:lang w:val="fr-FR" w:eastAsia="en-US" w:bidi="ar-SA"/>
      </w:rPr>
    </w:lvl>
    <w:lvl w:ilvl="2" w:tentative="0">
      <w:start w:val="1"/>
      <w:numFmt w:val="decimal"/>
      <w:lvlText w:val="%1.%2.%3"/>
      <w:lvlJc w:val="left"/>
      <w:pPr>
        <w:ind w:left="2484" w:hanging="768"/>
        <w:jc w:val="left"/>
      </w:pPr>
      <w:rPr>
        <w:rFonts w:hint="default" w:ascii="Times New Roman" w:hAnsi="Times New Roman" w:eastAsia="Times New Roman" w:cs="Times New Roman"/>
        <w:b w:val="0"/>
        <w:bCs w:val="0"/>
        <w:i w:val="0"/>
        <w:iCs w:val="0"/>
        <w:spacing w:val="0"/>
        <w:w w:val="99"/>
        <w:sz w:val="21"/>
        <w:szCs w:val="21"/>
        <w:lang w:val="fr-FR" w:eastAsia="en-US" w:bidi="ar-SA"/>
      </w:rPr>
    </w:lvl>
    <w:lvl w:ilvl="3" w:tentative="0">
      <w:start w:val="0"/>
      <w:numFmt w:val="bullet"/>
      <w:lvlText w:val="•"/>
      <w:lvlJc w:val="left"/>
      <w:pPr>
        <w:ind w:left="4059" w:hanging="768"/>
      </w:pPr>
      <w:rPr>
        <w:rFonts w:hint="default"/>
        <w:lang w:val="fr-FR" w:eastAsia="en-US" w:bidi="ar-SA"/>
      </w:rPr>
    </w:lvl>
    <w:lvl w:ilvl="4" w:tentative="0">
      <w:start w:val="0"/>
      <w:numFmt w:val="bullet"/>
      <w:lvlText w:val="•"/>
      <w:lvlJc w:val="left"/>
      <w:pPr>
        <w:ind w:left="4848" w:hanging="768"/>
      </w:pPr>
      <w:rPr>
        <w:rFonts w:hint="default"/>
        <w:lang w:val="fr-FR" w:eastAsia="en-US" w:bidi="ar-SA"/>
      </w:rPr>
    </w:lvl>
    <w:lvl w:ilvl="5" w:tentative="0">
      <w:start w:val="0"/>
      <w:numFmt w:val="bullet"/>
      <w:lvlText w:val="•"/>
      <w:lvlJc w:val="left"/>
      <w:pPr>
        <w:ind w:left="5638" w:hanging="768"/>
      </w:pPr>
      <w:rPr>
        <w:rFonts w:hint="default"/>
        <w:lang w:val="fr-FR" w:eastAsia="en-US" w:bidi="ar-SA"/>
      </w:rPr>
    </w:lvl>
    <w:lvl w:ilvl="6" w:tentative="0">
      <w:start w:val="0"/>
      <w:numFmt w:val="bullet"/>
      <w:lvlText w:val="•"/>
      <w:lvlJc w:val="left"/>
      <w:pPr>
        <w:ind w:left="6427" w:hanging="768"/>
      </w:pPr>
      <w:rPr>
        <w:rFonts w:hint="default"/>
        <w:lang w:val="fr-FR" w:eastAsia="en-US" w:bidi="ar-SA"/>
      </w:rPr>
    </w:lvl>
    <w:lvl w:ilvl="7" w:tentative="0">
      <w:start w:val="0"/>
      <w:numFmt w:val="bullet"/>
      <w:lvlText w:val="•"/>
      <w:lvlJc w:val="left"/>
      <w:pPr>
        <w:ind w:left="7217" w:hanging="768"/>
      </w:pPr>
      <w:rPr>
        <w:rFonts w:hint="default"/>
        <w:lang w:val="fr-FR" w:eastAsia="en-US" w:bidi="ar-SA"/>
      </w:rPr>
    </w:lvl>
    <w:lvl w:ilvl="8" w:tentative="0">
      <w:start w:val="0"/>
      <w:numFmt w:val="bullet"/>
      <w:lvlText w:val="•"/>
      <w:lvlJc w:val="left"/>
      <w:pPr>
        <w:ind w:left="8006" w:hanging="768"/>
      </w:pPr>
      <w:rPr>
        <w:rFonts w:hint="default"/>
        <w:lang w:val="fr-FR" w:eastAsia="en-US" w:bidi="ar-SA"/>
      </w:rPr>
    </w:lvl>
  </w:abstractNum>
  <w:abstractNum w:abstractNumId="6">
    <w:nsid w:val="0053208E"/>
    <w:multiLevelType w:val="multilevel"/>
    <w:tmpl w:val="0053208E"/>
    <w:lvl w:ilvl="0" w:tentative="0">
      <w:start w:val="3"/>
      <w:numFmt w:val="decimal"/>
      <w:lvlText w:val="%1"/>
      <w:lvlJc w:val="left"/>
      <w:pPr>
        <w:ind w:left="2484" w:hanging="768"/>
        <w:jc w:val="left"/>
      </w:pPr>
      <w:rPr>
        <w:rFonts w:hint="default"/>
        <w:lang w:val="fr-FR" w:eastAsia="en-US" w:bidi="ar-SA"/>
      </w:rPr>
    </w:lvl>
    <w:lvl w:ilvl="1" w:tentative="0">
      <w:start w:val="3"/>
      <w:numFmt w:val="decimal"/>
      <w:lvlText w:val="%1.%2"/>
      <w:lvlJc w:val="left"/>
      <w:pPr>
        <w:ind w:left="2484" w:hanging="768"/>
        <w:jc w:val="left"/>
      </w:pPr>
      <w:rPr>
        <w:rFonts w:hint="default"/>
        <w:lang w:val="fr-FR" w:eastAsia="en-US" w:bidi="ar-SA"/>
      </w:rPr>
    </w:lvl>
    <w:lvl w:ilvl="2" w:tentative="0">
      <w:start w:val="2"/>
      <w:numFmt w:val="decimal"/>
      <w:lvlText w:val="%1.%2.%3"/>
      <w:lvlJc w:val="left"/>
      <w:pPr>
        <w:ind w:left="2484" w:hanging="768"/>
        <w:jc w:val="left"/>
      </w:pPr>
      <w:rPr>
        <w:rFonts w:hint="default" w:ascii="Times New Roman" w:hAnsi="Times New Roman" w:eastAsia="Times New Roman" w:cs="Times New Roman"/>
        <w:b w:val="0"/>
        <w:bCs w:val="0"/>
        <w:i w:val="0"/>
        <w:iCs w:val="0"/>
        <w:spacing w:val="0"/>
        <w:w w:val="99"/>
        <w:sz w:val="21"/>
        <w:szCs w:val="21"/>
        <w:lang w:val="fr-FR" w:eastAsia="en-US" w:bidi="ar-SA"/>
      </w:rPr>
    </w:lvl>
    <w:lvl w:ilvl="3" w:tentative="0">
      <w:start w:val="0"/>
      <w:numFmt w:val="bullet"/>
      <w:lvlText w:val="•"/>
      <w:lvlJc w:val="left"/>
      <w:pPr>
        <w:ind w:left="4611" w:hanging="768"/>
      </w:pPr>
      <w:rPr>
        <w:rFonts w:hint="default"/>
        <w:lang w:val="fr-FR" w:eastAsia="en-US" w:bidi="ar-SA"/>
      </w:rPr>
    </w:lvl>
    <w:lvl w:ilvl="4" w:tentative="0">
      <w:start w:val="0"/>
      <w:numFmt w:val="bullet"/>
      <w:lvlText w:val="•"/>
      <w:lvlJc w:val="left"/>
      <w:pPr>
        <w:ind w:left="5322" w:hanging="768"/>
      </w:pPr>
      <w:rPr>
        <w:rFonts w:hint="default"/>
        <w:lang w:val="fr-FR" w:eastAsia="en-US" w:bidi="ar-SA"/>
      </w:rPr>
    </w:lvl>
    <w:lvl w:ilvl="5" w:tentative="0">
      <w:start w:val="0"/>
      <w:numFmt w:val="bullet"/>
      <w:lvlText w:val="•"/>
      <w:lvlJc w:val="left"/>
      <w:pPr>
        <w:ind w:left="6032" w:hanging="768"/>
      </w:pPr>
      <w:rPr>
        <w:rFonts w:hint="default"/>
        <w:lang w:val="fr-FR" w:eastAsia="en-US" w:bidi="ar-SA"/>
      </w:rPr>
    </w:lvl>
    <w:lvl w:ilvl="6" w:tentative="0">
      <w:start w:val="0"/>
      <w:numFmt w:val="bullet"/>
      <w:lvlText w:val="•"/>
      <w:lvlJc w:val="left"/>
      <w:pPr>
        <w:ind w:left="6743" w:hanging="768"/>
      </w:pPr>
      <w:rPr>
        <w:rFonts w:hint="default"/>
        <w:lang w:val="fr-FR" w:eastAsia="en-US" w:bidi="ar-SA"/>
      </w:rPr>
    </w:lvl>
    <w:lvl w:ilvl="7" w:tentative="0">
      <w:start w:val="0"/>
      <w:numFmt w:val="bullet"/>
      <w:lvlText w:val="•"/>
      <w:lvlJc w:val="left"/>
      <w:pPr>
        <w:ind w:left="7453" w:hanging="768"/>
      </w:pPr>
      <w:rPr>
        <w:rFonts w:hint="default"/>
        <w:lang w:val="fr-FR" w:eastAsia="en-US" w:bidi="ar-SA"/>
      </w:rPr>
    </w:lvl>
    <w:lvl w:ilvl="8" w:tentative="0">
      <w:start w:val="0"/>
      <w:numFmt w:val="bullet"/>
      <w:lvlText w:val="•"/>
      <w:lvlJc w:val="left"/>
      <w:pPr>
        <w:ind w:left="8164" w:hanging="768"/>
      </w:pPr>
      <w:rPr>
        <w:rFonts w:hint="default"/>
        <w:lang w:val="fr-FR" w:eastAsia="en-US" w:bidi="ar-SA"/>
      </w:rPr>
    </w:lvl>
  </w:abstractNum>
  <w:abstractNum w:abstractNumId="7">
    <w:nsid w:val="142D1A53"/>
    <w:multiLevelType w:val="multilevel"/>
    <w:tmpl w:val="142D1A53"/>
    <w:lvl w:ilvl="0" w:tentative="0">
      <w:start w:val="6"/>
      <w:numFmt w:val="decimal"/>
      <w:lvlText w:val="%1"/>
      <w:lvlJc w:val="left"/>
      <w:pPr>
        <w:ind w:left="909" w:hanging="673"/>
        <w:jc w:val="left"/>
      </w:pPr>
      <w:rPr>
        <w:rFonts w:hint="default"/>
        <w:lang w:val="fr-FR" w:eastAsia="en-US" w:bidi="ar-SA"/>
      </w:rPr>
    </w:lvl>
    <w:lvl w:ilvl="1" w:tentative="0">
      <w:start w:val="1"/>
      <w:numFmt w:val="decimal"/>
      <w:lvlText w:val="%1.%2"/>
      <w:lvlJc w:val="left"/>
      <w:pPr>
        <w:ind w:left="909" w:hanging="673"/>
        <w:jc w:val="right"/>
      </w:pPr>
      <w:rPr>
        <w:rFonts w:hint="default" w:ascii="Times New Roman" w:hAnsi="Times New Roman" w:eastAsia="Times New Roman" w:cs="Times New Roman"/>
        <w:b w:val="0"/>
        <w:bCs w:val="0"/>
        <w:i w:val="0"/>
        <w:iCs w:val="0"/>
        <w:spacing w:val="0"/>
        <w:w w:val="99"/>
        <w:sz w:val="30"/>
        <w:szCs w:val="30"/>
        <w:lang w:val="fr-FR" w:eastAsia="en-US" w:bidi="ar-SA"/>
      </w:rPr>
    </w:lvl>
    <w:lvl w:ilvl="2" w:tentative="0">
      <w:start w:val="0"/>
      <w:numFmt w:val="bullet"/>
      <w:lvlText w:val="•"/>
      <w:lvlJc w:val="left"/>
      <w:pPr>
        <w:ind w:left="2637" w:hanging="673"/>
      </w:pPr>
      <w:rPr>
        <w:rFonts w:hint="default"/>
        <w:lang w:val="fr-FR" w:eastAsia="en-US" w:bidi="ar-SA"/>
      </w:rPr>
    </w:lvl>
    <w:lvl w:ilvl="3" w:tentative="0">
      <w:start w:val="0"/>
      <w:numFmt w:val="bullet"/>
      <w:lvlText w:val="•"/>
      <w:lvlJc w:val="left"/>
      <w:pPr>
        <w:ind w:left="3505" w:hanging="673"/>
      </w:pPr>
      <w:rPr>
        <w:rFonts w:hint="default"/>
        <w:lang w:val="fr-FR" w:eastAsia="en-US" w:bidi="ar-SA"/>
      </w:rPr>
    </w:lvl>
    <w:lvl w:ilvl="4" w:tentative="0">
      <w:start w:val="0"/>
      <w:numFmt w:val="bullet"/>
      <w:lvlText w:val="•"/>
      <w:lvlJc w:val="left"/>
      <w:pPr>
        <w:ind w:left="4374" w:hanging="673"/>
      </w:pPr>
      <w:rPr>
        <w:rFonts w:hint="default"/>
        <w:lang w:val="fr-FR" w:eastAsia="en-US" w:bidi="ar-SA"/>
      </w:rPr>
    </w:lvl>
    <w:lvl w:ilvl="5" w:tentative="0">
      <w:start w:val="0"/>
      <w:numFmt w:val="bullet"/>
      <w:lvlText w:val="•"/>
      <w:lvlJc w:val="left"/>
      <w:pPr>
        <w:ind w:left="5242" w:hanging="673"/>
      </w:pPr>
      <w:rPr>
        <w:rFonts w:hint="default"/>
        <w:lang w:val="fr-FR" w:eastAsia="en-US" w:bidi="ar-SA"/>
      </w:rPr>
    </w:lvl>
    <w:lvl w:ilvl="6" w:tentative="0">
      <w:start w:val="0"/>
      <w:numFmt w:val="bullet"/>
      <w:lvlText w:val="•"/>
      <w:lvlJc w:val="left"/>
      <w:pPr>
        <w:ind w:left="6111" w:hanging="673"/>
      </w:pPr>
      <w:rPr>
        <w:rFonts w:hint="default"/>
        <w:lang w:val="fr-FR" w:eastAsia="en-US" w:bidi="ar-SA"/>
      </w:rPr>
    </w:lvl>
    <w:lvl w:ilvl="7" w:tentative="0">
      <w:start w:val="0"/>
      <w:numFmt w:val="bullet"/>
      <w:lvlText w:val="•"/>
      <w:lvlJc w:val="left"/>
      <w:pPr>
        <w:ind w:left="6979" w:hanging="673"/>
      </w:pPr>
      <w:rPr>
        <w:rFonts w:hint="default"/>
        <w:lang w:val="fr-FR" w:eastAsia="en-US" w:bidi="ar-SA"/>
      </w:rPr>
    </w:lvl>
    <w:lvl w:ilvl="8" w:tentative="0">
      <w:start w:val="0"/>
      <w:numFmt w:val="bullet"/>
      <w:lvlText w:val="•"/>
      <w:lvlJc w:val="left"/>
      <w:pPr>
        <w:ind w:left="7848" w:hanging="673"/>
      </w:pPr>
      <w:rPr>
        <w:rFonts w:hint="default"/>
        <w:lang w:val="fr-FR" w:eastAsia="en-US" w:bidi="ar-SA"/>
      </w:rPr>
    </w:lvl>
  </w:abstractNum>
  <w:abstractNum w:abstractNumId="8">
    <w:nsid w:val="507BFCCB"/>
    <w:multiLevelType w:val="multilevel"/>
    <w:tmpl w:val="507BFCCB"/>
    <w:lvl w:ilvl="0" w:tentative="0">
      <w:start w:val="5"/>
      <w:numFmt w:val="decimal"/>
      <w:lvlText w:val="%1"/>
      <w:lvlJc w:val="left"/>
      <w:pPr>
        <w:ind w:left="909" w:hanging="673"/>
        <w:jc w:val="left"/>
      </w:pPr>
      <w:rPr>
        <w:rFonts w:hint="default"/>
        <w:lang w:val="fr-FR" w:eastAsia="en-US" w:bidi="ar-SA"/>
      </w:rPr>
    </w:lvl>
    <w:lvl w:ilvl="1" w:tentative="0">
      <w:start w:val="1"/>
      <w:numFmt w:val="decimal"/>
      <w:lvlText w:val="%1.%2"/>
      <w:lvlJc w:val="left"/>
      <w:pPr>
        <w:ind w:left="909" w:hanging="673"/>
        <w:jc w:val="right"/>
      </w:pPr>
      <w:rPr>
        <w:rFonts w:hint="default" w:ascii="Times New Roman" w:hAnsi="Times New Roman" w:eastAsia="Times New Roman" w:cs="Times New Roman"/>
        <w:b w:val="0"/>
        <w:bCs w:val="0"/>
        <w:i w:val="0"/>
        <w:iCs w:val="0"/>
        <w:spacing w:val="0"/>
        <w:w w:val="99"/>
        <w:sz w:val="30"/>
        <w:szCs w:val="30"/>
        <w:lang w:val="fr-FR" w:eastAsia="en-US" w:bidi="ar-SA"/>
      </w:rPr>
    </w:lvl>
    <w:lvl w:ilvl="2" w:tentative="0">
      <w:start w:val="1"/>
      <w:numFmt w:val="decimal"/>
      <w:lvlText w:val="%1.%2.%3"/>
      <w:lvlJc w:val="left"/>
      <w:pPr>
        <w:ind w:left="1074" w:hanging="837"/>
        <w:jc w:val="left"/>
      </w:pPr>
      <w:rPr>
        <w:rFonts w:hint="default" w:ascii="Times New Roman" w:hAnsi="Times New Roman" w:eastAsia="Times New Roman" w:cs="Times New Roman"/>
        <w:b w:val="0"/>
        <w:bCs w:val="0"/>
        <w:i w:val="0"/>
        <w:iCs w:val="0"/>
        <w:spacing w:val="0"/>
        <w:w w:val="99"/>
        <w:sz w:val="28"/>
        <w:szCs w:val="28"/>
        <w:lang w:val="fr-FR" w:eastAsia="en-US" w:bidi="ar-SA"/>
      </w:rPr>
    </w:lvl>
    <w:lvl w:ilvl="3" w:tentative="0">
      <w:start w:val="3"/>
      <w:numFmt w:val="lowerLetter"/>
      <w:lvlText w:val="(%4)"/>
      <w:lvlJc w:val="left"/>
      <w:pPr>
        <w:ind w:left="3863" w:hanging="279"/>
        <w:jc w:val="left"/>
      </w:pPr>
      <w:rPr>
        <w:rFonts w:hint="default" w:ascii="Times New Roman" w:hAnsi="Times New Roman" w:eastAsia="Times New Roman" w:cs="Times New Roman"/>
        <w:b w:val="0"/>
        <w:bCs w:val="0"/>
        <w:i w:val="0"/>
        <w:iCs w:val="0"/>
        <w:spacing w:val="0"/>
        <w:w w:val="100"/>
        <w:sz w:val="18"/>
        <w:szCs w:val="18"/>
        <w:lang w:val="fr-FR" w:eastAsia="en-US" w:bidi="ar-SA"/>
      </w:rPr>
    </w:lvl>
    <w:lvl w:ilvl="4" w:tentative="0">
      <w:start w:val="0"/>
      <w:numFmt w:val="bullet"/>
      <w:lvlText w:val="•"/>
      <w:lvlJc w:val="left"/>
      <w:pPr>
        <w:ind w:left="4677" w:hanging="279"/>
      </w:pPr>
      <w:rPr>
        <w:rFonts w:hint="default"/>
        <w:lang w:val="fr-FR" w:eastAsia="en-US" w:bidi="ar-SA"/>
      </w:rPr>
    </w:lvl>
    <w:lvl w:ilvl="5" w:tentative="0">
      <w:start w:val="0"/>
      <w:numFmt w:val="bullet"/>
      <w:lvlText w:val="•"/>
      <w:lvlJc w:val="left"/>
      <w:pPr>
        <w:ind w:left="5495" w:hanging="279"/>
      </w:pPr>
      <w:rPr>
        <w:rFonts w:hint="default"/>
        <w:lang w:val="fr-FR" w:eastAsia="en-US" w:bidi="ar-SA"/>
      </w:rPr>
    </w:lvl>
    <w:lvl w:ilvl="6" w:tentative="0">
      <w:start w:val="0"/>
      <w:numFmt w:val="bullet"/>
      <w:lvlText w:val="•"/>
      <w:lvlJc w:val="left"/>
      <w:pPr>
        <w:ind w:left="6313" w:hanging="279"/>
      </w:pPr>
      <w:rPr>
        <w:rFonts w:hint="default"/>
        <w:lang w:val="fr-FR" w:eastAsia="en-US" w:bidi="ar-SA"/>
      </w:rPr>
    </w:lvl>
    <w:lvl w:ilvl="7" w:tentative="0">
      <w:start w:val="0"/>
      <w:numFmt w:val="bullet"/>
      <w:lvlText w:val="•"/>
      <w:lvlJc w:val="left"/>
      <w:pPr>
        <w:ind w:left="7131" w:hanging="279"/>
      </w:pPr>
      <w:rPr>
        <w:rFonts w:hint="default"/>
        <w:lang w:val="fr-FR" w:eastAsia="en-US" w:bidi="ar-SA"/>
      </w:rPr>
    </w:lvl>
    <w:lvl w:ilvl="8" w:tentative="0">
      <w:start w:val="0"/>
      <w:numFmt w:val="bullet"/>
      <w:lvlText w:val="•"/>
      <w:lvlJc w:val="left"/>
      <w:pPr>
        <w:ind w:left="7949" w:hanging="279"/>
      </w:pPr>
      <w:rPr>
        <w:rFonts w:hint="default"/>
        <w:lang w:val="fr-FR" w:eastAsia="en-US" w:bidi="ar-SA"/>
      </w:rPr>
    </w:lvl>
  </w:abstractNum>
  <w:abstractNum w:abstractNumId="9">
    <w:nsid w:val="59ADCABA"/>
    <w:multiLevelType w:val="multilevel"/>
    <w:tmpl w:val="59ADCABA"/>
    <w:lvl w:ilvl="0" w:tentative="0">
      <w:start w:val="4"/>
      <w:numFmt w:val="decimal"/>
      <w:lvlText w:val="%1"/>
      <w:lvlJc w:val="left"/>
      <w:pPr>
        <w:ind w:left="1716" w:hanging="552"/>
        <w:jc w:val="left"/>
      </w:pPr>
      <w:rPr>
        <w:rFonts w:hint="default"/>
        <w:lang w:val="fr-FR" w:eastAsia="en-US" w:bidi="ar-SA"/>
      </w:rPr>
    </w:lvl>
    <w:lvl w:ilvl="1" w:tentative="0">
      <w:start w:val="1"/>
      <w:numFmt w:val="decimal"/>
      <w:lvlText w:val="%1.%2"/>
      <w:lvlJc w:val="left"/>
      <w:pPr>
        <w:ind w:left="1716" w:hanging="552"/>
        <w:jc w:val="left"/>
      </w:pPr>
      <w:rPr>
        <w:rFonts w:hint="default" w:ascii="Times New Roman" w:hAnsi="Times New Roman" w:eastAsia="Times New Roman" w:cs="Times New Roman"/>
        <w:b w:val="0"/>
        <w:bCs w:val="0"/>
        <w:i w:val="0"/>
        <w:iCs w:val="0"/>
        <w:spacing w:val="0"/>
        <w:w w:val="99"/>
        <w:sz w:val="21"/>
        <w:szCs w:val="21"/>
        <w:lang w:val="fr-FR" w:eastAsia="en-US" w:bidi="ar-SA"/>
      </w:rPr>
    </w:lvl>
    <w:lvl w:ilvl="2" w:tentative="0">
      <w:start w:val="1"/>
      <w:numFmt w:val="decimal"/>
      <w:lvlText w:val="%1.%2.%3"/>
      <w:lvlJc w:val="left"/>
      <w:pPr>
        <w:ind w:left="2484" w:hanging="768"/>
        <w:jc w:val="left"/>
      </w:pPr>
      <w:rPr>
        <w:rFonts w:hint="default" w:ascii="Times New Roman" w:hAnsi="Times New Roman" w:eastAsia="Times New Roman" w:cs="Times New Roman"/>
        <w:b w:val="0"/>
        <w:bCs w:val="0"/>
        <w:i w:val="0"/>
        <w:iCs w:val="0"/>
        <w:spacing w:val="0"/>
        <w:w w:val="99"/>
        <w:sz w:val="21"/>
        <w:szCs w:val="21"/>
        <w:lang w:val="fr-FR" w:eastAsia="en-US" w:bidi="ar-SA"/>
      </w:rPr>
    </w:lvl>
    <w:lvl w:ilvl="3" w:tentative="0">
      <w:start w:val="0"/>
      <w:numFmt w:val="bullet"/>
      <w:lvlText w:val="•"/>
      <w:lvlJc w:val="left"/>
      <w:pPr>
        <w:ind w:left="4059" w:hanging="768"/>
      </w:pPr>
      <w:rPr>
        <w:rFonts w:hint="default"/>
        <w:lang w:val="fr-FR" w:eastAsia="en-US" w:bidi="ar-SA"/>
      </w:rPr>
    </w:lvl>
    <w:lvl w:ilvl="4" w:tentative="0">
      <w:start w:val="0"/>
      <w:numFmt w:val="bullet"/>
      <w:lvlText w:val="•"/>
      <w:lvlJc w:val="left"/>
      <w:pPr>
        <w:ind w:left="4848" w:hanging="768"/>
      </w:pPr>
      <w:rPr>
        <w:rFonts w:hint="default"/>
        <w:lang w:val="fr-FR" w:eastAsia="en-US" w:bidi="ar-SA"/>
      </w:rPr>
    </w:lvl>
    <w:lvl w:ilvl="5" w:tentative="0">
      <w:start w:val="0"/>
      <w:numFmt w:val="bullet"/>
      <w:lvlText w:val="•"/>
      <w:lvlJc w:val="left"/>
      <w:pPr>
        <w:ind w:left="5638" w:hanging="768"/>
      </w:pPr>
      <w:rPr>
        <w:rFonts w:hint="default"/>
        <w:lang w:val="fr-FR" w:eastAsia="en-US" w:bidi="ar-SA"/>
      </w:rPr>
    </w:lvl>
    <w:lvl w:ilvl="6" w:tentative="0">
      <w:start w:val="0"/>
      <w:numFmt w:val="bullet"/>
      <w:lvlText w:val="•"/>
      <w:lvlJc w:val="left"/>
      <w:pPr>
        <w:ind w:left="6427" w:hanging="768"/>
      </w:pPr>
      <w:rPr>
        <w:rFonts w:hint="default"/>
        <w:lang w:val="fr-FR" w:eastAsia="en-US" w:bidi="ar-SA"/>
      </w:rPr>
    </w:lvl>
    <w:lvl w:ilvl="7" w:tentative="0">
      <w:start w:val="0"/>
      <w:numFmt w:val="bullet"/>
      <w:lvlText w:val="•"/>
      <w:lvlJc w:val="left"/>
      <w:pPr>
        <w:ind w:left="7217" w:hanging="768"/>
      </w:pPr>
      <w:rPr>
        <w:rFonts w:hint="default"/>
        <w:lang w:val="fr-FR" w:eastAsia="en-US" w:bidi="ar-SA"/>
      </w:rPr>
    </w:lvl>
    <w:lvl w:ilvl="8" w:tentative="0">
      <w:start w:val="0"/>
      <w:numFmt w:val="bullet"/>
      <w:lvlText w:val="•"/>
      <w:lvlJc w:val="left"/>
      <w:pPr>
        <w:ind w:left="8006" w:hanging="768"/>
      </w:pPr>
      <w:rPr>
        <w:rFonts w:hint="default"/>
        <w:lang w:val="fr-FR" w:eastAsia="en-US" w:bidi="ar-SA"/>
      </w:rPr>
    </w:lvl>
  </w:abstractNum>
  <w:abstractNum w:abstractNumId="10">
    <w:nsid w:val="66215043"/>
    <w:multiLevelType w:val="multilevel"/>
    <w:tmpl w:val="66215043"/>
    <w:lvl w:ilvl="0" w:tentative="0">
      <w:start w:val="2"/>
      <w:numFmt w:val="decimal"/>
      <w:lvlText w:val="%1"/>
      <w:lvlJc w:val="left"/>
      <w:pPr>
        <w:ind w:left="909" w:hanging="673"/>
        <w:jc w:val="left"/>
      </w:pPr>
      <w:rPr>
        <w:rFonts w:hint="default"/>
        <w:lang w:val="fr-FR" w:eastAsia="en-US" w:bidi="ar-SA"/>
      </w:rPr>
    </w:lvl>
    <w:lvl w:ilvl="1" w:tentative="0">
      <w:start w:val="1"/>
      <w:numFmt w:val="decimal"/>
      <w:lvlText w:val="%1.%2"/>
      <w:lvlJc w:val="left"/>
      <w:pPr>
        <w:ind w:left="909" w:hanging="673"/>
        <w:jc w:val="right"/>
      </w:pPr>
      <w:rPr>
        <w:rFonts w:hint="default" w:ascii="Times New Roman" w:hAnsi="Times New Roman" w:eastAsia="Times New Roman" w:cs="Times New Roman"/>
        <w:b w:val="0"/>
        <w:bCs w:val="0"/>
        <w:i w:val="0"/>
        <w:iCs w:val="0"/>
        <w:spacing w:val="0"/>
        <w:w w:val="99"/>
        <w:sz w:val="30"/>
        <w:szCs w:val="30"/>
        <w:lang w:val="fr-FR" w:eastAsia="en-US" w:bidi="ar-SA"/>
      </w:rPr>
    </w:lvl>
    <w:lvl w:ilvl="2" w:tentative="0">
      <w:start w:val="1"/>
      <w:numFmt w:val="decimal"/>
      <w:lvlText w:val="%1.%2.%3"/>
      <w:lvlJc w:val="left"/>
      <w:pPr>
        <w:ind w:left="1640" w:hanging="837"/>
        <w:jc w:val="right"/>
      </w:pPr>
      <w:rPr>
        <w:rFonts w:hint="default"/>
        <w:spacing w:val="0"/>
        <w:w w:val="99"/>
        <w:lang w:val="fr-FR" w:eastAsia="en-US" w:bidi="ar-SA"/>
      </w:rPr>
    </w:lvl>
    <w:lvl w:ilvl="3" w:tentative="0">
      <w:start w:val="0"/>
      <w:numFmt w:val="bullet"/>
      <w:lvlText w:val="•"/>
      <w:lvlJc w:val="left"/>
      <w:pPr>
        <w:ind w:left="3405" w:hanging="837"/>
      </w:pPr>
      <w:rPr>
        <w:rFonts w:hint="default"/>
        <w:lang w:val="fr-FR" w:eastAsia="en-US" w:bidi="ar-SA"/>
      </w:rPr>
    </w:lvl>
    <w:lvl w:ilvl="4" w:tentative="0">
      <w:start w:val="0"/>
      <w:numFmt w:val="bullet"/>
      <w:lvlText w:val="•"/>
      <w:lvlJc w:val="left"/>
      <w:pPr>
        <w:ind w:left="4288" w:hanging="837"/>
      </w:pPr>
      <w:rPr>
        <w:rFonts w:hint="default"/>
        <w:lang w:val="fr-FR" w:eastAsia="en-US" w:bidi="ar-SA"/>
      </w:rPr>
    </w:lvl>
    <w:lvl w:ilvl="5" w:tentative="0">
      <w:start w:val="0"/>
      <w:numFmt w:val="bullet"/>
      <w:lvlText w:val="•"/>
      <w:lvlJc w:val="left"/>
      <w:pPr>
        <w:ind w:left="5171" w:hanging="837"/>
      </w:pPr>
      <w:rPr>
        <w:rFonts w:hint="default"/>
        <w:lang w:val="fr-FR" w:eastAsia="en-US" w:bidi="ar-SA"/>
      </w:rPr>
    </w:lvl>
    <w:lvl w:ilvl="6" w:tentative="0">
      <w:start w:val="0"/>
      <w:numFmt w:val="bullet"/>
      <w:lvlText w:val="•"/>
      <w:lvlJc w:val="left"/>
      <w:pPr>
        <w:ind w:left="6054" w:hanging="837"/>
      </w:pPr>
      <w:rPr>
        <w:rFonts w:hint="default"/>
        <w:lang w:val="fr-FR" w:eastAsia="en-US" w:bidi="ar-SA"/>
      </w:rPr>
    </w:lvl>
    <w:lvl w:ilvl="7" w:tentative="0">
      <w:start w:val="0"/>
      <w:numFmt w:val="bullet"/>
      <w:lvlText w:val="•"/>
      <w:lvlJc w:val="left"/>
      <w:pPr>
        <w:ind w:left="6937" w:hanging="837"/>
      </w:pPr>
      <w:rPr>
        <w:rFonts w:hint="default"/>
        <w:lang w:val="fr-FR" w:eastAsia="en-US" w:bidi="ar-SA"/>
      </w:rPr>
    </w:lvl>
    <w:lvl w:ilvl="8" w:tentative="0">
      <w:start w:val="0"/>
      <w:numFmt w:val="bullet"/>
      <w:lvlText w:val="•"/>
      <w:lvlJc w:val="left"/>
      <w:pPr>
        <w:ind w:left="7819" w:hanging="837"/>
      </w:pPr>
      <w:rPr>
        <w:rFonts w:hint="default"/>
        <w:lang w:val="fr-FR" w:eastAsia="en-US" w:bidi="ar-SA"/>
      </w:rPr>
    </w:lvl>
  </w:abstractNum>
  <w:abstractNum w:abstractNumId="11">
    <w:nsid w:val="7AA37E93"/>
    <w:multiLevelType w:val="multilevel"/>
    <w:tmpl w:val="7AA37E93"/>
    <w:lvl w:ilvl="0" w:tentative="0">
      <w:start w:val="1"/>
      <w:numFmt w:val="decimal"/>
      <w:lvlText w:val="%1"/>
      <w:lvlJc w:val="left"/>
      <w:pPr>
        <w:ind w:left="1476" w:hanging="673"/>
        <w:jc w:val="left"/>
      </w:pPr>
      <w:rPr>
        <w:rFonts w:hint="default"/>
        <w:lang w:val="fr-FR" w:eastAsia="en-US" w:bidi="ar-SA"/>
      </w:rPr>
    </w:lvl>
    <w:lvl w:ilvl="1" w:tentative="0">
      <w:start w:val="1"/>
      <w:numFmt w:val="decimal"/>
      <w:lvlText w:val="%1.%2"/>
      <w:lvlJc w:val="left"/>
      <w:pPr>
        <w:ind w:left="1476" w:hanging="673"/>
        <w:jc w:val="right"/>
      </w:pPr>
      <w:rPr>
        <w:rFonts w:hint="default" w:ascii="Times New Roman" w:hAnsi="Times New Roman" w:eastAsia="Times New Roman" w:cs="Times New Roman"/>
        <w:b w:val="0"/>
        <w:bCs w:val="0"/>
        <w:i w:val="0"/>
        <w:iCs w:val="0"/>
        <w:spacing w:val="0"/>
        <w:w w:val="99"/>
        <w:sz w:val="30"/>
        <w:szCs w:val="30"/>
        <w:lang w:val="fr-FR" w:eastAsia="en-US" w:bidi="ar-SA"/>
      </w:rPr>
    </w:lvl>
    <w:lvl w:ilvl="2" w:tentative="0">
      <w:start w:val="1"/>
      <w:numFmt w:val="decimal"/>
      <w:lvlText w:val="%1.%2.%3"/>
      <w:lvlJc w:val="left"/>
      <w:pPr>
        <w:ind w:left="1074" w:hanging="837"/>
        <w:jc w:val="left"/>
      </w:pPr>
      <w:rPr>
        <w:rFonts w:hint="default" w:ascii="Times New Roman" w:hAnsi="Times New Roman" w:eastAsia="Times New Roman" w:cs="Times New Roman"/>
        <w:b w:val="0"/>
        <w:bCs w:val="0"/>
        <w:i w:val="0"/>
        <w:iCs w:val="0"/>
        <w:spacing w:val="0"/>
        <w:w w:val="99"/>
        <w:sz w:val="28"/>
        <w:szCs w:val="28"/>
        <w:lang w:val="fr-FR" w:eastAsia="en-US" w:bidi="ar-SA"/>
      </w:rPr>
    </w:lvl>
    <w:lvl w:ilvl="3" w:tentative="0">
      <w:start w:val="0"/>
      <w:numFmt w:val="bullet"/>
      <w:lvlText w:val="•"/>
      <w:lvlJc w:val="left"/>
      <w:pPr>
        <w:ind w:left="3281" w:hanging="837"/>
      </w:pPr>
      <w:rPr>
        <w:rFonts w:hint="default"/>
        <w:lang w:val="fr-FR" w:eastAsia="en-US" w:bidi="ar-SA"/>
      </w:rPr>
    </w:lvl>
    <w:lvl w:ilvl="4" w:tentative="0">
      <w:start w:val="0"/>
      <w:numFmt w:val="bullet"/>
      <w:lvlText w:val="•"/>
      <w:lvlJc w:val="left"/>
      <w:pPr>
        <w:ind w:left="4181" w:hanging="837"/>
      </w:pPr>
      <w:rPr>
        <w:rFonts w:hint="default"/>
        <w:lang w:val="fr-FR" w:eastAsia="en-US" w:bidi="ar-SA"/>
      </w:rPr>
    </w:lvl>
    <w:lvl w:ilvl="5" w:tentative="0">
      <w:start w:val="0"/>
      <w:numFmt w:val="bullet"/>
      <w:lvlText w:val="•"/>
      <w:lvlJc w:val="left"/>
      <w:pPr>
        <w:ind w:left="5082" w:hanging="837"/>
      </w:pPr>
      <w:rPr>
        <w:rFonts w:hint="default"/>
        <w:lang w:val="fr-FR" w:eastAsia="en-US" w:bidi="ar-SA"/>
      </w:rPr>
    </w:lvl>
    <w:lvl w:ilvl="6" w:tentative="0">
      <w:start w:val="0"/>
      <w:numFmt w:val="bullet"/>
      <w:lvlText w:val="•"/>
      <w:lvlJc w:val="left"/>
      <w:pPr>
        <w:ind w:left="5983" w:hanging="837"/>
      </w:pPr>
      <w:rPr>
        <w:rFonts w:hint="default"/>
        <w:lang w:val="fr-FR" w:eastAsia="en-US" w:bidi="ar-SA"/>
      </w:rPr>
    </w:lvl>
    <w:lvl w:ilvl="7" w:tentative="0">
      <w:start w:val="0"/>
      <w:numFmt w:val="bullet"/>
      <w:lvlText w:val="•"/>
      <w:lvlJc w:val="left"/>
      <w:pPr>
        <w:ind w:left="6883" w:hanging="837"/>
      </w:pPr>
      <w:rPr>
        <w:rFonts w:hint="default"/>
        <w:lang w:val="fr-FR" w:eastAsia="en-US" w:bidi="ar-SA"/>
      </w:rPr>
    </w:lvl>
    <w:lvl w:ilvl="8" w:tentative="0">
      <w:start w:val="0"/>
      <w:numFmt w:val="bullet"/>
      <w:lvlText w:val="•"/>
      <w:lvlJc w:val="left"/>
      <w:pPr>
        <w:ind w:left="7784" w:hanging="837"/>
      </w:pPr>
      <w:rPr>
        <w:rFonts w:hint="default"/>
        <w:lang w:val="fr-FR" w:eastAsia="en-US" w:bidi="ar-SA"/>
      </w:rPr>
    </w:lvl>
  </w:abstractNum>
  <w:num w:numId="1">
    <w:abstractNumId w:val="6"/>
  </w:num>
  <w:num w:numId="2">
    <w:abstractNumId w:val="5"/>
  </w:num>
  <w:num w:numId="3">
    <w:abstractNumId w:val="9"/>
  </w:num>
  <w:num w:numId="4">
    <w:abstractNumId w:val="3"/>
  </w:num>
  <w:num w:numId="5">
    <w:abstractNumId w:val="2"/>
  </w:num>
  <w:num w:numId="6">
    <w:abstractNumId w:val="11"/>
  </w:num>
  <w:num w:numId="7">
    <w:abstractNumId w:val="10"/>
  </w:num>
  <w:num w:numId="8">
    <w:abstractNumId w:val="0"/>
  </w:num>
  <w:num w:numId="9">
    <w:abstractNumId w:val="1"/>
  </w:num>
  <w:num w:numId="10">
    <w:abstractNumId w:val="8"/>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32BF62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qFormat="1" w:unhideWhenUsed="0" w:uiPriority="1" w:semiHidden="0" w:name="toc 7"/>
    <w:lsdException w:qFormat="1" w:unhideWhenUsed="0" w:uiPriority="1" w:semiHidden="0" w:name="toc 8"/>
    <w:lsdException w:qFormat="1" w:unhideWhenUsed="0" w:uiPriority="1"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fr-FR" w:eastAsia="en-US" w:bidi="ar-SA"/>
    </w:rPr>
  </w:style>
  <w:style w:type="paragraph" w:styleId="2">
    <w:name w:val="heading 1"/>
    <w:basedOn w:val="1"/>
    <w:qFormat/>
    <w:uiPriority w:val="1"/>
    <w:pPr>
      <w:spacing w:line="547" w:lineRule="exact"/>
      <w:ind w:right="605"/>
      <w:jc w:val="center"/>
      <w:outlineLvl w:val="1"/>
    </w:pPr>
    <w:rPr>
      <w:rFonts w:ascii="Microsoft JhengHei" w:hAnsi="Microsoft JhengHei" w:eastAsia="Microsoft JhengHei" w:cs="Microsoft JhengHei"/>
      <w:b/>
      <w:bCs/>
      <w:sz w:val="32"/>
      <w:szCs w:val="32"/>
      <w:lang w:val="fr-FR" w:eastAsia="en-US" w:bidi="ar-SA"/>
    </w:rPr>
  </w:style>
  <w:style w:type="paragraph" w:styleId="3">
    <w:name w:val="heading 2"/>
    <w:basedOn w:val="1"/>
    <w:qFormat/>
    <w:uiPriority w:val="1"/>
    <w:pPr>
      <w:ind w:left="1476" w:hanging="672"/>
      <w:outlineLvl w:val="2"/>
    </w:pPr>
    <w:rPr>
      <w:rFonts w:ascii="宋体" w:hAnsi="宋体" w:eastAsia="宋体" w:cs="宋体"/>
      <w:sz w:val="30"/>
      <w:szCs w:val="30"/>
      <w:lang w:val="fr-FR" w:eastAsia="en-US" w:bidi="ar-SA"/>
    </w:rPr>
  </w:style>
  <w:style w:type="paragraph" w:styleId="4">
    <w:name w:val="heading 3"/>
    <w:basedOn w:val="1"/>
    <w:qFormat/>
    <w:uiPriority w:val="1"/>
    <w:pPr>
      <w:ind w:left="1074" w:hanging="837"/>
      <w:outlineLvl w:val="3"/>
    </w:pPr>
    <w:rPr>
      <w:rFonts w:ascii="宋体" w:hAnsi="宋体" w:eastAsia="宋体" w:cs="宋体"/>
      <w:sz w:val="28"/>
      <w:szCs w:val="28"/>
      <w:lang w:val="fr-FR" w:eastAsia="en-US" w:bidi="ar-SA"/>
    </w:rPr>
  </w:style>
  <w:style w:type="character" w:default="1" w:styleId="17">
    <w:name w:val="Default Paragraph Font"/>
    <w:semiHidden/>
    <w:unhideWhenUsed/>
    <w:qFormat/>
    <w:uiPriority w:val="1"/>
  </w:style>
  <w:style w:type="table" w:default="1" w:styleId="16">
    <w:name w:val="Normal Table"/>
    <w:semiHidden/>
    <w:qFormat/>
    <w:uiPriority w:val="0"/>
    <w:tblPr>
      <w:tblCellMar>
        <w:top w:w="0" w:type="dxa"/>
        <w:left w:w="108" w:type="dxa"/>
        <w:bottom w:w="0" w:type="dxa"/>
        <w:right w:w="108" w:type="dxa"/>
      </w:tblCellMar>
    </w:tblPr>
  </w:style>
  <w:style w:type="paragraph" w:styleId="5">
    <w:name w:val="toc 7"/>
    <w:basedOn w:val="1"/>
    <w:qFormat/>
    <w:uiPriority w:val="1"/>
    <w:pPr>
      <w:spacing w:before="153"/>
      <w:ind w:left="2484" w:hanging="768"/>
    </w:pPr>
    <w:rPr>
      <w:rFonts w:ascii="宋体" w:hAnsi="宋体" w:eastAsia="宋体" w:cs="宋体"/>
      <w:sz w:val="21"/>
      <w:szCs w:val="21"/>
      <w:lang w:val="fr-FR" w:eastAsia="en-US" w:bidi="ar-SA"/>
    </w:rPr>
  </w:style>
  <w:style w:type="paragraph" w:styleId="6">
    <w:name w:val="Body Text"/>
    <w:basedOn w:val="1"/>
    <w:qFormat/>
    <w:uiPriority w:val="1"/>
    <w:rPr>
      <w:rFonts w:ascii="宋体" w:hAnsi="宋体" w:eastAsia="宋体" w:cs="宋体"/>
      <w:sz w:val="24"/>
      <w:szCs w:val="24"/>
      <w:lang w:val="fr-FR" w:eastAsia="en-US" w:bidi="ar-SA"/>
    </w:rPr>
  </w:style>
  <w:style w:type="paragraph" w:styleId="7">
    <w:name w:val="toc 5"/>
    <w:basedOn w:val="1"/>
    <w:qFormat/>
    <w:uiPriority w:val="1"/>
    <w:pPr>
      <w:spacing w:before="149"/>
      <w:ind w:left="1716" w:hanging="768"/>
    </w:pPr>
    <w:rPr>
      <w:rFonts w:ascii="宋体" w:hAnsi="宋体" w:eastAsia="宋体" w:cs="宋体"/>
      <w:sz w:val="21"/>
      <w:szCs w:val="21"/>
      <w:lang w:val="fr-FR" w:eastAsia="en-US" w:bidi="ar-SA"/>
    </w:rPr>
  </w:style>
  <w:style w:type="paragraph" w:styleId="8">
    <w:name w:val="toc 3"/>
    <w:basedOn w:val="1"/>
    <w:qFormat/>
    <w:uiPriority w:val="1"/>
    <w:pPr>
      <w:spacing w:before="149"/>
      <w:ind w:left="1149" w:hanging="552"/>
    </w:pPr>
    <w:rPr>
      <w:rFonts w:ascii="宋体" w:hAnsi="宋体" w:eastAsia="宋体" w:cs="宋体"/>
      <w:b/>
      <w:bCs/>
      <w:i/>
      <w:iCs/>
      <w:lang w:val="fr-FR" w:eastAsia="en-US" w:bidi="ar-SA"/>
    </w:rPr>
  </w:style>
  <w:style w:type="paragraph" w:styleId="9">
    <w:name w:val="toc 8"/>
    <w:basedOn w:val="1"/>
    <w:qFormat/>
    <w:uiPriority w:val="1"/>
    <w:pPr>
      <w:spacing w:before="153"/>
      <w:ind w:left="2484" w:hanging="768"/>
    </w:pPr>
    <w:rPr>
      <w:rFonts w:ascii="宋体" w:hAnsi="宋体" w:eastAsia="宋体" w:cs="宋体"/>
      <w:b/>
      <w:bCs/>
      <w:i/>
      <w:iCs/>
      <w:lang w:val="fr-FR" w:eastAsia="en-US" w:bidi="ar-SA"/>
    </w:rPr>
  </w:style>
  <w:style w:type="paragraph" w:styleId="10">
    <w:name w:val="toc 1"/>
    <w:basedOn w:val="1"/>
    <w:qFormat/>
    <w:uiPriority w:val="1"/>
    <w:pPr>
      <w:spacing w:before="332"/>
      <w:ind w:left="237"/>
    </w:pPr>
    <w:rPr>
      <w:rFonts w:ascii="宋体" w:hAnsi="宋体" w:eastAsia="宋体" w:cs="宋体"/>
      <w:sz w:val="24"/>
      <w:szCs w:val="24"/>
      <w:lang w:val="fr-FR" w:eastAsia="en-US" w:bidi="ar-SA"/>
    </w:rPr>
  </w:style>
  <w:style w:type="paragraph" w:styleId="11">
    <w:name w:val="toc 4"/>
    <w:basedOn w:val="1"/>
    <w:qFormat/>
    <w:uiPriority w:val="1"/>
    <w:pPr>
      <w:spacing w:before="332"/>
      <w:ind w:left="804"/>
    </w:pPr>
    <w:rPr>
      <w:rFonts w:ascii="宋体" w:hAnsi="宋体" w:eastAsia="宋体" w:cs="宋体"/>
      <w:sz w:val="24"/>
      <w:szCs w:val="24"/>
      <w:lang w:val="fr-FR" w:eastAsia="en-US" w:bidi="ar-SA"/>
    </w:rPr>
  </w:style>
  <w:style w:type="paragraph" w:styleId="12">
    <w:name w:val="toc 6"/>
    <w:basedOn w:val="1"/>
    <w:qFormat/>
    <w:uiPriority w:val="1"/>
    <w:pPr>
      <w:spacing w:before="153"/>
      <w:ind w:left="1716" w:hanging="552"/>
    </w:pPr>
    <w:rPr>
      <w:rFonts w:ascii="宋体" w:hAnsi="宋体" w:eastAsia="宋体" w:cs="宋体"/>
      <w:b/>
      <w:bCs/>
      <w:i/>
      <w:iCs/>
      <w:lang w:val="fr-FR" w:eastAsia="en-US" w:bidi="ar-SA"/>
    </w:rPr>
  </w:style>
  <w:style w:type="paragraph" w:styleId="13">
    <w:name w:val="toc 2"/>
    <w:basedOn w:val="1"/>
    <w:qFormat/>
    <w:uiPriority w:val="1"/>
    <w:pPr>
      <w:spacing w:before="324"/>
      <w:ind w:left="237"/>
    </w:pPr>
    <w:rPr>
      <w:rFonts w:ascii="宋体" w:hAnsi="宋体" w:eastAsia="宋体" w:cs="宋体"/>
      <w:b/>
      <w:bCs/>
      <w:i/>
      <w:iCs/>
      <w:lang w:val="fr-FR" w:eastAsia="en-US" w:bidi="ar-SA"/>
    </w:rPr>
  </w:style>
  <w:style w:type="paragraph" w:styleId="14">
    <w:name w:val="toc 9"/>
    <w:basedOn w:val="1"/>
    <w:qFormat/>
    <w:uiPriority w:val="1"/>
    <w:pPr>
      <w:spacing w:before="48"/>
      <w:ind w:left="2815"/>
    </w:pPr>
    <w:rPr>
      <w:rFonts w:ascii="宋体" w:hAnsi="宋体" w:eastAsia="宋体" w:cs="宋体"/>
      <w:sz w:val="21"/>
      <w:szCs w:val="21"/>
      <w:lang w:val="fr-FR" w:eastAsia="en-US" w:bidi="ar-SA"/>
    </w:rPr>
  </w:style>
  <w:style w:type="paragraph" w:styleId="15">
    <w:name w:val="Title"/>
    <w:basedOn w:val="1"/>
    <w:qFormat/>
    <w:uiPriority w:val="1"/>
    <w:pPr>
      <w:spacing w:before="179"/>
      <w:ind w:left="1276" w:right="438"/>
      <w:jc w:val="center"/>
    </w:pPr>
    <w:rPr>
      <w:rFonts w:ascii="宋体" w:hAnsi="宋体" w:eastAsia="宋体" w:cs="宋体"/>
      <w:sz w:val="52"/>
      <w:szCs w:val="52"/>
      <w:lang w:val="fr-FR" w:eastAsia="en-US" w:bidi="ar-SA"/>
    </w:rPr>
  </w:style>
  <w:style w:type="table" w:customStyle="1" w:styleId="18">
    <w:name w:val="Table Normal"/>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ind w:left="1074" w:hanging="837"/>
    </w:pPr>
    <w:rPr>
      <w:rFonts w:ascii="Times New Roman" w:hAnsi="Times New Roman" w:eastAsia="Times New Roman" w:cs="Times New Roman"/>
      <w:lang w:val="fr-FR" w:eastAsia="en-US" w:bidi="ar-SA"/>
    </w:rPr>
  </w:style>
  <w:style w:type="paragraph" w:customStyle="1" w:styleId="20">
    <w:name w:val="Table Paragraph"/>
    <w:basedOn w:val="1"/>
    <w:qFormat/>
    <w:uiPriority w:val="1"/>
    <w:rPr>
      <w:rFonts w:ascii="Cambria" w:hAnsi="Cambria" w:eastAsia="Cambria" w:cs="Cambria"/>
      <w:lang w:val="fr-FR" w:eastAsia="en-US" w:bidi="ar-SA"/>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numbering" Target="numbering.xml"/><Relationship Id="rId94" Type="http://schemas.openxmlformats.org/officeDocument/2006/relationships/customXml" Target="../customXml/item1.xml"/><Relationship Id="rId93" Type="http://schemas.openxmlformats.org/officeDocument/2006/relationships/image" Target="media/image16.png"/><Relationship Id="rId92" Type="http://schemas.openxmlformats.org/officeDocument/2006/relationships/image" Target="media/image15.jpeg"/><Relationship Id="rId91" Type="http://schemas.openxmlformats.org/officeDocument/2006/relationships/image" Target="media/image14.jpeg"/><Relationship Id="rId90" Type="http://schemas.openxmlformats.org/officeDocument/2006/relationships/image" Target="media/image13.jpeg"/><Relationship Id="rId9" Type="http://schemas.openxmlformats.org/officeDocument/2006/relationships/footer" Target="footer5.xml"/><Relationship Id="rId89" Type="http://schemas.openxmlformats.org/officeDocument/2006/relationships/image" Target="media/image12.jpeg"/><Relationship Id="rId88" Type="http://schemas.openxmlformats.org/officeDocument/2006/relationships/image" Target="media/image11.jpeg"/><Relationship Id="rId87" Type="http://schemas.openxmlformats.org/officeDocument/2006/relationships/image" Target="media/image10.jpeg"/><Relationship Id="rId86" Type="http://schemas.openxmlformats.org/officeDocument/2006/relationships/image" Target="media/image9.png"/><Relationship Id="rId85" Type="http://schemas.openxmlformats.org/officeDocument/2006/relationships/image" Target="media/image8.png"/><Relationship Id="rId84" Type="http://schemas.openxmlformats.org/officeDocument/2006/relationships/image" Target="media/image7.jpeg"/><Relationship Id="rId83" Type="http://schemas.openxmlformats.org/officeDocument/2006/relationships/image" Target="media/image6.jpeg"/><Relationship Id="rId82" Type="http://schemas.openxmlformats.org/officeDocument/2006/relationships/image" Target="media/image5.jpeg"/><Relationship Id="rId81" Type="http://schemas.openxmlformats.org/officeDocument/2006/relationships/image" Target="media/image4.jpeg"/><Relationship Id="rId80" Type="http://schemas.openxmlformats.org/officeDocument/2006/relationships/image" Target="media/image3.jpeg"/><Relationship Id="rId8" Type="http://schemas.openxmlformats.org/officeDocument/2006/relationships/footer" Target="footer4.xml"/><Relationship Id="rId79" Type="http://schemas.openxmlformats.org/officeDocument/2006/relationships/image" Target="media/image2.png"/><Relationship Id="rId78" Type="http://schemas.openxmlformats.org/officeDocument/2006/relationships/image" Target="media/image1.jpeg"/><Relationship Id="rId77" Type="http://schemas.openxmlformats.org/officeDocument/2006/relationships/theme" Target="theme/theme1.xml"/><Relationship Id="rId76" Type="http://schemas.openxmlformats.org/officeDocument/2006/relationships/footer" Target="footer40.xml"/><Relationship Id="rId75" Type="http://schemas.openxmlformats.org/officeDocument/2006/relationships/header" Target="header32.xml"/><Relationship Id="rId74" Type="http://schemas.openxmlformats.org/officeDocument/2006/relationships/footer" Target="footer39.xml"/><Relationship Id="rId73" Type="http://schemas.openxmlformats.org/officeDocument/2006/relationships/header" Target="header31.xml"/><Relationship Id="rId72" Type="http://schemas.openxmlformats.org/officeDocument/2006/relationships/footer" Target="footer38.xml"/><Relationship Id="rId71" Type="http://schemas.openxmlformats.org/officeDocument/2006/relationships/header" Target="header30.xml"/><Relationship Id="rId70" Type="http://schemas.openxmlformats.org/officeDocument/2006/relationships/footer" Target="footer37.xml"/><Relationship Id="rId7" Type="http://schemas.openxmlformats.org/officeDocument/2006/relationships/footer" Target="footer3.xml"/><Relationship Id="rId69" Type="http://schemas.openxmlformats.org/officeDocument/2006/relationships/header" Target="header29.xml"/><Relationship Id="rId68" Type="http://schemas.openxmlformats.org/officeDocument/2006/relationships/footer" Target="footer36.xml"/><Relationship Id="rId67" Type="http://schemas.openxmlformats.org/officeDocument/2006/relationships/header" Target="header28.xml"/><Relationship Id="rId66" Type="http://schemas.openxmlformats.org/officeDocument/2006/relationships/footer" Target="footer35.xml"/><Relationship Id="rId65" Type="http://schemas.openxmlformats.org/officeDocument/2006/relationships/header" Target="header27.xml"/><Relationship Id="rId64" Type="http://schemas.openxmlformats.org/officeDocument/2006/relationships/footer" Target="footer34.xml"/><Relationship Id="rId63" Type="http://schemas.openxmlformats.org/officeDocument/2006/relationships/header" Target="header26.xml"/><Relationship Id="rId62" Type="http://schemas.openxmlformats.org/officeDocument/2006/relationships/footer" Target="footer33.xml"/><Relationship Id="rId61" Type="http://schemas.openxmlformats.org/officeDocument/2006/relationships/header" Target="header25.xml"/><Relationship Id="rId60" Type="http://schemas.openxmlformats.org/officeDocument/2006/relationships/footer" Target="footer32.xml"/><Relationship Id="rId6" Type="http://schemas.openxmlformats.org/officeDocument/2006/relationships/footer" Target="footer2.xml"/><Relationship Id="rId59" Type="http://schemas.openxmlformats.org/officeDocument/2006/relationships/header" Target="header24.xml"/><Relationship Id="rId58" Type="http://schemas.openxmlformats.org/officeDocument/2006/relationships/footer" Target="footer31.xml"/><Relationship Id="rId57" Type="http://schemas.openxmlformats.org/officeDocument/2006/relationships/header" Target="header23.xml"/><Relationship Id="rId56" Type="http://schemas.openxmlformats.org/officeDocument/2006/relationships/footer" Target="footer30.xml"/><Relationship Id="rId55" Type="http://schemas.openxmlformats.org/officeDocument/2006/relationships/header" Target="header22.xml"/><Relationship Id="rId54" Type="http://schemas.openxmlformats.org/officeDocument/2006/relationships/footer" Target="footer29.xml"/><Relationship Id="rId53" Type="http://schemas.openxmlformats.org/officeDocument/2006/relationships/header" Target="header21.xml"/><Relationship Id="rId52" Type="http://schemas.openxmlformats.org/officeDocument/2006/relationships/footer" Target="footer28.xml"/><Relationship Id="rId51" Type="http://schemas.openxmlformats.org/officeDocument/2006/relationships/header" Target="header20.xml"/><Relationship Id="rId50" Type="http://schemas.openxmlformats.org/officeDocument/2006/relationships/footer" Target="footer27.xml"/><Relationship Id="rId5" Type="http://schemas.openxmlformats.org/officeDocument/2006/relationships/footer" Target="footer1.xml"/><Relationship Id="rId49" Type="http://schemas.openxmlformats.org/officeDocument/2006/relationships/header" Target="header19.xml"/><Relationship Id="rId48" Type="http://schemas.openxmlformats.org/officeDocument/2006/relationships/footer" Target="footer26.xml"/><Relationship Id="rId47" Type="http://schemas.openxmlformats.org/officeDocument/2006/relationships/header" Target="header18.xml"/><Relationship Id="rId46" Type="http://schemas.openxmlformats.org/officeDocument/2006/relationships/footer" Target="footer25.xml"/><Relationship Id="rId45" Type="http://schemas.openxmlformats.org/officeDocument/2006/relationships/header" Target="header17.xml"/><Relationship Id="rId44" Type="http://schemas.openxmlformats.org/officeDocument/2006/relationships/footer" Target="footer24.xml"/><Relationship Id="rId43" Type="http://schemas.openxmlformats.org/officeDocument/2006/relationships/header" Target="header16.xml"/><Relationship Id="rId42" Type="http://schemas.openxmlformats.org/officeDocument/2006/relationships/footer" Target="footer23.xml"/><Relationship Id="rId41" Type="http://schemas.openxmlformats.org/officeDocument/2006/relationships/header" Target="header15.xml"/><Relationship Id="rId40" Type="http://schemas.openxmlformats.org/officeDocument/2006/relationships/footer" Target="footer22.xml"/><Relationship Id="rId4" Type="http://schemas.openxmlformats.org/officeDocument/2006/relationships/endnotes" Target="endnotes.xml"/><Relationship Id="rId39" Type="http://schemas.openxmlformats.org/officeDocument/2006/relationships/header" Target="header14.xml"/><Relationship Id="rId38" Type="http://schemas.openxmlformats.org/officeDocument/2006/relationships/footer" Target="footer21.xml"/><Relationship Id="rId37" Type="http://schemas.openxmlformats.org/officeDocument/2006/relationships/header" Target="header13.xml"/><Relationship Id="rId36" Type="http://schemas.openxmlformats.org/officeDocument/2006/relationships/footer" Target="footer20.xml"/><Relationship Id="rId35" Type="http://schemas.openxmlformats.org/officeDocument/2006/relationships/header" Target="header12.xml"/><Relationship Id="rId34" Type="http://schemas.openxmlformats.org/officeDocument/2006/relationships/footer" Target="footer19.xml"/><Relationship Id="rId33" Type="http://schemas.openxmlformats.org/officeDocument/2006/relationships/header" Target="header11.xml"/><Relationship Id="rId32" Type="http://schemas.openxmlformats.org/officeDocument/2006/relationships/footer" Target="footer18.xml"/><Relationship Id="rId31" Type="http://schemas.openxmlformats.org/officeDocument/2006/relationships/header" Target="header10.xml"/><Relationship Id="rId30" Type="http://schemas.openxmlformats.org/officeDocument/2006/relationships/footer" Target="footer17.xml"/><Relationship Id="rId3" Type="http://schemas.openxmlformats.org/officeDocument/2006/relationships/footnotes" Target="footnotes.xml"/><Relationship Id="rId29" Type="http://schemas.openxmlformats.org/officeDocument/2006/relationships/header" Target="header9.xml"/><Relationship Id="rId28" Type="http://schemas.openxmlformats.org/officeDocument/2006/relationships/footer" Target="footer16.xml"/><Relationship Id="rId27" Type="http://schemas.openxmlformats.org/officeDocument/2006/relationships/header" Target="header8.xml"/><Relationship Id="rId26" Type="http://schemas.openxmlformats.org/officeDocument/2006/relationships/footer" Target="footer15.xml"/><Relationship Id="rId25" Type="http://schemas.openxmlformats.org/officeDocument/2006/relationships/header" Target="header7.xml"/><Relationship Id="rId24" Type="http://schemas.openxmlformats.org/officeDocument/2006/relationships/footer" Target="footer14.xml"/><Relationship Id="rId23" Type="http://schemas.openxmlformats.org/officeDocument/2006/relationships/header" Target="header6.xml"/><Relationship Id="rId22" Type="http://schemas.openxmlformats.org/officeDocument/2006/relationships/footer" Target="footer13.xml"/><Relationship Id="rId21" Type="http://schemas.openxmlformats.org/officeDocument/2006/relationships/header" Target="header5.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4.xml"/><Relationship Id="rId18" Type="http://schemas.openxmlformats.org/officeDocument/2006/relationships/footer" Target="footer11.xml"/><Relationship Id="rId17" Type="http://schemas.openxmlformats.org/officeDocument/2006/relationships/header" Target="header3.xml"/><Relationship Id="rId16" Type="http://schemas.openxmlformats.org/officeDocument/2006/relationships/footer" Target="footer10.xml"/><Relationship Id="rId15" Type="http://schemas.openxmlformats.org/officeDocument/2006/relationships/header" Target="header2.xml"/><Relationship Id="rId14" Type="http://schemas.openxmlformats.org/officeDocument/2006/relationships/footer" Target="footer9.xml"/><Relationship Id="rId13" Type="http://schemas.openxmlformats.org/officeDocument/2006/relationships/header" Target="header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1603</Words>
  <Characters>3629</Characters>
  <TotalTime>110</TotalTime>
  <ScaleCrop>false</ScaleCrop>
  <LinksUpToDate>false</LinksUpToDate>
  <CharactersWithSpaces>4194</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2026-05-06T02:18:00Z</dcterms:created>
  <dc:creator>Lenovo</dc:creator>
  <cp:lastModifiedBy>木雨</cp:lastModifiedBy>
  <dcterms:modified xsi:type="dcterms:W3CDTF">2026-05-06T05:22:37Z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LaTeX with hyperref</vt:lpwstr>
  </property>
  <property fmtid="{D5CDD505-2E9C-101B-9397-08002B2CF9AE}" pid="4" name="Producer">
    <vt:lpwstr>xdvipdfmx (20260113)</vt:lpwstr>
  </property>
  <property fmtid="{D5CDD505-2E9C-101B-9397-08002B2CF9AE}" pid="5" name="LastSaved">
    <vt:filetime>2026-05-03T00:00:00Z</vt:filetime>
  </property>
  <property fmtid="{D5CDD505-2E9C-101B-9397-08002B2CF9AE}" pid="6" name="KSOTemplateDocerSaveRecord">
    <vt:lpwstr>eyJoZGlkIjoiM2M5YTk2ZmUxOWIzNzIzOTE5MDY1MGViNTE5YTAxN2EiLCJ1c2VySWQiOiI4MDg0MzA0MTcifQ==</vt:lpwstr>
  </property>
  <property fmtid="{D5CDD505-2E9C-101B-9397-08002B2CF9AE}" pid="7" name="KSOProductBuildVer">
    <vt:lpwstr>2052-12.1.0.25860</vt:lpwstr>
  </property>
  <property fmtid="{D5CDD505-2E9C-101B-9397-08002B2CF9AE}" pid="8" name="ICV">
    <vt:lpwstr>CB1A4F3BE480449B91DF9093B9AD011C_12</vt:lpwstr>
  </property>
</Properties>
</file>